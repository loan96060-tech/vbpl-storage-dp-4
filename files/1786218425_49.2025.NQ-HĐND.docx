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883" w:type="dxa"/>
        <w:jc w:val="center"/>
        <w:tblLook w:val="0000" w:firstRow="0" w:lastRow="0" w:firstColumn="0" w:lastColumn="0" w:noHBand="0" w:noVBand="0"/>
      </w:tblPr>
      <w:tblGrid>
        <w:gridCol w:w="3210"/>
        <w:gridCol w:w="5673"/>
      </w:tblGrid>
      <w:tr w:rsidR="005B69C3">
        <w:trPr>
          <w:jc w:val="center"/>
        </w:trPr>
        <w:tc>
          <w:tcPr>
            <w:tcW w:w="3210" w:type="dxa"/>
          </w:tcPr>
          <w:p w:rsidR="005B69C3" w:rsidRDefault="00CC4B65">
            <w:pPr>
              <w:widowControl/>
              <w:jc w:val="center"/>
              <w:rPr>
                <w:rFonts w:ascii="Times New Roman" w:eastAsia="Times New Roman" w:hAnsi="Times New Roman" w:cs="Times New Roman"/>
                <w:b/>
                <w:color w:val="auto"/>
                <w:sz w:val="26"/>
                <w:szCs w:val="26"/>
                <w:lang w:val="nb-NO" w:eastAsia="en-US"/>
              </w:rPr>
            </w:pPr>
            <w:bookmarkStart w:id="0" w:name="_Hlk213698038"/>
            <w:bookmarkStart w:id="1" w:name="_GoBack"/>
            <w:bookmarkEnd w:id="1"/>
            <w:r>
              <w:rPr>
                <w:rFonts w:ascii="Times New Roman" w:eastAsia="Times New Roman" w:hAnsi="Times New Roman" w:cs="Times New Roman"/>
                <w:b/>
                <w:color w:val="auto"/>
                <w:sz w:val="28"/>
                <w:szCs w:val="28"/>
                <w:lang w:val="nb-NO" w:eastAsia="en-US"/>
              </w:rPr>
              <w:br w:type="page"/>
            </w:r>
            <w:r>
              <w:rPr>
                <w:rFonts w:ascii="Times New Roman" w:eastAsia="Times New Roman" w:hAnsi="Times New Roman" w:cs="Times New Roman"/>
                <w:b/>
                <w:color w:val="auto"/>
                <w:sz w:val="26"/>
                <w:szCs w:val="26"/>
                <w:lang w:val="nb-NO" w:eastAsia="en-US"/>
              </w:rPr>
              <w:t>HỘI ĐỒNG NHÂN DÂN</w:t>
            </w:r>
          </w:p>
          <w:p w:rsidR="005B69C3" w:rsidRDefault="00CC4B65">
            <w:pPr>
              <w:widowControl/>
              <w:jc w:val="center"/>
              <w:rPr>
                <w:rFonts w:ascii="Times New Roman" w:eastAsia="Times New Roman" w:hAnsi="Times New Roman" w:cs="Times New Roman"/>
                <w:color w:val="auto"/>
                <w:sz w:val="26"/>
                <w:szCs w:val="26"/>
                <w:lang w:eastAsia="en-US"/>
              </w:rPr>
            </w:pPr>
            <w:r>
              <w:rPr>
                <w:rFonts w:ascii="Times New Roman" w:hAnsi="Times New Roman" w:cs="Times New Roman"/>
                <w:noProof/>
                <w:lang w:val="en-US" w:eastAsia="en-US"/>
              </w:rPr>
              <mc:AlternateContent>
                <mc:Choice Requires="wps">
                  <w:drawing>
                    <wp:anchor distT="4294967294" distB="4294967294" distL="114300" distR="114300" simplePos="0" relativeHeight="251657728" behindDoc="0" locked="0" layoutInCell="1" allowOverlap="1">
                      <wp:simplePos x="0" y="0"/>
                      <wp:positionH relativeFrom="column">
                        <wp:posOffset>684530</wp:posOffset>
                      </wp:positionH>
                      <wp:positionV relativeFrom="paragraph">
                        <wp:posOffset>205105</wp:posOffset>
                      </wp:positionV>
                      <wp:extent cx="622300" cy="0"/>
                      <wp:effectExtent l="0" t="0" r="0" b="0"/>
                      <wp:wrapNone/>
                      <wp:docPr id="1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4"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9pt,16.15pt" to="102.9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"/>
                  </w:pict>
                </mc:Fallback>
              </mc:AlternateContent>
            </w:r>
            <w:r>
              <w:rPr>
                <w:rFonts w:ascii="Times New Roman" w:eastAsia="Times New Roman" w:hAnsi="Times New Roman" w:cs="Times New Roman"/>
                <w:b/>
                <w:color w:val="auto"/>
                <w:sz w:val="26"/>
                <w:szCs w:val="26"/>
                <w:lang w:eastAsia="en-US"/>
              </w:rPr>
              <w:t xml:space="preserve"> TỈNH THANH HÓA</w:t>
            </w:r>
          </w:p>
        </w:tc>
        <w:tc>
          <w:tcPr>
            <w:tcW w:w="5673" w:type="dxa"/>
          </w:tcPr>
          <w:p w:rsidR="005B69C3" w:rsidRDefault="00CC4B65">
            <w:pPr>
              <w:widowControl/>
              <w:jc w:val="center"/>
              <w:rPr>
                <w:rFonts w:ascii="Times New Roman" w:eastAsia="Times New Roman" w:hAnsi="Times New Roman" w:cs="Times New Roman"/>
                <w:b/>
                <w:bCs/>
                <w:color w:val="auto"/>
                <w:sz w:val="26"/>
                <w:szCs w:val="26"/>
                <w:lang w:eastAsia="en-US"/>
              </w:rPr>
            </w:pPr>
            <w:r>
              <w:rPr>
                <w:rFonts w:ascii="Times New Roman" w:eastAsia="Times New Roman" w:hAnsi="Times New Roman" w:cs="Times New Roman"/>
                <w:b/>
                <w:bCs/>
                <w:color w:val="auto"/>
                <w:sz w:val="26"/>
                <w:szCs w:val="26"/>
                <w:lang w:eastAsia="en-US"/>
              </w:rPr>
              <w:t>CỘNG HÒA XÃ HỘI CHỦ NGHĨA VIỆT NAM</w:t>
            </w:r>
          </w:p>
          <w:p w:rsidR="005B69C3" w:rsidRDefault="00CC4B65">
            <w:pPr>
              <w:widowControl/>
              <w:jc w:val="center"/>
              <w:rPr>
                <w:rFonts w:ascii="Times New Roman" w:eastAsia="Times New Roman" w:hAnsi="Times New Roman" w:cs="Times New Roman"/>
                <w:b/>
                <w:bCs/>
                <w:color w:val="auto"/>
                <w:sz w:val="28"/>
                <w:szCs w:val="28"/>
                <w:lang w:eastAsia="en-US"/>
              </w:rPr>
            </w:pPr>
            <w:r>
              <w:rPr>
                <w:rFonts w:ascii="Times New Roman" w:eastAsia="Times New Roman" w:hAnsi="Times New Roman" w:cs="Times New Roman"/>
                <w:b/>
                <w:bCs/>
                <w:color w:val="auto"/>
                <w:sz w:val="28"/>
                <w:szCs w:val="28"/>
                <w:lang w:eastAsia="en-US"/>
              </w:rPr>
              <w:t>Độc lập - Tự do - Hạnh phúc</w:t>
            </w:r>
            <w:r>
              <w:rPr>
                <w:rFonts w:ascii="Times New Roman" w:eastAsia="Times New Roman" w:hAnsi="Times New Roman" w:cs="Times New Roman"/>
                <w:i/>
                <w:iCs/>
                <w:color w:val="auto"/>
                <w:sz w:val="28"/>
                <w:szCs w:val="28"/>
                <w:lang w:eastAsia="en-US"/>
              </w:rPr>
              <w:t xml:space="preserve">        </w:t>
            </w:r>
          </w:p>
        </w:tc>
      </w:tr>
      <w:tr w:rsidR="005B69C3">
        <w:trPr>
          <w:jc w:val="center"/>
        </w:trPr>
        <w:tc>
          <w:tcPr>
            <w:tcW w:w="3210" w:type="dxa"/>
          </w:tcPr>
          <w:p w:rsidR="005B69C3" w:rsidRDefault="00CC4B65">
            <w:pPr>
              <w:widowControl/>
              <w:spacing w:before="100"/>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 xml:space="preserve"> </w:t>
            </w:r>
            <w:r>
              <w:rPr>
                <w:rFonts w:ascii="Times New Roman" w:eastAsia="Times New Roman" w:hAnsi="Times New Roman" w:cs="Times New Roman"/>
                <w:color w:val="auto"/>
                <w:sz w:val="26"/>
                <w:szCs w:val="26"/>
                <w:lang w:eastAsia="en-US"/>
              </w:rPr>
              <w:t>Số:</w:t>
            </w:r>
            <w:r>
              <w:rPr>
                <w:rFonts w:ascii="Times New Roman" w:eastAsia="Times New Roman" w:hAnsi="Times New Roman" w:cs="Times New Roman"/>
                <w:color w:val="auto"/>
                <w:sz w:val="26"/>
                <w:szCs w:val="26"/>
                <w:lang w:val="en-US" w:eastAsia="en-US"/>
              </w:rPr>
              <w:t xml:space="preserve"> 49</w:t>
            </w:r>
            <w:r>
              <w:rPr>
                <w:rFonts w:ascii="Times New Roman" w:eastAsia="Times New Roman" w:hAnsi="Times New Roman" w:cs="Times New Roman"/>
                <w:color w:val="auto"/>
                <w:sz w:val="26"/>
                <w:szCs w:val="26"/>
                <w:lang w:eastAsia="en-US"/>
              </w:rPr>
              <w:t>/</w:t>
            </w:r>
            <w:r>
              <w:rPr>
                <w:rFonts w:ascii="Times New Roman" w:eastAsia="Times New Roman" w:hAnsi="Times New Roman" w:cs="Times New Roman"/>
                <w:color w:val="auto"/>
                <w:sz w:val="26"/>
                <w:szCs w:val="26"/>
                <w:lang w:val="en-US" w:eastAsia="en-US"/>
              </w:rPr>
              <w:t>2025/NQ</w:t>
            </w:r>
            <w:r>
              <w:rPr>
                <w:rFonts w:ascii="Times New Roman" w:eastAsia="Times New Roman" w:hAnsi="Times New Roman" w:cs="Times New Roman"/>
                <w:color w:val="auto"/>
                <w:sz w:val="26"/>
                <w:szCs w:val="26"/>
                <w:lang w:eastAsia="en-US"/>
              </w:rPr>
              <w:t>-</w:t>
            </w:r>
            <w:r>
              <w:rPr>
                <w:rFonts w:ascii="Times New Roman" w:eastAsia="Times New Roman" w:hAnsi="Times New Roman" w:cs="Times New Roman"/>
                <w:color w:val="auto"/>
                <w:sz w:val="26"/>
                <w:szCs w:val="26"/>
                <w:lang w:val="en-US" w:eastAsia="en-US"/>
              </w:rPr>
              <w:t>HĐND</w:t>
            </w:r>
          </w:p>
        </w:tc>
        <w:tc>
          <w:tcPr>
            <w:tcW w:w="5673" w:type="dxa"/>
          </w:tcPr>
          <w:p w:rsidR="005B69C3" w:rsidRDefault="00CC4B65">
            <w:pPr>
              <w:widowControl/>
              <w:spacing w:before="100"/>
              <w:jc w:val="center"/>
              <w:rPr>
                <w:rFonts w:ascii="Times New Roman" w:eastAsia="Times New Roman" w:hAnsi="Times New Roman" w:cs="Times New Roman"/>
                <w:bCs/>
                <w:color w:val="auto"/>
                <w:sz w:val="28"/>
                <w:szCs w:val="28"/>
                <w:lang w:val="en-US" w:eastAsia="en-US"/>
              </w:rPr>
            </w:pPr>
            <w:r>
              <w:rPr>
                <w:rFonts w:ascii="Times New Roman" w:hAnsi="Times New Roman" w:cs="Times New Roman"/>
                <w:noProof/>
                <w:sz w:val="28"/>
                <w:szCs w:val="28"/>
                <w:lang w:val="en-US" w:eastAsia="en-US"/>
              </w:rPr>
              <mc:AlternateContent>
                <mc:Choice Requires="wps">
                  <w:drawing>
                    <wp:anchor distT="0" distB="0" distL="114300" distR="114300" simplePos="0" relativeHeight="251662848" behindDoc="0" locked="0" layoutInCell="1" allowOverlap="1">
                      <wp:simplePos x="0" y="0"/>
                      <wp:positionH relativeFrom="column">
                        <wp:posOffset>664845</wp:posOffset>
                      </wp:positionH>
                      <wp:positionV relativeFrom="paragraph">
                        <wp:posOffset>31057</wp:posOffset>
                      </wp:positionV>
                      <wp:extent cx="2156460" cy="635"/>
                      <wp:effectExtent l="0" t="0" r="34290" b="37465"/>
                      <wp:wrapNone/>
                      <wp:docPr id="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3"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2.45pt" to="222.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"/>
                  </w:pict>
                </mc:Fallback>
              </mc:AlternateContent>
            </w:r>
            <w:r>
              <w:rPr>
                <w:rFonts w:ascii="Times New Roman" w:eastAsia="Times New Roman" w:hAnsi="Times New Roman" w:cs="Times New Roman"/>
                <w:bCs/>
                <w:i/>
                <w:iCs/>
                <w:color w:val="auto"/>
                <w:sz w:val="28"/>
                <w:szCs w:val="28"/>
                <w:lang w:eastAsia="en-US"/>
              </w:rPr>
              <w:t>Thanh Hoá, ngày</w:t>
            </w:r>
            <w:r>
              <w:rPr>
                <w:rFonts w:ascii="Times New Roman" w:eastAsia="Times New Roman" w:hAnsi="Times New Roman" w:cs="Times New Roman"/>
                <w:bCs/>
                <w:i/>
                <w:iCs/>
                <w:color w:val="auto"/>
                <w:sz w:val="28"/>
                <w:szCs w:val="28"/>
                <w:lang w:val="en-US" w:eastAsia="en-US"/>
              </w:rPr>
              <w:t xml:space="preserve"> 09 </w:t>
            </w:r>
            <w:r>
              <w:rPr>
                <w:rFonts w:ascii="Times New Roman" w:eastAsia="Times New Roman" w:hAnsi="Times New Roman" w:cs="Times New Roman"/>
                <w:bCs/>
                <w:i/>
                <w:iCs/>
                <w:color w:val="auto"/>
                <w:sz w:val="28"/>
                <w:szCs w:val="28"/>
                <w:lang w:eastAsia="en-US"/>
              </w:rPr>
              <w:t>tháng</w:t>
            </w:r>
            <w:r>
              <w:rPr>
                <w:rFonts w:ascii="Times New Roman" w:eastAsia="Times New Roman" w:hAnsi="Times New Roman" w:cs="Times New Roman"/>
                <w:bCs/>
                <w:i/>
                <w:iCs/>
                <w:color w:val="auto"/>
                <w:sz w:val="28"/>
                <w:szCs w:val="28"/>
                <w:lang w:val="en-US" w:eastAsia="en-US"/>
              </w:rPr>
              <w:t xml:space="preserve"> 12 </w:t>
            </w:r>
            <w:r>
              <w:rPr>
                <w:rFonts w:ascii="Times New Roman" w:eastAsia="Times New Roman" w:hAnsi="Times New Roman" w:cs="Times New Roman"/>
                <w:bCs/>
                <w:i/>
                <w:iCs/>
                <w:color w:val="auto"/>
                <w:sz w:val="28"/>
                <w:szCs w:val="28"/>
                <w:lang w:eastAsia="en-US"/>
              </w:rPr>
              <w:t>năm 202</w:t>
            </w:r>
            <w:r>
              <w:rPr>
                <w:rFonts w:ascii="Times New Roman" w:eastAsia="Times New Roman" w:hAnsi="Times New Roman" w:cs="Times New Roman"/>
                <w:bCs/>
                <w:i/>
                <w:iCs/>
                <w:color w:val="auto"/>
                <w:sz w:val="28"/>
                <w:szCs w:val="28"/>
                <w:lang w:val="en-US" w:eastAsia="en-US"/>
              </w:rPr>
              <w:t>5</w:t>
            </w:r>
          </w:p>
        </w:tc>
      </w:tr>
    </w:tbl>
    <w:p w:rsidR="005B69C3" w:rsidRDefault="00CC4B65">
      <w:pPr>
        <w:widowControl/>
        <w:spacing w:before="600"/>
        <w:jc w:val="center"/>
        <w:rPr>
          <w:rFonts w:ascii="Times New Roman" w:eastAsia="Times New Roman" w:hAnsi="Times New Roman" w:cs="Times New Roman"/>
          <w:b/>
          <w:color w:val="auto"/>
          <w:sz w:val="28"/>
          <w:szCs w:val="28"/>
          <w:lang w:eastAsia="en-US"/>
        </w:rPr>
      </w:pPr>
      <w:r>
        <w:rPr>
          <w:rFonts w:ascii="Times New Roman" w:eastAsia="Times New Roman" w:hAnsi="Times New Roman" w:cs="Times New Roman"/>
          <w:b/>
          <w:color w:val="auto"/>
          <w:sz w:val="28"/>
          <w:szCs w:val="28"/>
          <w:lang w:eastAsia="en-US"/>
        </w:rPr>
        <w:t>NGHỊ QUYẾT</w:t>
      </w:r>
    </w:p>
    <w:p w:rsidR="005B69C3" w:rsidRDefault="00CC4B65">
      <w:pPr>
        <w:widowControl/>
        <w:jc w:val="center"/>
        <w:rPr>
          <w:rFonts w:ascii="Times New Roman" w:eastAsia="Times New Roman" w:hAnsi="Times New Roman" w:cs="Times New Roman"/>
          <w:b/>
          <w:color w:val="auto"/>
          <w:sz w:val="28"/>
          <w:szCs w:val="28"/>
          <w:lang w:eastAsia="en-US"/>
        </w:rPr>
      </w:pPr>
      <w:r>
        <w:rPr>
          <w:rFonts w:ascii="Times New Roman" w:eastAsia="Times New Roman" w:hAnsi="Times New Roman" w:cs="Times New Roman"/>
          <w:b/>
          <w:color w:val="auto"/>
          <w:sz w:val="28"/>
          <w:szCs w:val="28"/>
          <w:lang w:eastAsia="en-US"/>
        </w:rPr>
        <w:t xml:space="preserve">Quy định quy trình, điều kiện và mức hỗ trợ ngư dân khắc phục rủi ro </w:t>
      </w:r>
    </w:p>
    <w:p w:rsidR="005B69C3" w:rsidRDefault="00CC4B65">
      <w:pPr>
        <w:widowControl/>
        <w:jc w:val="center"/>
        <w:rPr>
          <w:rFonts w:ascii="Times New Roman" w:eastAsia="Calibri" w:hAnsi="Times New Roman" w:cs="Times New Roman"/>
          <w:i/>
          <w:color w:val="auto"/>
          <w:sz w:val="28"/>
          <w:szCs w:val="28"/>
          <w:lang w:eastAsia="en-US"/>
        </w:rPr>
      </w:pPr>
      <w:r>
        <w:rPr>
          <w:rFonts w:ascii="Times New Roman" w:eastAsia="Times New Roman" w:hAnsi="Times New Roman" w:cs="Times New Roman"/>
          <w:b/>
          <w:color w:val="auto"/>
          <w:sz w:val="28"/>
          <w:szCs w:val="28"/>
          <w:lang w:eastAsia="en-US"/>
        </w:rPr>
        <w:t>do thiên tai trên biển theo Quyết định số 118/2007/QĐ-TTg ngày 25</w:t>
      </w:r>
      <w:r>
        <w:rPr>
          <w:rFonts w:ascii="Times New Roman" w:eastAsia="Times New Roman" w:hAnsi="Times New Roman" w:cs="Times New Roman"/>
          <w:b/>
          <w:color w:val="auto"/>
          <w:sz w:val="28"/>
          <w:szCs w:val="28"/>
          <w:lang w:val="en-US" w:eastAsia="en-US"/>
        </w:rPr>
        <w:t xml:space="preserve"> tháng </w:t>
      </w:r>
      <w:r>
        <w:rPr>
          <w:rFonts w:ascii="Times New Roman" w:eastAsia="Times New Roman" w:hAnsi="Times New Roman" w:cs="Times New Roman"/>
          <w:b/>
          <w:color w:val="auto"/>
          <w:sz w:val="28"/>
          <w:szCs w:val="28"/>
          <w:lang w:eastAsia="en-US"/>
        </w:rPr>
        <w:t>7</w:t>
      </w:r>
      <w:r>
        <w:rPr>
          <w:rFonts w:ascii="Times New Roman" w:eastAsia="Times New Roman" w:hAnsi="Times New Roman" w:cs="Times New Roman"/>
          <w:b/>
          <w:color w:val="auto"/>
          <w:sz w:val="28"/>
          <w:szCs w:val="28"/>
          <w:lang w:val="en-US" w:eastAsia="en-US"/>
        </w:rPr>
        <w:t xml:space="preserve"> năm </w:t>
      </w:r>
      <w:r>
        <w:rPr>
          <w:rFonts w:ascii="Times New Roman" w:eastAsia="Times New Roman" w:hAnsi="Times New Roman" w:cs="Times New Roman"/>
          <w:b/>
          <w:color w:val="auto"/>
          <w:sz w:val="28"/>
          <w:szCs w:val="28"/>
          <w:lang w:eastAsia="en-US"/>
        </w:rPr>
        <w:t>2007 của Thủ tướng Chính phủ trên địa bàn tỉnh Thanh Hóa</w:t>
      </w:r>
    </w:p>
    <w:bookmarkStart w:id="2" w:name="_Hlk215300687"/>
    <w:p w:rsidR="005B69C3" w:rsidRDefault="00CC4B65">
      <w:pPr>
        <w:widowControl/>
        <w:spacing w:before="120" w:after="140" w:line="245" w:lineRule="auto"/>
        <w:ind w:firstLine="567"/>
        <w:jc w:val="both"/>
        <w:rPr>
          <w:rFonts w:ascii="Times New Roman" w:eastAsia="Calibri" w:hAnsi="Times New Roman" w:cs="Times New Roman"/>
          <w:i/>
          <w:color w:val="auto"/>
          <w:sz w:val="18"/>
          <w:szCs w:val="18"/>
          <w:lang w:val="en-US" w:eastAsia="en-US"/>
        </w:rPr>
      </w:pPr>
      <w:r>
        <w:rPr>
          <w:rFonts w:ascii="Times New Roman" w:eastAsia="Calibri" w:hAnsi="Times New Roman" w:cs="Times New Roman"/>
          <w:i/>
          <w:noProof/>
          <w:color w:val="auto"/>
          <w:lang w:val="en-US" w:eastAsia="en-US"/>
        </w:rPr>
        <mc:AlternateContent>
          <mc:Choice Requires="wps">
            <w:drawing>
              <wp:anchor distT="0" distB="0" distL="114300" distR="114300" simplePos="0" relativeHeight="251665408" behindDoc="0" locked="0" layoutInCell="1" allowOverlap="1">
                <wp:simplePos x="0" y="0"/>
                <wp:positionH relativeFrom="column">
                  <wp:posOffset>2129155</wp:posOffset>
                </wp:positionH>
                <wp:positionV relativeFrom="paragraph">
                  <wp:posOffset>63500</wp:posOffset>
                </wp:positionV>
                <wp:extent cx="14763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476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67.65pt,5pt" to="283.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" strokecolor="black [3040]"/>
            </w:pict>
          </mc:Fallback>
        </mc:AlternateContent>
      </w:r>
      <w:r>
        <w:rPr>
          <w:rFonts w:ascii="Times New Roman" w:eastAsia="Calibri" w:hAnsi="Times New Roman" w:cs="Times New Roman"/>
          <w:i/>
          <w:color w:val="auto"/>
          <w:lang w:val="en-US" w:eastAsia="en-US"/>
        </w:rPr>
        <w:t> </w:t>
      </w:r>
    </w:p>
    <w:p w:rsidR="005B69C3" w:rsidRDefault="00CC4B65">
      <w:pPr>
        <w:widowControl/>
        <w:spacing w:before="120" w:after="120" w:line="247" w:lineRule="auto"/>
        <w:ind w:firstLine="567"/>
        <w:jc w:val="both"/>
        <w:rPr>
          <w:rFonts w:ascii="Times New Roman" w:eastAsia="Calibri" w:hAnsi="Times New Roman" w:cs="Times New Roman"/>
          <w:i/>
          <w:color w:val="auto"/>
          <w:sz w:val="28"/>
          <w:szCs w:val="28"/>
          <w:lang w:eastAsia="en-US"/>
        </w:rPr>
      </w:pPr>
      <w:r>
        <w:rPr>
          <w:rFonts w:ascii="Times New Roman" w:eastAsia="Calibri" w:hAnsi="Times New Roman" w:cs="Times New Roman"/>
          <w:i/>
          <w:color w:val="auto"/>
          <w:sz w:val="28"/>
          <w:szCs w:val="28"/>
          <w:lang w:eastAsia="en-US"/>
        </w:rPr>
        <w:t>Căn c</w:t>
      </w:r>
      <w:r>
        <w:rPr>
          <w:rFonts w:ascii="Times New Roman" w:eastAsia="Calibri" w:hAnsi="Times New Roman" w:cs="Times New Roman"/>
          <w:i/>
          <w:color w:val="auto"/>
          <w:sz w:val="28"/>
          <w:szCs w:val="28"/>
          <w:lang w:eastAsia="en-US"/>
        </w:rPr>
        <w:t>ứ</w:t>
      </w:r>
      <w:r>
        <w:rPr>
          <w:rFonts w:ascii="Times New Roman" w:eastAsia="Calibri" w:hAnsi="Times New Roman" w:cs="Times New Roman"/>
          <w:i/>
          <w:color w:val="auto"/>
          <w:sz w:val="28"/>
          <w:szCs w:val="28"/>
          <w:lang w:eastAsia="en-US"/>
        </w:rPr>
        <w:t xml:space="preserve"> Lu</w:t>
      </w:r>
      <w:r>
        <w:rPr>
          <w:rFonts w:ascii="Times New Roman" w:eastAsia="Calibri" w:hAnsi="Times New Roman" w:cs="Times New Roman"/>
          <w:i/>
          <w:color w:val="auto"/>
          <w:sz w:val="28"/>
          <w:szCs w:val="28"/>
          <w:lang w:eastAsia="en-US"/>
        </w:rPr>
        <w:t>ậ</w:t>
      </w:r>
      <w:r>
        <w:rPr>
          <w:rFonts w:ascii="Times New Roman" w:eastAsia="Calibri" w:hAnsi="Times New Roman" w:cs="Times New Roman"/>
          <w:i/>
          <w:color w:val="auto"/>
          <w:sz w:val="28"/>
          <w:szCs w:val="28"/>
          <w:lang w:eastAsia="en-US"/>
        </w:rPr>
        <w:t>t T</w:t>
      </w:r>
      <w:r>
        <w:rPr>
          <w:rFonts w:ascii="Times New Roman" w:eastAsia="Calibri" w:hAnsi="Times New Roman" w:cs="Times New Roman"/>
          <w:i/>
          <w:color w:val="auto"/>
          <w:sz w:val="28"/>
          <w:szCs w:val="28"/>
          <w:lang w:eastAsia="en-US"/>
        </w:rPr>
        <w:t>ổ</w:t>
      </w:r>
      <w:r>
        <w:rPr>
          <w:rFonts w:ascii="Times New Roman" w:eastAsia="Calibri" w:hAnsi="Times New Roman" w:cs="Times New Roman"/>
          <w:i/>
          <w:color w:val="auto"/>
          <w:sz w:val="28"/>
          <w:szCs w:val="28"/>
          <w:lang w:eastAsia="en-US"/>
        </w:rPr>
        <w:t xml:space="preserve"> ch</w:t>
      </w:r>
      <w:r>
        <w:rPr>
          <w:rFonts w:ascii="Times New Roman" w:eastAsia="Calibri" w:hAnsi="Times New Roman" w:cs="Times New Roman"/>
          <w:i/>
          <w:color w:val="auto"/>
          <w:sz w:val="28"/>
          <w:szCs w:val="28"/>
          <w:lang w:eastAsia="en-US"/>
        </w:rPr>
        <w:t>ứ</w:t>
      </w:r>
      <w:r>
        <w:rPr>
          <w:rFonts w:ascii="Times New Roman" w:eastAsia="Calibri" w:hAnsi="Times New Roman" w:cs="Times New Roman"/>
          <w:i/>
          <w:color w:val="auto"/>
          <w:sz w:val="28"/>
          <w:szCs w:val="28"/>
          <w:lang w:eastAsia="en-US"/>
        </w:rPr>
        <w:t>c chính quy</w:t>
      </w:r>
      <w:r>
        <w:rPr>
          <w:rFonts w:ascii="Times New Roman" w:eastAsia="Calibri" w:hAnsi="Times New Roman" w:cs="Times New Roman"/>
          <w:i/>
          <w:color w:val="auto"/>
          <w:sz w:val="28"/>
          <w:szCs w:val="28"/>
          <w:lang w:eastAsia="en-US"/>
        </w:rPr>
        <w:t>ề</w:t>
      </w:r>
      <w:r>
        <w:rPr>
          <w:rFonts w:ascii="Times New Roman" w:eastAsia="Calibri" w:hAnsi="Times New Roman" w:cs="Times New Roman"/>
          <w:i/>
          <w:color w:val="auto"/>
          <w:sz w:val="28"/>
          <w:szCs w:val="28"/>
          <w:lang w:eastAsia="en-US"/>
        </w:rPr>
        <w:t>n đ</w:t>
      </w:r>
      <w:r>
        <w:rPr>
          <w:rFonts w:ascii="Times New Roman" w:eastAsia="Calibri" w:hAnsi="Times New Roman" w:cs="Times New Roman"/>
          <w:i/>
          <w:color w:val="auto"/>
          <w:sz w:val="28"/>
          <w:szCs w:val="28"/>
          <w:lang w:eastAsia="en-US"/>
        </w:rPr>
        <w:t>ị</w:t>
      </w:r>
      <w:r>
        <w:rPr>
          <w:rFonts w:ascii="Times New Roman" w:eastAsia="Calibri" w:hAnsi="Times New Roman" w:cs="Times New Roman"/>
          <w:i/>
          <w:color w:val="auto"/>
          <w:sz w:val="28"/>
          <w:szCs w:val="28"/>
          <w:lang w:eastAsia="en-US"/>
        </w:rPr>
        <w:t>a phương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w:t>
      </w:r>
      <w:r>
        <w:rPr>
          <w:rFonts w:ascii="Times New Roman" w:eastAsia="Calibri" w:hAnsi="Times New Roman" w:cs="Times New Roman"/>
          <w:i/>
          <w:color w:val="auto"/>
          <w:sz w:val="28"/>
          <w:szCs w:val="28"/>
          <w:lang w:eastAsia="en-US"/>
        </w:rPr>
        <w:t>72/2025/QH15;</w:t>
      </w:r>
    </w:p>
    <w:p w:rsidR="005B69C3" w:rsidRDefault="00CC4B65">
      <w:pPr>
        <w:widowControl/>
        <w:spacing w:before="120" w:after="120" w:line="247" w:lineRule="auto"/>
        <w:ind w:firstLine="567"/>
        <w:jc w:val="both"/>
        <w:rPr>
          <w:rFonts w:ascii="Times New Roman" w:eastAsia="Calibri" w:hAnsi="Times New Roman" w:cs="Times New Roman"/>
          <w:i/>
          <w:color w:val="auto"/>
          <w:sz w:val="28"/>
          <w:szCs w:val="28"/>
          <w:lang w:eastAsia="en-US"/>
        </w:rPr>
      </w:pPr>
      <w:r>
        <w:rPr>
          <w:rFonts w:ascii="Times New Roman" w:eastAsia="Calibri" w:hAnsi="Times New Roman" w:cs="Times New Roman"/>
          <w:i/>
          <w:color w:val="auto"/>
          <w:sz w:val="28"/>
          <w:szCs w:val="28"/>
          <w:lang w:eastAsia="en-US"/>
        </w:rPr>
        <w:t>Căn c</w:t>
      </w:r>
      <w:r>
        <w:rPr>
          <w:rFonts w:ascii="Times New Roman" w:eastAsia="Calibri" w:hAnsi="Times New Roman" w:cs="Times New Roman"/>
          <w:i/>
          <w:color w:val="auto"/>
          <w:sz w:val="28"/>
          <w:szCs w:val="28"/>
          <w:lang w:eastAsia="en-US"/>
        </w:rPr>
        <w:t>ứ</w:t>
      </w:r>
      <w:r>
        <w:rPr>
          <w:rFonts w:ascii="Times New Roman" w:eastAsia="Calibri" w:hAnsi="Times New Roman" w:cs="Times New Roman"/>
          <w:i/>
          <w:color w:val="auto"/>
          <w:sz w:val="28"/>
          <w:szCs w:val="28"/>
          <w:lang w:eastAsia="en-US"/>
        </w:rPr>
        <w:t xml:space="preserve"> Lu</w:t>
      </w:r>
      <w:r>
        <w:rPr>
          <w:rFonts w:ascii="Times New Roman" w:eastAsia="Calibri" w:hAnsi="Times New Roman" w:cs="Times New Roman"/>
          <w:i/>
          <w:color w:val="auto"/>
          <w:sz w:val="28"/>
          <w:szCs w:val="28"/>
          <w:lang w:eastAsia="en-US"/>
        </w:rPr>
        <w:t>ậ</w:t>
      </w:r>
      <w:r>
        <w:rPr>
          <w:rFonts w:ascii="Times New Roman" w:eastAsia="Calibri" w:hAnsi="Times New Roman" w:cs="Times New Roman"/>
          <w:i/>
          <w:color w:val="auto"/>
          <w:sz w:val="28"/>
          <w:szCs w:val="28"/>
          <w:lang w:eastAsia="en-US"/>
        </w:rPr>
        <w:t>t Ban hành văn b</w:t>
      </w:r>
      <w:r>
        <w:rPr>
          <w:rFonts w:ascii="Times New Roman" w:eastAsia="Calibri" w:hAnsi="Times New Roman" w:cs="Times New Roman"/>
          <w:i/>
          <w:color w:val="auto"/>
          <w:sz w:val="28"/>
          <w:szCs w:val="28"/>
          <w:lang w:eastAsia="en-US"/>
        </w:rPr>
        <w:t>ả</w:t>
      </w:r>
      <w:r>
        <w:rPr>
          <w:rFonts w:ascii="Times New Roman" w:eastAsia="Calibri" w:hAnsi="Times New Roman" w:cs="Times New Roman"/>
          <w:i/>
          <w:color w:val="auto"/>
          <w:sz w:val="28"/>
          <w:szCs w:val="28"/>
          <w:lang w:eastAsia="en-US"/>
        </w:rPr>
        <w:t>n quy ph</w:t>
      </w:r>
      <w:r>
        <w:rPr>
          <w:rFonts w:ascii="Times New Roman" w:eastAsia="Calibri" w:hAnsi="Times New Roman" w:cs="Times New Roman"/>
          <w:i/>
          <w:color w:val="auto"/>
          <w:sz w:val="28"/>
          <w:szCs w:val="28"/>
          <w:lang w:eastAsia="en-US"/>
        </w:rPr>
        <w:t>ạ</w:t>
      </w:r>
      <w:r>
        <w:rPr>
          <w:rFonts w:ascii="Times New Roman" w:eastAsia="Calibri" w:hAnsi="Times New Roman" w:cs="Times New Roman"/>
          <w:i/>
          <w:color w:val="auto"/>
          <w:sz w:val="28"/>
          <w:szCs w:val="28"/>
          <w:lang w:eastAsia="en-US"/>
        </w:rPr>
        <w:t>m pháp lu</w:t>
      </w:r>
      <w:r>
        <w:rPr>
          <w:rFonts w:ascii="Times New Roman" w:eastAsia="Calibri" w:hAnsi="Times New Roman" w:cs="Times New Roman"/>
          <w:i/>
          <w:color w:val="auto"/>
          <w:sz w:val="28"/>
          <w:szCs w:val="28"/>
          <w:lang w:eastAsia="en-US"/>
        </w:rPr>
        <w:t>ậ</w:t>
      </w:r>
      <w:r>
        <w:rPr>
          <w:rFonts w:ascii="Times New Roman" w:eastAsia="Calibri" w:hAnsi="Times New Roman" w:cs="Times New Roman"/>
          <w:i/>
          <w:color w:val="auto"/>
          <w:sz w:val="28"/>
          <w:szCs w:val="28"/>
          <w:lang w:eastAsia="en-US"/>
        </w:rPr>
        <w:t>t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64/2025/QH15 đư</w:t>
      </w:r>
      <w:r>
        <w:rPr>
          <w:rFonts w:ascii="Times New Roman" w:eastAsia="Calibri" w:hAnsi="Times New Roman" w:cs="Times New Roman"/>
          <w:i/>
          <w:color w:val="auto"/>
          <w:sz w:val="28"/>
          <w:szCs w:val="28"/>
          <w:lang w:eastAsia="en-US"/>
        </w:rPr>
        <w:t>ợ</w:t>
      </w:r>
      <w:r>
        <w:rPr>
          <w:rFonts w:ascii="Times New Roman" w:eastAsia="Calibri" w:hAnsi="Times New Roman" w:cs="Times New Roman"/>
          <w:i/>
          <w:color w:val="auto"/>
          <w:sz w:val="28"/>
          <w:szCs w:val="28"/>
          <w:lang w:eastAsia="en-US"/>
        </w:rPr>
        <w:t>c s</w:t>
      </w:r>
      <w:r>
        <w:rPr>
          <w:rFonts w:ascii="Times New Roman" w:eastAsia="Calibri" w:hAnsi="Times New Roman" w:cs="Times New Roman"/>
          <w:i/>
          <w:color w:val="auto"/>
          <w:sz w:val="28"/>
          <w:szCs w:val="28"/>
          <w:lang w:eastAsia="en-US"/>
        </w:rPr>
        <w:t>ử</w:t>
      </w:r>
      <w:r>
        <w:rPr>
          <w:rFonts w:ascii="Times New Roman" w:eastAsia="Calibri" w:hAnsi="Times New Roman" w:cs="Times New Roman"/>
          <w:i/>
          <w:color w:val="auto"/>
          <w:sz w:val="28"/>
          <w:szCs w:val="28"/>
          <w:lang w:eastAsia="en-US"/>
        </w:rPr>
        <w:t>a đ</w:t>
      </w:r>
      <w:r>
        <w:rPr>
          <w:rFonts w:ascii="Times New Roman" w:eastAsia="Calibri" w:hAnsi="Times New Roman" w:cs="Times New Roman"/>
          <w:i/>
          <w:color w:val="auto"/>
          <w:sz w:val="28"/>
          <w:szCs w:val="28"/>
          <w:lang w:eastAsia="en-US"/>
        </w:rPr>
        <w:t>ổ</w:t>
      </w:r>
      <w:r>
        <w:rPr>
          <w:rFonts w:ascii="Times New Roman" w:eastAsia="Calibri" w:hAnsi="Times New Roman" w:cs="Times New Roman"/>
          <w:i/>
          <w:color w:val="auto"/>
          <w:sz w:val="28"/>
          <w:szCs w:val="28"/>
          <w:lang w:eastAsia="en-US"/>
        </w:rPr>
        <w:t>i, b</w:t>
      </w:r>
      <w:r>
        <w:rPr>
          <w:rFonts w:ascii="Times New Roman" w:eastAsia="Calibri" w:hAnsi="Times New Roman" w:cs="Times New Roman"/>
          <w:i/>
          <w:color w:val="auto"/>
          <w:sz w:val="28"/>
          <w:szCs w:val="28"/>
          <w:lang w:eastAsia="en-US"/>
        </w:rPr>
        <w:t>ổ</w:t>
      </w:r>
      <w:r>
        <w:rPr>
          <w:rFonts w:ascii="Times New Roman" w:eastAsia="Calibri" w:hAnsi="Times New Roman" w:cs="Times New Roman"/>
          <w:i/>
          <w:color w:val="auto"/>
          <w:sz w:val="28"/>
          <w:szCs w:val="28"/>
          <w:lang w:eastAsia="en-US"/>
        </w:rPr>
        <w:t xml:space="preserve"> sung b</w:t>
      </w:r>
      <w:r>
        <w:rPr>
          <w:rFonts w:ascii="Times New Roman" w:eastAsia="Calibri" w:hAnsi="Times New Roman" w:cs="Times New Roman"/>
          <w:i/>
          <w:color w:val="auto"/>
          <w:sz w:val="28"/>
          <w:szCs w:val="28"/>
          <w:lang w:eastAsia="en-US"/>
        </w:rPr>
        <w:t>ở</w:t>
      </w:r>
      <w:r>
        <w:rPr>
          <w:rFonts w:ascii="Times New Roman" w:eastAsia="Calibri" w:hAnsi="Times New Roman" w:cs="Times New Roman"/>
          <w:i/>
          <w:color w:val="auto"/>
          <w:sz w:val="28"/>
          <w:szCs w:val="28"/>
          <w:lang w:eastAsia="en-US"/>
        </w:rPr>
        <w:t>i Lu</w:t>
      </w:r>
      <w:r>
        <w:rPr>
          <w:rFonts w:ascii="Times New Roman" w:eastAsia="Calibri" w:hAnsi="Times New Roman" w:cs="Times New Roman"/>
          <w:i/>
          <w:color w:val="auto"/>
          <w:sz w:val="28"/>
          <w:szCs w:val="28"/>
          <w:lang w:eastAsia="en-US"/>
        </w:rPr>
        <w:t>ậ</w:t>
      </w:r>
      <w:r>
        <w:rPr>
          <w:rFonts w:ascii="Times New Roman" w:eastAsia="Calibri" w:hAnsi="Times New Roman" w:cs="Times New Roman"/>
          <w:i/>
          <w:color w:val="auto"/>
          <w:sz w:val="28"/>
          <w:szCs w:val="28"/>
          <w:lang w:eastAsia="en-US"/>
        </w:rPr>
        <w:t>t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87/2025/QH15;</w:t>
      </w:r>
    </w:p>
    <w:p w:rsidR="005B69C3" w:rsidRDefault="00CC4B65">
      <w:pPr>
        <w:shd w:val="clear" w:color="auto" w:fill="FFFFFF"/>
        <w:spacing w:before="80" w:after="80" w:line="247" w:lineRule="auto"/>
        <w:ind w:firstLine="567"/>
        <w:jc w:val="both"/>
        <w:rPr>
          <w:rFonts w:ascii="Times New Roman" w:eastAsia="Calibri" w:hAnsi="Times New Roman" w:cs="Times New Roman"/>
          <w:i/>
          <w:color w:val="auto"/>
          <w:sz w:val="28"/>
          <w:szCs w:val="28"/>
          <w:lang w:eastAsia="en-US"/>
        </w:rPr>
      </w:pPr>
      <w:r>
        <w:rPr>
          <w:rFonts w:ascii="Times New Roman" w:eastAsia="Calibri" w:hAnsi="Times New Roman" w:cs="Times New Roman"/>
          <w:i/>
          <w:color w:val="auto"/>
          <w:spacing w:val="-8"/>
          <w:sz w:val="28"/>
          <w:szCs w:val="28"/>
          <w:lang w:eastAsia="en-US"/>
        </w:rPr>
        <w:t>Căn c</w:t>
      </w:r>
      <w:r>
        <w:rPr>
          <w:rFonts w:ascii="Times New Roman" w:eastAsia="Calibri" w:hAnsi="Times New Roman" w:cs="Times New Roman"/>
          <w:i/>
          <w:color w:val="auto"/>
          <w:spacing w:val="-8"/>
          <w:sz w:val="28"/>
          <w:szCs w:val="28"/>
          <w:lang w:eastAsia="en-US"/>
        </w:rPr>
        <w:t>ứ</w:t>
      </w:r>
      <w:r>
        <w:rPr>
          <w:rFonts w:ascii="Times New Roman" w:eastAsia="Calibri" w:hAnsi="Times New Roman" w:cs="Times New Roman"/>
          <w:i/>
          <w:color w:val="auto"/>
          <w:spacing w:val="-8"/>
          <w:sz w:val="28"/>
          <w:szCs w:val="28"/>
          <w:lang w:eastAsia="en-US"/>
        </w:rPr>
        <w:t xml:space="preserve"> Lu</w:t>
      </w:r>
      <w:r>
        <w:rPr>
          <w:rFonts w:ascii="Times New Roman" w:eastAsia="Calibri" w:hAnsi="Times New Roman" w:cs="Times New Roman"/>
          <w:i/>
          <w:color w:val="auto"/>
          <w:spacing w:val="-8"/>
          <w:sz w:val="28"/>
          <w:szCs w:val="28"/>
          <w:lang w:eastAsia="en-US"/>
        </w:rPr>
        <w:t>ậ</w:t>
      </w:r>
      <w:r>
        <w:rPr>
          <w:rFonts w:ascii="Times New Roman" w:eastAsia="Calibri" w:hAnsi="Times New Roman" w:cs="Times New Roman"/>
          <w:i/>
          <w:color w:val="auto"/>
          <w:spacing w:val="-8"/>
          <w:sz w:val="28"/>
          <w:szCs w:val="28"/>
          <w:lang w:eastAsia="en-US"/>
        </w:rPr>
        <w:t>t Ngân sách Nhà nư</w:t>
      </w:r>
      <w:r>
        <w:rPr>
          <w:rFonts w:ascii="Times New Roman" w:eastAsia="Calibri" w:hAnsi="Times New Roman" w:cs="Times New Roman"/>
          <w:i/>
          <w:color w:val="auto"/>
          <w:spacing w:val="-8"/>
          <w:sz w:val="28"/>
          <w:szCs w:val="28"/>
          <w:lang w:eastAsia="en-US"/>
        </w:rPr>
        <w:t>ớ</w:t>
      </w:r>
      <w:r>
        <w:rPr>
          <w:rFonts w:ascii="Times New Roman" w:eastAsia="Calibri" w:hAnsi="Times New Roman" w:cs="Times New Roman"/>
          <w:i/>
          <w:color w:val="auto"/>
          <w:spacing w:val="-8"/>
          <w:sz w:val="28"/>
          <w:szCs w:val="28"/>
          <w:lang w:eastAsia="en-US"/>
        </w:rPr>
        <w:t>c s</w:t>
      </w:r>
      <w:r>
        <w:rPr>
          <w:rFonts w:ascii="Times New Roman" w:eastAsia="Calibri" w:hAnsi="Times New Roman" w:cs="Times New Roman"/>
          <w:i/>
          <w:color w:val="auto"/>
          <w:spacing w:val="-8"/>
          <w:sz w:val="28"/>
          <w:szCs w:val="28"/>
          <w:lang w:eastAsia="en-US"/>
        </w:rPr>
        <w:t>ố</w:t>
      </w:r>
      <w:r>
        <w:rPr>
          <w:rFonts w:ascii="Times New Roman" w:eastAsia="Calibri" w:hAnsi="Times New Roman" w:cs="Times New Roman"/>
          <w:i/>
          <w:color w:val="auto"/>
          <w:spacing w:val="-8"/>
          <w:sz w:val="28"/>
          <w:szCs w:val="28"/>
          <w:lang w:eastAsia="en-US"/>
        </w:rPr>
        <w:t xml:space="preserve"> 83/2015/QH13</w:t>
      </w:r>
      <w:r>
        <w:rPr>
          <w:rFonts w:ascii="Times New Roman" w:eastAsia="Calibri" w:hAnsi="Times New Roman" w:cs="Times New Roman"/>
          <w:i/>
          <w:color w:val="auto"/>
          <w:spacing w:val="-8"/>
          <w:sz w:val="28"/>
          <w:szCs w:val="28"/>
          <w:lang w:val="en-US" w:eastAsia="en-US"/>
        </w:rPr>
        <w:t xml:space="preserve"> </w:t>
      </w:r>
      <w:r>
        <w:rPr>
          <w:rFonts w:ascii="Times New Roman" w:eastAsia="Calibri" w:hAnsi="Times New Roman" w:cs="Times New Roman"/>
          <w:i/>
          <w:color w:val="auto"/>
          <w:sz w:val="28"/>
          <w:szCs w:val="28"/>
          <w:lang w:eastAsia="en-US"/>
        </w:rPr>
        <w:t>đư</w:t>
      </w:r>
      <w:r>
        <w:rPr>
          <w:rFonts w:ascii="Times New Roman" w:eastAsia="Calibri" w:hAnsi="Times New Roman" w:cs="Times New Roman"/>
          <w:i/>
          <w:color w:val="auto"/>
          <w:sz w:val="28"/>
          <w:szCs w:val="28"/>
          <w:lang w:eastAsia="en-US"/>
        </w:rPr>
        <w:t>ợ</w:t>
      </w:r>
      <w:r>
        <w:rPr>
          <w:rFonts w:ascii="Times New Roman" w:eastAsia="Calibri" w:hAnsi="Times New Roman" w:cs="Times New Roman"/>
          <w:i/>
          <w:color w:val="auto"/>
          <w:sz w:val="28"/>
          <w:szCs w:val="28"/>
          <w:lang w:eastAsia="en-US"/>
        </w:rPr>
        <w:t>c s</w:t>
      </w:r>
      <w:r>
        <w:rPr>
          <w:rFonts w:ascii="Times New Roman" w:eastAsia="Calibri" w:hAnsi="Times New Roman" w:cs="Times New Roman"/>
          <w:i/>
          <w:color w:val="auto"/>
          <w:sz w:val="28"/>
          <w:szCs w:val="28"/>
          <w:lang w:eastAsia="en-US"/>
        </w:rPr>
        <w:t>ử</w:t>
      </w:r>
      <w:r>
        <w:rPr>
          <w:rFonts w:ascii="Times New Roman" w:eastAsia="Calibri" w:hAnsi="Times New Roman" w:cs="Times New Roman"/>
          <w:i/>
          <w:color w:val="auto"/>
          <w:sz w:val="28"/>
          <w:szCs w:val="28"/>
          <w:lang w:eastAsia="en-US"/>
        </w:rPr>
        <w:t>a đ</w:t>
      </w:r>
      <w:r>
        <w:rPr>
          <w:rFonts w:ascii="Times New Roman" w:eastAsia="Calibri" w:hAnsi="Times New Roman" w:cs="Times New Roman"/>
          <w:i/>
          <w:color w:val="auto"/>
          <w:sz w:val="28"/>
          <w:szCs w:val="28"/>
          <w:lang w:eastAsia="en-US"/>
        </w:rPr>
        <w:t>ổ</w:t>
      </w:r>
      <w:r>
        <w:rPr>
          <w:rFonts w:ascii="Times New Roman" w:eastAsia="Calibri" w:hAnsi="Times New Roman" w:cs="Times New Roman"/>
          <w:i/>
          <w:color w:val="auto"/>
          <w:sz w:val="28"/>
          <w:szCs w:val="28"/>
          <w:lang w:eastAsia="en-US"/>
        </w:rPr>
        <w:t>i, b</w:t>
      </w:r>
      <w:r>
        <w:rPr>
          <w:rFonts w:ascii="Times New Roman" w:eastAsia="Calibri" w:hAnsi="Times New Roman" w:cs="Times New Roman"/>
          <w:i/>
          <w:color w:val="auto"/>
          <w:sz w:val="28"/>
          <w:szCs w:val="28"/>
          <w:lang w:eastAsia="en-US"/>
        </w:rPr>
        <w:t>ổ</w:t>
      </w:r>
      <w:r>
        <w:rPr>
          <w:rFonts w:ascii="Times New Roman" w:eastAsia="Calibri" w:hAnsi="Times New Roman" w:cs="Times New Roman"/>
          <w:i/>
          <w:color w:val="auto"/>
          <w:sz w:val="28"/>
          <w:szCs w:val="28"/>
          <w:lang w:eastAsia="en-US"/>
        </w:rPr>
        <w:t xml:space="preserve"> sung b</w:t>
      </w:r>
      <w:r>
        <w:rPr>
          <w:rFonts w:ascii="Times New Roman" w:eastAsia="Calibri" w:hAnsi="Times New Roman" w:cs="Times New Roman"/>
          <w:i/>
          <w:color w:val="auto"/>
          <w:sz w:val="28"/>
          <w:szCs w:val="28"/>
          <w:lang w:eastAsia="en-US"/>
        </w:rPr>
        <w:t>ở</w:t>
      </w:r>
      <w:r>
        <w:rPr>
          <w:rFonts w:ascii="Times New Roman" w:eastAsia="Calibri" w:hAnsi="Times New Roman" w:cs="Times New Roman"/>
          <w:i/>
          <w:color w:val="auto"/>
          <w:sz w:val="28"/>
          <w:szCs w:val="28"/>
          <w:lang w:eastAsia="en-US"/>
        </w:rPr>
        <w:t>i Lu</w:t>
      </w:r>
      <w:r>
        <w:rPr>
          <w:rFonts w:ascii="Times New Roman" w:eastAsia="Calibri" w:hAnsi="Times New Roman" w:cs="Times New Roman"/>
          <w:i/>
          <w:color w:val="auto"/>
          <w:sz w:val="28"/>
          <w:szCs w:val="28"/>
          <w:lang w:eastAsia="en-US"/>
        </w:rPr>
        <w:t>ậ</w:t>
      </w:r>
      <w:r>
        <w:rPr>
          <w:rFonts w:ascii="Times New Roman" w:eastAsia="Calibri" w:hAnsi="Times New Roman" w:cs="Times New Roman"/>
          <w:i/>
          <w:color w:val="auto"/>
          <w:sz w:val="28"/>
          <w:szCs w:val="28"/>
          <w:lang w:eastAsia="en-US"/>
        </w:rPr>
        <w:t>t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56/2024/QH15;</w:t>
      </w:r>
    </w:p>
    <w:p w:rsidR="005B69C3" w:rsidRDefault="00CC4B65">
      <w:pPr>
        <w:shd w:val="clear" w:color="auto" w:fill="FFFFFF"/>
        <w:spacing w:before="80" w:after="80" w:line="247" w:lineRule="auto"/>
        <w:ind w:firstLine="567"/>
        <w:jc w:val="both"/>
        <w:rPr>
          <w:rFonts w:ascii="Times New Roman" w:eastAsia="Calibri" w:hAnsi="Times New Roman" w:cs="Times New Roman"/>
          <w:i/>
          <w:color w:val="auto"/>
          <w:sz w:val="28"/>
          <w:szCs w:val="28"/>
          <w:lang w:val="en-US" w:eastAsia="en-US"/>
        </w:rPr>
      </w:pPr>
      <w:r>
        <w:rPr>
          <w:rFonts w:ascii="Times New Roman" w:eastAsia="Calibri" w:hAnsi="Times New Roman" w:cs="Times New Roman"/>
          <w:i/>
          <w:color w:val="auto"/>
          <w:spacing w:val="-8"/>
          <w:sz w:val="28"/>
          <w:szCs w:val="28"/>
          <w:lang w:eastAsia="en-US"/>
        </w:rPr>
        <w:t>Căn c</w:t>
      </w:r>
      <w:r>
        <w:rPr>
          <w:rFonts w:ascii="Times New Roman" w:eastAsia="Calibri" w:hAnsi="Times New Roman" w:cs="Times New Roman"/>
          <w:i/>
          <w:color w:val="auto"/>
          <w:spacing w:val="-8"/>
          <w:sz w:val="28"/>
          <w:szCs w:val="28"/>
          <w:lang w:eastAsia="en-US"/>
        </w:rPr>
        <w:t>ứ</w:t>
      </w:r>
      <w:r>
        <w:rPr>
          <w:rFonts w:ascii="Times New Roman" w:eastAsia="Calibri" w:hAnsi="Times New Roman" w:cs="Times New Roman"/>
          <w:i/>
          <w:color w:val="auto"/>
          <w:spacing w:val="-8"/>
          <w:sz w:val="28"/>
          <w:szCs w:val="28"/>
          <w:lang w:eastAsia="en-US"/>
        </w:rPr>
        <w:t xml:space="preserve"> Lu</w:t>
      </w:r>
      <w:r>
        <w:rPr>
          <w:rFonts w:ascii="Times New Roman" w:eastAsia="Calibri" w:hAnsi="Times New Roman" w:cs="Times New Roman"/>
          <w:i/>
          <w:color w:val="auto"/>
          <w:spacing w:val="-8"/>
          <w:sz w:val="28"/>
          <w:szCs w:val="28"/>
          <w:lang w:eastAsia="en-US"/>
        </w:rPr>
        <w:t>ậ</w:t>
      </w:r>
      <w:r>
        <w:rPr>
          <w:rFonts w:ascii="Times New Roman" w:eastAsia="Calibri" w:hAnsi="Times New Roman" w:cs="Times New Roman"/>
          <w:i/>
          <w:color w:val="auto"/>
          <w:spacing w:val="-8"/>
          <w:sz w:val="28"/>
          <w:szCs w:val="28"/>
          <w:lang w:eastAsia="en-US"/>
        </w:rPr>
        <w:t>t Ngân sách Nhà nư</w:t>
      </w:r>
      <w:r>
        <w:rPr>
          <w:rFonts w:ascii="Times New Roman" w:eastAsia="Calibri" w:hAnsi="Times New Roman" w:cs="Times New Roman"/>
          <w:i/>
          <w:color w:val="auto"/>
          <w:spacing w:val="-8"/>
          <w:sz w:val="28"/>
          <w:szCs w:val="28"/>
          <w:lang w:eastAsia="en-US"/>
        </w:rPr>
        <w:t>ớ</w:t>
      </w:r>
      <w:r>
        <w:rPr>
          <w:rFonts w:ascii="Times New Roman" w:eastAsia="Calibri" w:hAnsi="Times New Roman" w:cs="Times New Roman"/>
          <w:i/>
          <w:color w:val="auto"/>
          <w:spacing w:val="-8"/>
          <w:sz w:val="28"/>
          <w:szCs w:val="28"/>
          <w:lang w:eastAsia="en-US"/>
        </w:rPr>
        <w:t>c s</w:t>
      </w:r>
      <w:r>
        <w:rPr>
          <w:rFonts w:ascii="Times New Roman" w:eastAsia="Calibri" w:hAnsi="Times New Roman" w:cs="Times New Roman"/>
          <w:i/>
          <w:color w:val="auto"/>
          <w:spacing w:val="-8"/>
          <w:sz w:val="28"/>
          <w:szCs w:val="28"/>
          <w:lang w:eastAsia="en-US"/>
        </w:rPr>
        <w:t>ố</w:t>
      </w:r>
      <w:r>
        <w:rPr>
          <w:rFonts w:ascii="Times New Roman" w:eastAsia="Calibri" w:hAnsi="Times New Roman" w:cs="Times New Roman"/>
          <w:i/>
          <w:color w:val="auto"/>
          <w:spacing w:val="-8"/>
          <w:sz w:val="28"/>
          <w:szCs w:val="28"/>
          <w:lang w:eastAsia="en-US"/>
        </w:rPr>
        <w:t xml:space="preserve"> 8</w:t>
      </w:r>
      <w:r>
        <w:rPr>
          <w:rFonts w:ascii="Times New Roman" w:eastAsia="Calibri" w:hAnsi="Times New Roman" w:cs="Times New Roman"/>
          <w:i/>
          <w:color w:val="auto"/>
          <w:spacing w:val="-8"/>
          <w:sz w:val="28"/>
          <w:szCs w:val="28"/>
          <w:lang w:eastAsia="en-US"/>
        </w:rPr>
        <w:t>9/2025/QH15</w:t>
      </w:r>
      <w:r>
        <w:rPr>
          <w:rFonts w:ascii="Times New Roman" w:eastAsia="Calibri" w:hAnsi="Times New Roman" w:cs="Times New Roman"/>
          <w:i/>
          <w:color w:val="auto"/>
          <w:sz w:val="28"/>
          <w:szCs w:val="28"/>
          <w:lang w:val="en-US" w:eastAsia="en-US"/>
        </w:rPr>
        <w:t>;</w:t>
      </w:r>
    </w:p>
    <w:p w:rsidR="005B69C3" w:rsidRDefault="00CC4B65">
      <w:pPr>
        <w:widowControl/>
        <w:spacing w:before="120" w:after="120" w:line="247" w:lineRule="auto"/>
        <w:ind w:firstLine="567"/>
        <w:jc w:val="both"/>
        <w:rPr>
          <w:rFonts w:ascii="Times New Roman" w:eastAsia="Times New Roman" w:hAnsi="Times New Roman" w:cs="Times New Roman"/>
          <w:i/>
          <w:color w:val="auto"/>
          <w:sz w:val="28"/>
          <w:szCs w:val="28"/>
          <w:lang w:eastAsia="en-US"/>
        </w:rPr>
      </w:pPr>
      <w:r>
        <w:rPr>
          <w:rFonts w:ascii="Times New Roman" w:eastAsia="Calibri" w:hAnsi="Times New Roman" w:cs="Times New Roman"/>
          <w:i/>
          <w:color w:val="auto"/>
          <w:sz w:val="28"/>
          <w:szCs w:val="28"/>
          <w:lang w:eastAsia="en-US"/>
        </w:rPr>
        <w:t>Căn c</w:t>
      </w:r>
      <w:r>
        <w:rPr>
          <w:rFonts w:ascii="Times New Roman" w:eastAsia="Calibri" w:hAnsi="Times New Roman" w:cs="Times New Roman"/>
          <w:i/>
          <w:color w:val="auto"/>
          <w:sz w:val="28"/>
          <w:szCs w:val="28"/>
          <w:lang w:eastAsia="en-US"/>
        </w:rPr>
        <w:t>ứ</w:t>
      </w:r>
      <w:r>
        <w:rPr>
          <w:rFonts w:ascii="Times New Roman" w:eastAsia="Calibri" w:hAnsi="Times New Roman" w:cs="Times New Roman"/>
          <w:i/>
          <w:color w:val="auto"/>
          <w:sz w:val="28"/>
          <w:szCs w:val="28"/>
          <w:lang w:eastAsia="en-US"/>
        </w:rPr>
        <w:t xml:space="preserve"> </w:t>
      </w:r>
      <w:r>
        <w:rPr>
          <w:rFonts w:ascii="Times New Roman" w:eastAsia="Times New Roman" w:hAnsi="Times New Roman" w:cs="Times New Roman"/>
          <w:i/>
          <w:color w:val="auto"/>
          <w:sz w:val="28"/>
          <w:szCs w:val="28"/>
          <w:lang w:eastAsia="en-US"/>
        </w:rPr>
        <w:t>Luật Thủy sản số 18/2017/QH14;</w:t>
      </w:r>
    </w:p>
    <w:p w:rsidR="005B69C3" w:rsidRDefault="00CC4B65">
      <w:pPr>
        <w:widowControl/>
        <w:spacing w:before="120" w:after="120" w:line="247" w:lineRule="auto"/>
        <w:ind w:firstLine="567"/>
        <w:jc w:val="both"/>
        <w:rPr>
          <w:rFonts w:ascii="Times New Roman" w:eastAsia="Times New Roman" w:hAnsi="Times New Roman" w:cs="Times New Roman"/>
          <w:i/>
          <w:color w:val="auto"/>
          <w:sz w:val="28"/>
          <w:szCs w:val="28"/>
          <w:lang w:eastAsia="en-US"/>
        </w:rPr>
      </w:pPr>
      <w:r>
        <w:rPr>
          <w:rFonts w:ascii="Times New Roman" w:eastAsia="Times New Roman" w:hAnsi="Times New Roman" w:cs="Times New Roman"/>
          <w:i/>
          <w:color w:val="auto"/>
          <w:sz w:val="28"/>
          <w:szCs w:val="28"/>
          <w:lang w:eastAsia="en-US"/>
        </w:rPr>
        <w:t xml:space="preserve">Căn cứ Luật Phòng, chống thiên tai số 33/2013/QH13 </w:t>
      </w:r>
      <w:r>
        <w:rPr>
          <w:rFonts w:ascii="Times New Roman" w:eastAsia="Times New Roman" w:hAnsi="Times New Roman" w:cs="Times New Roman"/>
          <w:i/>
          <w:color w:val="auto"/>
          <w:sz w:val="28"/>
          <w:szCs w:val="28"/>
          <w:lang w:val="en-US" w:eastAsia="en-US"/>
        </w:rPr>
        <w:t>được sửa đổi, bổ sung bởi</w:t>
      </w:r>
      <w:r>
        <w:rPr>
          <w:rFonts w:ascii="Times New Roman" w:eastAsia="Times New Roman" w:hAnsi="Times New Roman" w:cs="Times New Roman"/>
          <w:i/>
          <w:color w:val="auto"/>
          <w:sz w:val="28"/>
          <w:szCs w:val="28"/>
          <w:lang w:eastAsia="en-US"/>
        </w:rPr>
        <w:t xml:space="preserve"> Luật số 60/2020/QH14;</w:t>
      </w:r>
    </w:p>
    <w:p w:rsidR="005B69C3" w:rsidRDefault="00CC4B65">
      <w:pPr>
        <w:spacing w:before="120" w:after="120" w:line="247" w:lineRule="auto"/>
        <w:ind w:firstLine="567"/>
        <w:jc w:val="both"/>
        <w:rPr>
          <w:rFonts w:ascii="Times New Roman" w:hAnsi="Times New Roman" w:cs="Times New Roman"/>
          <w:szCs w:val="28"/>
          <w:lang w:val="en-US"/>
        </w:rPr>
      </w:pPr>
      <w:r>
        <w:rPr>
          <w:rFonts w:ascii="Times New Roman" w:eastAsia="Calibri" w:hAnsi="Times New Roman" w:cs="Times New Roman"/>
          <w:i/>
          <w:color w:val="auto"/>
          <w:sz w:val="28"/>
          <w:szCs w:val="28"/>
          <w:lang w:eastAsia="en-US"/>
        </w:rPr>
        <w:t>Căn c</w:t>
      </w:r>
      <w:r>
        <w:rPr>
          <w:rFonts w:ascii="Times New Roman" w:eastAsia="Calibri" w:hAnsi="Times New Roman" w:cs="Times New Roman"/>
          <w:i/>
          <w:color w:val="auto"/>
          <w:sz w:val="28"/>
          <w:szCs w:val="28"/>
          <w:lang w:eastAsia="en-US"/>
        </w:rPr>
        <w:t>ứ</w:t>
      </w:r>
      <w:r>
        <w:rPr>
          <w:rFonts w:ascii="Times New Roman" w:eastAsia="Calibri" w:hAnsi="Times New Roman" w:cs="Times New Roman"/>
          <w:i/>
          <w:color w:val="auto"/>
          <w:sz w:val="28"/>
          <w:szCs w:val="28"/>
          <w:lang w:eastAsia="en-US"/>
        </w:rPr>
        <w:t xml:space="preserve"> Ngh</w:t>
      </w:r>
      <w:r>
        <w:rPr>
          <w:rFonts w:ascii="Times New Roman" w:eastAsia="Calibri" w:hAnsi="Times New Roman" w:cs="Times New Roman"/>
          <w:i/>
          <w:color w:val="auto"/>
          <w:sz w:val="28"/>
          <w:szCs w:val="28"/>
          <w:lang w:eastAsia="en-US"/>
        </w:rPr>
        <w:t>ị</w:t>
      </w:r>
      <w:r>
        <w:rPr>
          <w:rFonts w:ascii="Times New Roman" w:eastAsia="Calibri" w:hAnsi="Times New Roman" w:cs="Times New Roman"/>
          <w:i/>
          <w:color w:val="auto"/>
          <w:sz w:val="28"/>
          <w:szCs w:val="28"/>
          <w:lang w:eastAsia="en-US"/>
        </w:rPr>
        <w:t xml:space="preserve"> đ</w:t>
      </w:r>
      <w:r>
        <w:rPr>
          <w:rFonts w:ascii="Times New Roman" w:eastAsia="Calibri" w:hAnsi="Times New Roman" w:cs="Times New Roman"/>
          <w:i/>
          <w:color w:val="auto"/>
          <w:sz w:val="28"/>
          <w:szCs w:val="28"/>
          <w:lang w:eastAsia="en-US"/>
        </w:rPr>
        <w:t>ị</w:t>
      </w:r>
      <w:r>
        <w:rPr>
          <w:rFonts w:ascii="Times New Roman" w:eastAsia="Calibri" w:hAnsi="Times New Roman" w:cs="Times New Roman"/>
          <w:i/>
          <w:color w:val="auto"/>
          <w:sz w:val="28"/>
          <w:szCs w:val="28"/>
          <w:lang w:eastAsia="en-US"/>
        </w:rPr>
        <w:t>nh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26/2019/NĐ-CP c</w:t>
      </w:r>
      <w:r>
        <w:rPr>
          <w:rFonts w:ascii="Times New Roman" w:eastAsia="Calibri" w:hAnsi="Times New Roman" w:cs="Times New Roman"/>
          <w:i/>
          <w:color w:val="auto"/>
          <w:sz w:val="28"/>
          <w:szCs w:val="28"/>
          <w:lang w:eastAsia="en-US"/>
        </w:rPr>
        <w:t>ủ</w:t>
      </w:r>
      <w:r>
        <w:rPr>
          <w:rFonts w:ascii="Times New Roman" w:eastAsia="Calibri" w:hAnsi="Times New Roman" w:cs="Times New Roman"/>
          <w:i/>
          <w:color w:val="auto"/>
          <w:sz w:val="28"/>
          <w:szCs w:val="28"/>
          <w:lang w:eastAsia="en-US"/>
        </w:rPr>
        <w:t>a Chính ph</w:t>
      </w:r>
      <w:r>
        <w:rPr>
          <w:rFonts w:ascii="Times New Roman" w:eastAsia="Calibri" w:hAnsi="Times New Roman" w:cs="Times New Roman"/>
          <w:i/>
          <w:color w:val="auto"/>
          <w:sz w:val="28"/>
          <w:szCs w:val="28"/>
          <w:lang w:eastAsia="en-US"/>
        </w:rPr>
        <w:t>ủ</w:t>
      </w:r>
      <w:r>
        <w:rPr>
          <w:rFonts w:ascii="Times New Roman" w:eastAsia="Calibri" w:hAnsi="Times New Roman" w:cs="Times New Roman"/>
          <w:i/>
          <w:color w:val="auto"/>
          <w:sz w:val="28"/>
          <w:szCs w:val="28"/>
          <w:lang w:eastAsia="en-US"/>
        </w:rPr>
        <w:t xml:space="preserve"> quy đ</w:t>
      </w:r>
      <w:r>
        <w:rPr>
          <w:rFonts w:ascii="Times New Roman" w:eastAsia="Calibri" w:hAnsi="Times New Roman" w:cs="Times New Roman"/>
          <w:i/>
          <w:color w:val="auto"/>
          <w:sz w:val="28"/>
          <w:szCs w:val="28"/>
          <w:lang w:eastAsia="en-US"/>
        </w:rPr>
        <w:t>ị</w:t>
      </w:r>
      <w:r>
        <w:rPr>
          <w:rFonts w:ascii="Times New Roman" w:eastAsia="Calibri" w:hAnsi="Times New Roman" w:cs="Times New Roman"/>
          <w:i/>
          <w:color w:val="auto"/>
          <w:sz w:val="28"/>
          <w:szCs w:val="28"/>
          <w:lang w:eastAsia="en-US"/>
        </w:rPr>
        <w:t>nh chi ti</w:t>
      </w:r>
      <w:r>
        <w:rPr>
          <w:rFonts w:ascii="Times New Roman" w:eastAsia="Calibri" w:hAnsi="Times New Roman" w:cs="Times New Roman"/>
          <w:i/>
          <w:color w:val="auto"/>
          <w:sz w:val="28"/>
          <w:szCs w:val="28"/>
          <w:lang w:eastAsia="en-US"/>
        </w:rPr>
        <w:t>ế</w:t>
      </w:r>
      <w:r>
        <w:rPr>
          <w:rFonts w:ascii="Times New Roman" w:eastAsia="Calibri" w:hAnsi="Times New Roman" w:cs="Times New Roman"/>
          <w:i/>
          <w:color w:val="auto"/>
          <w:sz w:val="28"/>
          <w:szCs w:val="28"/>
          <w:lang w:eastAsia="en-US"/>
        </w:rPr>
        <w:t>t m</w:t>
      </w:r>
      <w:r>
        <w:rPr>
          <w:rFonts w:ascii="Times New Roman" w:eastAsia="Calibri" w:hAnsi="Times New Roman" w:cs="Times New Roman"/>
          <w:i/>
          <w:color w:val="auto"/>
          <w:sz w:val="28"/>
          <w:szCs w:val="28"/>
          <w:lang w:eastAsia="en-US"/>
        </w:rPr>
        <w:t>ộ</w:t>
      </w:r>
      <w:r>
        <w:rPr>
          <w:rFonts w:ascii="Times New Roman" w:eastAsia="Calibri" w:hAnsi="Times New Roman" w:cs="Times New Roman"/>
          <w:i/>
          <w:color w:val="auto"/>
          <w:sz w:val="28"/>
          <w:szCs w:val="28"/>
          <w:lang w:eastAsia="en-US"/>
        </w:rPr>
        <w:t>t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đi</w:t>
      </w:r>
      <w:r>
        <w:rPr>
          <w:rFonts w:ascii="Times New Roman" w:eastAsia="Calibri" w:hAnsi="Times New Roman" w:cs="Times New Roman"/>
          <w:i/>
          <w:color w:val="auto"/>
          <w:sz w:val="28"/>
          <w:szCs w:val="28"/>
          <w:lang w:eastAsia="en-US"/>
        </w:rPr>
        <w:t>ề</w:t>
      </w:r>
      <w:r>
        <w:rPr>
          <w:rFonts w:ascii="Times New Roman" w:eastAsia="Calibri" w:hAnsi="Times New Roman" w:cs="Times New Roman"/>
          <w:i/>
          <w:color w:val="auto"/>
          <w:sz w:val="28"/>
          <w:szCs w:val="28"/>
          <w:lang w:eastAsia="en-US"/>
        </w:rPr>
        <w:t>u và bi</w:t>
      </w:r>
      <w:r>
        <w:rPr>
          <w:rFonts w:ascii="Times New Roman" w:eastAsia="Calibri" w:hAnsi="Times New Roman" w:cs="Times New Roman"/>
          <w:i/>
          <w:color w:val="auto"/>
          <w:sz w:val="28"/>
          <w:szCs w:val="28"/>
          <w:lang w:eastAsia="en-US"/>
        </w:rPr>
        <w:t>ệ</w:t>
      </w:r>
      <w:r>
        <w:rPr>
          <w:rFonts w:ascii="Times New Roman" w:eastAsia="Calibri" w:hAnsi="Times New Roman" w:cs="Times New Roman"/>
          <w:i/>
          <w:color w:val="auto"/>
          <w:sz w:val="28"/>
          <w:szCs w:val="28"/>
          <w:lang w:eastAsia="en-US"/>
        </w:rPr>
        <w:t>n pháp thi hành Lu</w:t>
      </w:r>
      <w:r>
        <w:rPr>
          <w:rFonts w:ascii="Times New Roman" w:eastAsia="Calibri" w:hAnsi="Times New Roman" w:cs="Times New Roman"/>
          <w:i/>
          <w:color w:val="auto"/>
          <w:sz w:val="28"/>
          <w:szCs w:val="28"/>
          <w:lang w:eastAsia="en-US"/>
        </w:rPr>
        <w:t>ậ</w:t>
      </w:r>
      <w:r>
        <w:rPr>
          <w:rFonts w:ascii="Times New Roman" w:eastAsia="Calibri" w:hAnsi="Times New Roman" w:cs="Times New Roman"/>
          <w:i/>
          <w:color w:val="auto"/>
          <w:sz w:val="28"/>
          <w:szCs w:val="28"/>
          <w:lang w:eastAsia="en-US"/>
        </w:rPr>
        <w:t xml:space="preserve">t </w:t>
      </w:r>
      <w:r>
        <w:rPr>
          <w:rFonts w:ascii="Times New Roman" w:eastAsia="Calibri" w:hAnsi="Times New Roman" w:cs="Times New Roman"/>
          <w:i/>
          <w:color w:val="auto"/>
          <w:sz w:val="28"/>
          <w:szCs w:val="28"/>
          <w:lang w:eastAsia="en-US"/>
        </w:rPr>
        <w:t>Th</w:t>
      </w:r>
      <w:r>
        <w:rPr>
          <w:rFonts w:ascii="Times New Roman" w:eastAsia="Calibri" w:hAnsi="Times New Roman" w:cs="Times New Roman"/>
          <w:i/>
          <w:color w:val="auto"/>
          <w:sz w:val="28"/>
          <w:szCs w:val="28"/>
          <w:lang w:eastAsia="en-US"/>
        </w:rPr>
        <w:t>ủ</w:t>
      </w:r>
      <w:r>
        <w:rPr>
          <w:rFonts w:ascii="Times New Roman" w:eastAsia="Calibri" w:hAnsi="Times New Roman" w:cs="Times New Roman"/>
          <w:i/>
          <w:color w:val="auto"/>
          <w:sz w:val="28"/>
          <w:szCs w:val="28"/>
          <w:lang w:eastAsia="en-US"/>
        </w:rPr>
        <w:t>y s</w:t>
      </w:r>
      <w:r>
        <w:rPr>
          <w:rFonts w:ascii="Times New Roman" w:eastAsia="Calibri" w:hAnsi="Times New Roman" w:cs="Times New Roman"/>
          <w:i/>
          <w:color w:val="auto"/>
          <w:sz w:val="28"/>
          <w:szCs w:val="28"/>
          <w:lang w:eastAsia="en-US"/>
        </w:rPr>
        <w:t>ả</w:t>
      </w:r>
      <w:r>
        <w:rPr>
          <w:rFonts w:ascii="Times New Roman" w:eastAsia="Calibri" w:hAnsi="Times New Roman" w:cs="Times New Roman"/>
          <w:i/>
          <w:color w:val="auto"/>
          <w:sz w:val="28"/>
          <w:szCs w:val="28"/>
          <w:lang w:eastAsia="en-US"/>
        </w:rPr>
        <w:t>n</w:t>
      </w:r>
      <w:r>
        <w:rPr>
          <w:rFonts w:ascii="Times New Roman" w:eastAsia="Calibri" w:hAnsi="Times New Roman" w:cs="Times New Roman"/>
          <w:i/>
          <w:color w:val="auto"/>
          <w:sz w:val="28"/>
          <w:szCs w:val="28"/>
          <w:lang w:val="en-US" w:eastAsia="en-US"/>
        </w:rPr>
        <w:t xml:space="preserve"> đư</w:t>
      </w:r>
      <w:r>
        <w:rPr>
          <w:rFonts w:ascii="Times New Roman" w:eastAsia="Calibri" w:hAnsi="Times New Roman" w:cs="Times New Roman"/>
          <w:i/>
          <w:color w:val="auto"/>
          <w:sz w:val="28"/>
          <w:szCs w:val="28"/>
          <w:lang w:val="en-US" w:eastAsia="en-US"/>
        </w:rPr>
        <w:t>ợ</w:t>
      </w:r>
      <w:r>
        <w:rPr>
          <w:rFonts w:ascii="Times New Roman" w:eastAsia="Calibri" w:hAnsi="Times New Roman" w:cs="Times New Roman"/>
          <w:i/>
          <w:color w:val="auto"/>
          <w:sz w:val="28"/>
          <w:szCs w:val="28"/>
          <w:lang w:val="en-US" w:eastAsia="en-US"/>
        </w:rPr>
        <w:t xml:space="preserve">c </w:t>
      </w:r>
      <w:r>
        <w:rPr>
          <w:rFonts w:ascii="Times New Roman" w:eastAsia="Times New Roman" w:hAnsi="Times New Roman" w:cs="Times New Roman"/>
          <w:i/>
          <w:color w:val="auto"/>
          <w:sz w:val="28"/>
          <w:szCs w:val="28"/>
          <w:lang w:val="en-US" w:eastAsia="en-US"/>
        </w:rPr>
        <w:t xml:space="preserve">sửa đổi, bổ sung bởi </w:t>
      </w:r>
      <w:r>
        <w:rPr>
          <w:rFonts w:ascii="Times New Roman" w:eastAsia="Calibri" w:hAnsi="Times New Roman" w:cs="Times New Roman"/>
          <w:i/>
          <w:color w:val="auto"/>
          <w:sz w:val="28"/>
          <w:szCs w:val="28"/>
          <w:lang w:eastAsia="en-US"/>
        </w:rPr>
        <w:t>Ngh</w:t>
      </w:r>
      <w:r>
        <w:rPr>
          <w:rFonts w:ascii="Times New Roman" w:eastAsia="Calibri" w:hAnsi="Times New Roman" w:cs="Times New Roman"/>
          <w:i/>
          <w:color w:val="auto"/>
          <w:sz w:val="28"/>
          <w:szCs w:val="28"/>
          <w:lang w:eastAsia="en-US"/>
        </w:rPr>
        <w:t>ị</w:t>
      </w:r>
      <w:r>
        <w:rPr>
          <w:rFonts w:ascii="Times New Roman" w:eastAsia="Calibri" w:hAnsi="Times New Roman" w:cs="Times New Roman"/>
          <w:i/>
          <w:color w:val="auto"/>
          <w:sz w:val="28"/>
          <w:szCs w:val="28"/>
          <w:lang w:eastAsia="en-US"/>
        </w:rPr>
        <w:t xml:space="preserve"> đ</w:t>
      </w:r>
      <w:r>
        <w:rPr>
          <w:rFonts w:ascii="Times New Roman" w:eastAsia="Calibri" w:hAnsi="Times New Roman" w:cs="Times New Roman"/>
          <w:i/>
          <w:color w:val="auto"/>
          <w:sz w:val="28"/>
          <w:szCs w:val="28"/>
          <w:lang w:eastAsia="en-US"/>
        </w:rPr>
        <w:t>ị</w:t>
      </w:r>
      <w:r>
        <w:rPr>
          <w:rFonts w:ascii="Times New Roman" w:eastAsia="Calibri" w:hAnsi="Times New Roman" w:cs="Times New Roman"/>
          <w:i/>
          <w:color w:val="auto"/>
          <w:sz w:val="28"/>
          <w:szCs w:val="28"/>
          <w:lang w:eastAsia="en-US"/>
        </w:rPr>
        <w:t>nh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37/2024/NĐ-CP</w:t>
      </w:r>
      <w:r>
        <w:rPr>
          <w:rFonts w:ascii="Times New Roman" w:eastAsia="Calibri" w:hAnsi="Times New Roman" w:cs="Times New Roman"/>
          <w:i/>
          <w:color w:val="auto"/>
          <w:sz w:val="28"/>
          <w:szCs w:val="28"/>
          <w:lang w:val="en-US" w:eastAsia="en-US"/>
        </w:rPr>
        <w:t>;</w:t>
      </w:r>
    </w:p>
    <w:p w:rsidR="005B69C3" w:rsidRDefault="00CC4B65">
      <w:pPr>
        <w:widowControl/>
        <w:spacing w:before="120" w:after="120" w:line="247" w:lineRule="auto"/>
        <w:ind w:firstLine="567"/>
        <w:jc w:val="both"/>
        <w:rPr>
          <w:rFonts w:ascii="Times New Roman" w:eastAsia="Times New Roman" w:hAnsi="Times New Roman" w:cs="Times New Roman"/>
          <w:i/>
          <w:color w:val="auto"/>
          <w:spacing w:val="-6"/>
          <w:sz w:val="28"/>
          <w:szCs w:val="28"/>
          <w:lang w:eastAsia="en-US"/>
        </w:rPr>
      </w:pPr>
      <w:r>
        <w:rPr>
          <w:rFonts w:ascii="Times New Roman" w:eastAsia="Times New Roman" w:hAnsi="Times New Roman" w:cs="Times New Roman"/>
          <w:i/>
          <w:color w:val="auto"/>
          <w:spacing w:val="-6"/>
          <w:sz w:val="28"/>
          <w:szCs w:val="28"/>
          <w:lang w:eastAsia="en-US"/>
        </w:rPr>
        <w:t>Căn cứ Quyết định số 118/2007/QĐ-TTg của Thủ tướng Chính phủ về chính sách hỗ trợ ngư dân khắc phục rủi ro do thiên tai trên biển;</w:t>
      </w:r>
    </w:p>
    <w:p w:rsidR="005B69C3" w:rsidRDefault="00CC4B65">
      <w:pPr>
        <w:widowControl/>
        <w:spacing w:before="120" w:after="120" w:line="247" w:lineRule="auto"/>
        <w:ind w:firstLine="567"/>
        <w:jc w:val="both"/>
        <w:rPr>
          <w:rFonts w:ascii="Times New Roman" w:eastAsia="Times New Roman" w:hAnsi="Times New Roman" w:cs="Times New Roman"/>
          <w:i/>
          <w:color w:val="auto"/>
          <w:sz w:val="28"/>
          <w:szCs w:val="28"/>
          <w:lang w:eastAsia="en-US"/>
        </w:rPr>
      </w:pPr>
      <w:r>
        <w:rPr>
          <w:rFonts w:ascii="Times New Roman" w:eastAsia="Times New Roman" w:hAnsi="Times New Roman" w:cs="Times New Roman"/>
          <w:i/>
          <w:color w:val="auto"/>
          <w:sz w:val="28"/>
          <w:szCs w:val="28"/>
          <w:lang w:eastAsia="en-US"/>
        </w:rPr>
        <w:t>Xét Tờ trình số</w:t>
      </w:r>
      <w:r>
        <w:rPr>
          <w:rFonts w:ascii="Times New Roman" w:eastAsia="Times New Roman" w:hAnsi="Times New Roman" w:cs="Times New Roman"/>
          <w:i/>
          <w:color w:val="auto"/>
          <w:sz w:val="28"/>
          <w:szCs w:val="28"/>
          <w:lang w:val="en-US" w:eastAsia="en-US"/>
        </w:rPr>
        <w:t xml:space="preserve"> 252</w:t>
      </w:r>
      <w:r>
        <w:rPr>
          <w:rFonts w:ascii="Times New Roman" w:eastAsia="Times New Roman" w:hAnsi="Times New Roman" w:cs="Times New Roman"/>
          <w:i/>
          <w:color w:val="auto"/>
          <w:sz w:val="28"/>
          <w:szCs w:val="28"/>
          <w:lang w:eastAsia="en-US"/>
        </w:rPr>
        <w:t>/TTr-UBND ngày</w:t>
      </w:r>
      <w:r>
        <w:rPr>
          <w:rFonts w:ascii="Times New Roman" w:eastAsia="Times New Roman" w:hAnsi="Times New Roman" w:cs="Times New Roman"/>
          <w:i/>
          <w:color w:val="auto"/>
          <w:sz w:val="28"/>
          <w:szCs w:val="28"/>
          <w:lang w:val="en-US" w:eastAsia="en-US"/>
        </w:rPr>
        <w:t xml:space="preserve"> 01 </w:t>
      </w:r>
      <w:r>
        <w:rPr>
          <w:rFonts w:ascii="Times New Roman" w:eastAsia="Times New Roman" w:hAnsi="Times New Roman" w:cs="Times New Roman"/>
          <w:i/>
          <w:color w:val="auto"/>
          <w:sz w:val="28"/>
          <w:szCs w:val="28"/>
          <w:lang w:eastAsia="en-US"/>
        </w:rPr>
        <w:t>tháng</w:t>
      </w:r>
      <w:r>
        <w:rPr>
          <w:rFonts w:ascii="Times New Roman" w:eastAsia="Times New Roman" w:hAnsi="Times New Roman" w:cs="Times New Roman"/>
          <w:i/>
          <w:color w:val="auto"/>
          <w:sz w:val="28"/>
          <w:szCs w:val="28"/>
          <w:lang w:val="en-US" w:eastAsia="en-US"/>
        </w:rPr>
        <w:t xml:space="preserve"> 12 </w:t>
      </w:r>
      <w:r>
        <w:rPr>
          <w:rFonts w:ascii="Times New Roman" w:eastAsia="Times New Roman" w:hAnsi="Times New Roman" w:cs="Times New Roman"/>
          <w:i/>
          <w:color w:val="auto"/>
          <w:sz w:val="28"/>
          <w:szCs w:val="28"/>
          <w:lang w:eastAsia="en-US"/>
        </w:rPr>
        <w:t xml:space="preserve">năm 2025 của Ủy </w:t>
      </w:r>
      <w:r>
        <w:rPr>
          <w:rFonts w:ascii="Times New Roman" w:eastAsia="Times New Roman" w:hAnsi="Times New Roman" w:cs="Times New Roman"/>
          <w:i/>
          <w:color w:val="auto"/>
          <w:sz w:val="28"/>
          <w:szCs w:val="28"/>
          <w:lang w:eastAsia="en-US"/>
        </w:rPr>
        <w:t>ban nhân dân tỉnh về</w:t>
      </w:r>
      <w:r>
        <w:rPr>
          <w:rFonts w:ascii="Times New Roman" w:eastAsia="Times New Roman" w:hAnsi="Times New Roman" w:cs="Times New Roman"/>
          <w:i/>
          <w:color w:val="auto"/>
          <w:sz w:val="28"/>
          <w:szCs w:val="28"/>
          <w:lang w:val="en-US" w:eastAsia="en-US"/>
        </w:rPr>
        <w:t xml:space="preserve"> việc</w:t>
      </w:r>
      <w:r>
        <w:rPr>
          <w:rFonts w:ascii="Times New Roman" w:eastAsia="Times New Roman" w:hAnsi="Times New Roman" w:cs="Times New Roman"/>
          <w:i/>
          <w:color w:val="auto"/>
          <w:sz w:val="28"/>
          <w:szCs w:val="28"/>
          <w:lang w:eastAsia="en-US"/>
        </w:rPr>
        <w:t xml:space="preserve"> </w:t>
      </w:r>
      <w:r>
        <w:rPr>
          <w:rFonts w:ascii="Times New Roman" w:eastAsia="Times New Roman" w:hAnsi="Times New Roman" w:cs="Times New Roman"/>
          <w:i/>
          <w:color w:val="auto"/>
          <w:sz w:val="28"/>
          <w:szCs w:val="28"/>
          <w:lang w:val="en-US" w:eastAsia="en-US"/>
        </w:rPr>
        <w:t>đề nghị ban hành Nghị quyết của Hội đồng</w:t>
      </w:r>
      <w:r>
        <w:rPr>
          <w:rFonts w:ascii="Times New Roman" w:eastAsia="Times New Roman" w:hAnsi="Times New Roman" w:cs="Times New Roman"/>
          <w:i/>
          <w:color w:val="auto"/>
          <w:sz w:val="28"/>
          <w:szCs w:val="28"/>
          <w:lang w:eastAsia="en-US"/>
        </w:rPr>
        <w:t xml:space="preserve"> </w:t>
      </w:r>
      <w:r>
        <w:rPr>
          <w:rFonts w:ascii="Times New Roman" w:eastAsia="Times New Roman" w:hAnsi="Times New Roman" w:cs="Times New Roman"/>
          <w:i/>
          <w:color w:val="auto"/>
          <w:sz w:val="28"/>
          <w:szCs w:val="28"/>
          <w:lang w:val="en-US" w:eastAsia="en-US"/>
        </w:rPr>
        <w:t xml:space="preserve">nhân dân tỉnh </w:t>
      </w:r>
      <w:r>
        <w:rPr>
          <w:rFonts w:ascii="Times New Roman" w:eastAsia="Times New Roman" w:hAnsi="Times New Roman" w:cs="Times New Roman"/>
          <w:i/>
          <w:color w:val="auto"/>
          <w:sz w:val="28"/>
          <w:szCs w:val="28"/>
          <w:lang w:eastAsia="en-US"/>
        </w:rPr>
        <w:t>quy định quy trình, điều kiện và mức hỗ trợ ngư dân khắc phục rủi ro do thiên tai trên biển theo Quyết định số 118/2007/QĐ-TTg ngày 25</w:t>
      </w:r>
      <w:r>
        <w:rPr>
          <w:rFonts w:ascii="Times New Roman" w:eastAsia="Times New Roman" w:hAnsi="Times New Roman" w:cs="Times New Roman"/>
          <w:i/>
          <w:color w:val="auto"/>
          <w:sz w:val="28"/>
          <w:szCs w:val="28"/>
          <w:lang w:val="en-US" w:eastAsia="en-US"/>
        </w:rPr>
        <w:t xml:space="preserve"> tháng </w:t>
      </w:r>
      <w:r>
        <w:rPr>
          <w:rFonts w:ascii="Times New Roman" w:eastAsia="Times New Roman" w:hAnsi="Times New Roman" w:cs="Times New Roman"/>
          <w:i/>
          <w:color w:val="auto"/>
          <w:sz w:val="28"/>
          <w:szCs w:val="28"/>
          <w:lang w:eastAsia="en-US"/>
        </w:rPr>
        <w:t>7</w:t>
      </w:r>
      <w:r>
        <w:rPr>
          <w:rFonts w:ascii="Times New Roman" w:eastAsia="Times New Roman" w:hAnsi="Times New Roman" w:cs="Times New Roman"/>
          <w:i/>
          <w:color w:val="auto"/>
          <w:sz w:val="28"/>
          <w:szCs w:val="28"/>
          <w:lang w:val="en-US" w:eastAsia="en-US"/>
        </w:rPr>
        <w:t xml:space="preserve"> năm </w:t>
      </w:r>
      <w:r>
        <w:rPr>
          <w:rFonts w:ascii="Times New Roman" w:eastAsia="Times New Roman" w:hAnsi="Times New Roman" w:cs="Times New Roman"/>
          <w:i/>
          <w:color w:val="auto"/>
          <w:sz w:val="28"/>
          <w:szCs w:val="28"/>
          <w:lang w:eastAsia="en-US"/>
        </w:rPr>
        <w:t>2007 của Thủ tướng Chính phủ</w:t>
      </w:r>
      <w:r>
        <w:rPr>
          <w:rFonts w:ascii="Times New Roman" w:eastAsia="Times New Roman" w:hAnsi="Times New Roman" w:cs="Times New Roman"/>
          <w:i/>
          <w:color w:val="auto"/>
          <w:sz w:val="28"/>
          <w:szCs w:val="28"/>
          <w:lang w:eastAsia="en-US"/>
        </w:rPr>
        <w:t>; Báo cáo thẩm tra số</w:t>
      </w:r>
      <w:r>
        <w:rPr>
          <w:rFonts w:ascii="Times New Roman" w:eastAsia="Times New Roman" w:hAnsi="Times New Roman" w:cs="Times New Roman"/>
          <w:i/>
          <w:color w:val="auto"/>
          <w:sz w:val="28"/>
          <w:szCs w:val="28"/>
          <w:lang w:val="en-US" w:eastAsia="en-US"/>
        </w:rPr>
        <w:t xml:space="preserve"> 1493</w:t>
      </w:r>
      <w:r>
        <w:rPr>
          <w:rFonts w:ascii="Times New Roman" w:eastAsia="Times New Roman" w:hAnsi="Times New Roman" w:cs="Times New Roman"/>
          <w:i/>
          <w:color w:val="auto"/>
          <w:sz w:val="28"/>
          <w:szCs w:val="28"/>
          <w:lang w:eastAsia="en-US"/>
        </w:rPr>
        <w:t>/BC-</w:t>
      </w:r>
      <w:r>
        <w:rPr>
          <w:rFonts w:ascii="Times New Roman" w:eastAsia="Times New Roman" w:hAnsi="Times New Roman" w:cs="Times New Roman"/>
          <w:i/>
          <w:color w:val="auto"/>
          <w:sz w:val="28"/>
          <w:szCs w:val="28"/>
          <w:lang w:val="en-US" w:eastAsia="en-US"/>
        </w:rPr>
        <w:t>KTNS</w:t>
      </w:r>
      <w:r>
        <w:rPr>
          <w:rFonts w:ascii="Times New Roman" w:eastAsia="Times New Roman" w:hAnsi="Times New Roman" w:cs="Times New Roman"/>
          <w:i/>
          <w:color w:val="auto"/>
          <w:sz w:val="28"/>
          <w:szCs w:val="28"/>
          <w:lang w:eastAsia="en-US"/>
        </w:rPr>
        <w:t xml:space="preserve"> ngày</w:t>
      </w:r>
      <w:r>
        <w:rPr>
          <w:rFonts w:ascii="Times New Roman" w:eastAsia="Times New Roman" w:hAnsi="Times New Roman" w:cs="Times New Roman"/>
          <w:i/>
          <w:color w:val="auto"/>
          <w:sz w:val="28"/>
          <w:szCs w:val="28"/>
          <w:lang w:val="en-US" w:eastAsia="en-US"/>
        </w:rPr>
        <w:t xml:space="preserve"> 04 </w:t>
      </w:r>
      <w:r>
        <w:rPr>
          <w:rFonts w:ascii="Times New Roman" w:eastAsia="Times New Roman" w:hAnsi="Times New Roman" w:cs="Times New Roman"/>
          <w:i/>
          <w:color w:val="auto"/>
          <w:sz w:val="28"/>
          <w:szCs w:val="28"/>
          <w:lang w:eastAsia="en-US"/>
        </w:rPr>
        <w:t>tháng</w:t>
      </w:r>
      <w:r>
        <w:rPr>
          <w:rFonts w:ascii="Times New Roman" w:eastAsia="Times New Roman" w:hAnsi="Times New Roman" w:cs="Times New Roman"/>
          <w:i/>
          <w:color w:val="auto"/>
          <w:sz w:val="28"/>
          <w:szCs w:val="28"/>
          <w:lang w:val="en-US" w:eastAsia="en-US"/>
        </w:rPr>
        <w:t xml:space="preserve"> 12 </w:t>
      </w:r>
      <w:r>
        <w:rPr>
          <w:rFonts w:ascii="Times New Roman" w:eastAsia="Times New Roman" w:hAnsi="Times New Roman" w:cs="Times New Roman"/>
          <w:i/>
          <w:color w:val="auto"/>
          <w:sz w:val="28"/>
          <w:szCs w:val="28"/>
          <w:lang w:eastAsia="en-US"/>
        </w:rPr>
        <w:t xml:space="preserve">năm 2025 của Ban Kinh tế - Ngân sách Hội đồng nhân dân tỉnh; ý kiến thảo luận của đại biểu Hội đồng nhân dân tỉnh tại </w:t>
      </w:r>
      <w:r>
        <w:rPr>
          <w:rFonts w:ascii="Times New Roman" w:eastAsia="Times New Roman" w:hAnsi="Times New Roman" w:cs="Times New Roman"/>
          <w:i/>
          <w:color w:val="auto"/>
          <w:sz w:val="28"/>
          <w:szCs w:val="28"/>
          <w:lang w:val="en-US" w:eastAsia="en-US"/>
        </w:rPr>
        <w:t>K</w:t>
      </w:r>
      <w:r>
        <w:rPr>
          <w:rFonts w:ascii="Times New Roman" w:eastAsia="Times New Roman" w:hAnsi="Times New Roman" w:cs="Times New Roman"/>
          <w:i/>
          <w:color w:val="auto"/>
          <w:sz w:val="28"/>
          <w:szCs w:val="28"/>
          <w:lang w:eastAsia="en-US"/>
        </w:rPr>
        <w:t>ỳ họp;</w:t>
      </w:r>
    </w:p>
    <w:p w:rsidR="005B69C3" w:rsidRDefault="00CC4B65">
      <w:pPr>
        <w:widowControl/>
        <w:spacing w:before="120" w:after="120" w:line="247" w:lineRule="auto"/>
        <w:ind w:firstLine="567"/>
        <w:jc w:val="both"/>
        <w:rPr>
          <w:rFonts w:ascii="Times New Roman" w:eastAsia="Times New Roman" w:hAnsi="Times New Roman" w:cs="Times New Roman"/>
          <w:i/>
          <w:color w:val="auto"/>
          <w:sz w:val="28"/>
          <w:szCs w:val="28"/>
          <w:lang w:eastAsia="en-US"/>
        </w:rPr>
      </w:pPr>
      <w:r>
        <w:rPr>
          <w:rFonts w:ascii="Times New Roman" w:eastAsia="Times New Roman" w:hAnsi="Times New Roman" w:cs="Times New Roman"/>
          <w:i/>
          <w:color w:val="auto"/>
          <w:sz w:val="28"/>
          <w:szCs w:val="28"/>
          <w:lang w:eastAsia="en-US"/>
        </w:rPr>
        <w:t xml:space="preserve">Hội đồng nhân dân ban hành Nghị quyết quy định quy trình, điều kiện và mức hỗ </w:t>
      </w:r>
      <w:r>
        <w:rPr>
          <w:rFonts w:ascii="Times New Roman" w:eastAsia="Times New Roman" w:hAnsi="Times New Roman" w:cs="Times New Roman"/>
          <w:i/>
          <w:color w:val="auto"/>
          <w:sz w:val="28"/>
          <w:szCs w:val="28"/>
          <w:lang w:eastAsia="en-US"/>
        </w:rPr>
        <w:t>trợ ngư dân khắc phục rủi ro do thiên tai trên biển theo Quyết định số 118/2007/QĐ-TTg ngày 25</w:t>
      </w:r>
      <w:r>
        <w:rPr>
          <w:rFonts w:ascii="Times New Roman" w:eastAsia="Times New Roman" w:hAnsi="Times New Roman" w:cs="Times New Roman"/>
          <w:i/>
          <w:color w:val="auto"/>
          <w:sz w:val="28"/>
          <w:szCs w:val="28"/>
          <w:lang w:val="en-US" w:eastAsia="en-US"/>
        </w:rPr>
        <w:t xml:space="preserve"> tháng </w:t>
      </w:r>
      <w:r>
        <w:rPr>
          <w:rFonts w:ascii="Times New Roman" w:eastAsia="Times New Roman" w:hAnsi="Times New Roman" w:cs="Times New Roman"/>
          <w:i/>
          <w:color w:val="auto"/>
          <w:sz w:val="28"/>
          <w:szCs w:val="28"/>
          <w:lang w:eastAsia="en-US"/>
        </w:rPr>
        <w:t>7</w:t>
      </w:r>
      <w:r>
        <w:rPr>
          <w:rFonts w:ascii="Times New Roman" w:eastAsia="Times New Roman" w:hAnsi="Times New Roman" w:cs="Times New Roman"/>
          <w:i/>
          <w:color w:val="auto"/>
          <w:sz w:val="28"/>
          <w:szCs w:val="28"/>
          <w:lang w:val="en-US" w:eastAsia="en-US"/>
        </w:rPr>
        <w:t xml:space="preserve"> năm </w:t>
      </w:r>
      <w:r>
        <w:rPr>
          <w:rFonts w:ascii="Times New Roman" w:eastAsia="Times New Roman" w:hAnsi="Times New Roman" w:cs="Times New Roman"/>
          <w:i/>
          <w:color w:val="auto"/>
          <w:sz w:val="28"/>
          <w:szCs w:val="28"/>
          <w:lang w:eastAsia="en-US"/>
        </w:rPr>
        <w:t>2007 của Thủ tướng Chính phủ trên địa bàn tỉnh Thanh Hóa.</w:t>
      </w:r>
    </w:p>
    <w:p w:rsidR="005B69C3" w:rsidRDefault="00CC4B65">
      <w:pPr>
        <w:spacing w:before="120" w:after="120" w:line="252" w:lineRule="auto"/>
        <w:ind w:firstLine="567"/>
        <w:jc w:val="both"/>
        <w:rPr>
          <w:rFonts w:ascii="Times New Roman" w:eastAsia="Times New Roman" w:hAnsi="Times New Roman" w:cs="Times New Roman"/>
          <w:b/>
          <w:sz w:val="28"/>
          <w:szCs w:val="28"/>
        </w:rPr>
      </w:pPr>
      <w:bookmarkStart w:id="3" w:name="_Hlk208945383"/>
      <w:bookmarkStart w:id="4" w:name="_Hlk215601369"/>
      <w:r>
        <w:rPr>
          <w:rFonts w:ascii="Times New Roman" w:eastAsia="Times New Roman" w:hAnsi="Times New Roman" w:cs="Times New Roman"/>
          <w:b/>
          <w:sz w:val="28"/>
          <w:szCs w:val="28"/>
        </w:rPr>
        <w:t>Điều 1. Phạm vi điều chỉnh</w:t>
      </w:r>
    </w:p>
    <w:p w:rsidR="005B69C3" w:rsidRDefault="00CC4B65">
      <w:pPr>
        <w:spacing w:before="120" w:after="120" w:line="252" w:lineRule="auto"/>
        <w:ind w:firstLine="567"/>
        <w:jc w:val="both"/>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lang w:val="en-US"/>
        </w:rPr>
        <w:t>Nghị quyết này q</w:t>
      </w:r>
      <w:r>
        <w:rPr>
          <w:rFonts w:ascii="Times New Roman" w:eastAsia="Times New Roman" w:hAnsi="Times New Roman" w:cs="Times New Roman"/>
          <w:spacing w:val="-2"/>
          <w:sz w:val="28"/>
          <w:szCs w:val="28"/>
        </w:rPr>
        <w:t xml:space="preserve">uy định quy trình, điều kiện, mức hỗ trợ </w:t>
      </w:r>
      <w:r>
        <w:rPr>
          <w:rFonts w:ascii="Times New Roman" w:eastAsia="Times New Roman" w:hAnsi="Times New Roman" w:cs="Times New Roman"/>
          <w:color w:val="000000" w:themeColor="text1"/>
          <w:spacing w:val="-2"/>
          <w:sz w:val="28"/>
          <w:szCs w:val="28"/>
        </w:rPr>
        <w:t>thiệt h</w:t>
      </w:r>
      <w:r>
        <w:rPr>
          <w:rFonts w:ascii="Times New Roman" w:eastAsia="Times New Roman" w:hAnsi="Times New Roman" w:cs="Times New Roman"/>
          <w:color w:val="000000" w:themeColor="text1"/>
          <w:spacing w:val="-2"/>
          <w:sz w:val="28"/>
          <w:szCs w:val="28"/>
        </w:rPr>
        <w:t xml:space="preserve">ại về tàu cá và ngư cụ cho </w:t>
      </w:r>
      <w:r>
        <w:rPr>
          <w:rFonts w:ascii="Times New Roman" w:eastAsia="Times New Roman" w:hAnsi="Times New Roman" w:cs="Times New Roman"/>
          <w:spacing w:val="-2"/>
          <w:sz w:val="28"/>
          <w:szCs w:val="28"/>
        </w:rPr>
        <w:t xml:space="preserve">tổ chức (doanh nghiệp, hợp tác xã, tổ hợp tác), hộ gia đình, cá nhân là chủ sở hữu tàu cá đăng ký trên địa bàn tỉnh Thanh Hóa bị thiệt hại do thiên tai </w:t>
      </w:r>
      <w:r>
        <w:rPr>
          <w:rFonts w:ascii="Times New Roman" w:eastAsia="Times New Roman" w:hAnsi="Times New Roman" w:cs="Times New Roman"/>
          <w:spacing w:val="-2"/>
          <w:sz w:val="28"/>
          <w:szCs w:val="28"/>
        </w:rPr>
        <w:lastRenderedPageBreak/>
        <w:t>trên biển, ven biển, hải đảo (sau đây gọi tắt là trên biển) theo khoản 1 Điều</w:t>
      </w:r>
      <w:r>
        <w:rPr>
          <w:rFonts w:ascii="Times New Roman" w:eastAsia="Times New Roman" w:hAnsi="Times New Roman" w:cs="Times New Roman"/>
          <w:spacing w:val="-2"/>
          <w:sz w:val="28"/>
          <w:szCs w:val="28"/>
        </w:rPr>
        <w:t xml:space="preserve"> 3 Quyết định số 118/2007/QĐ-TTg ngày 25</w:t>
      </w:r>
      <w:r>
        <w:rPr>
          <w:rFonts w:ascii="Times New Roman" w:eastAsia="Times New Roman" w:hAnsi="Times New Roman" w:cs="Times New Roman"/>
          <w:spacing w:val="-2"/>
          <w:sz w:val="28"/>
          <w:szCs w:val="28"/>
          <w:lang w:val="en-US"/>
        </w:rPr>
        <w:t xml:space="preserve"> tháng </w:t>
      </w:r>
      <w:r>
        <w:rPr>
          <w:rFonts w:ascii="Times New Roman" w:eastAsia="Times New Roman" w:hAnsi="Times New Roman" w:cs="Times New Roman"/>
          <w:spacing w:val="-2"/>
          <w:sz w:val="28"/>
          <w:szCs w:val="28"/>
        </w:rPr>
        <w:t>7</w:t>
      </w:r>
      <w:r>
        <w:rPr>
          <w:rFonts w:ascii="Times New Roman" w:eastAsia="Times New Roman" w:hAnsi="Times New Roman" w:cs="Times New Roman"/>
          <w:spacing w:val="-2"/>
          <w:sz w:val="28"/>
          <w:szCs w:val="28"/>
          <w:lang w:val="en-US"/>
        </w:rPr>
        <w:t xml:space="preserve"> năm </w:t>
      </w:r>
      <w:r>
        <w:rPr>
          <w:rFonts w:ascii="Times New Roman" w:eastAsia="Times New Roman" w:hAnsi="Times New Roman" w:cs="Times New Roman"/>
          <w:spacing w:val="-2"/>
          <w:sz w:val="28"/>
          <w:szCs w:val="28"/>
        </w:rPr>
        <w:t>2007 của Thủ tướng Chính phủ.</w:t>
      </w:r>
    </w:p>
    <w:p w:rsidR="005B69C3" w:rsidRDefault="00CC4B65">
      <w:pPr>
        <w:spacing w:before="120" w:after="120" w:line="252" w:lineRule="auto"/>
        <w:ind w:firstLine="5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2. Đối tượng áp dụng</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Tổ chức (doanh nghiệp, hợp tác xã, tổ hợp tác), hộ gia đình, cá nhân là chủ sở hữu tàu cá đăng ký trên địa bàn tỉnh Thanh Hóa.</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Sở Nông nghiệp</w:t>
      </w:r>
      <w:r>
        <w:rPr>
          <w:rFonts w:ascii="Times New Roman" w:eastAsia="Times New Roman" w:hAnsi="Times New Roman" w:cs="Times New Roman"/>
          <w:sz w:val="28"/>
          <w:szCs w:val="28"/>
        </w:rPr>
        <w:t xml:space="preserve"> và Môi trường; Sở Tài chính; Ban Chỉ huy Bộ đội Biên phòng tỉnh; Ủy ban nhân dân các xã, phường trên địa bàn tỉnh.</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Các tổ chức, cá nhân khác có liên quan đến việc thực hiện hỗ trợ.</w:t>
      </w:r>
    </w:p>
    <w:p w:rsidR="005B69C3" w:rsidRDefault="00CC4B65">
      <w:pPr>
        <w:spacing w:before="120" w:after="120" w:line="252" w:lineRule="auto"/>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3. Điều kiện hỗ trợ</w:t>
      </w:r>
    </w:p>
    <w:p w:rsidR="005B69C3" w:rsidRDefault="00CC4B65">
      <w:pPr>
        <w:spacing w:before="120" w:after="120" w:line="252" w:lineRule="auto"/>
        <w:ind w:firstLine="567"/>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Tàu cá được hỗ trợ khi đáp ứng các điều kiện s</w:t>
      </w:r>
      <w:r>
        <w:rPr>
          <w:rFonts w:ascii="Times New Roman" w:eastAsia="Times New Roman" w:hAnsi="Times New Roman" w:cs="Times New Roman"/>
          <w:spacing w:val="-4"/>
          <w:sz w:val="28"/>
          <w:szCs w:val="28"/>
        </w:rPr>
        <w:t>au đây:</w:t>
      </w:r>
    </w:p>
    <w:p w:rsidR="005B69C3" w:rsidRDefault="00CC4B65">
      <w:pPr>
        <w:spacing w:before="120" w:after="120" w:line="252" w:lineRule="auto"/>
        <w:ind w:firstLine="567"/>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1. Bị thiệt hại do thiên tai gây ra trên biển có mức thiệt hại về vật chất từ 30% trở lên theo quy định tại Thông tư Liên tịch số 43/2015/TTLT-BNNPTNT-BKHĐT ngày 23</w:t>
      </w:r>
      <w:r>
        <w:rPr>
          <w:rFonts w:ascii="Times New Roman" w:eastAsia="Times New Roman" w:hAnsi="Times New Roman" w:cs="Times New Roman"/>
          <w:spacing w:val="-4"/>
          <w:sz w:val="28"/>
          <w:szCs w:val="28"/>
          <w:lang w:val="en-US"/>
        </w:rPr>
        <w:t xml:space="preserve"> tháng </w:t>
      </w:r>
      <w:r>
        <w:rPr>
          <w:rFonts w:ascii="Times New Roman" w:eastAsia="Times New Roman" w:hAnsi="Times New Roman" w:cs="Times New Roman"/>
          <w:spacing w:val="-4"/>
          <w:sz w:val="28"/>
          <w:szCs w:val="28"/>
        </w:rPr>
        <w:t>11</w:t>
      </w:r>
      <w:r>
        <w:rPr>
          <w:rFonts w:ascii="Times New Roman" w:eastAsia="Times New Roman" w:hAnsi="Times New Roman" w:cs="Times New Roman"/>
          <w:spacing w:val="-4"/>
          <w:sz w:val="28"/>
          <w:szCs w:val="28"/>
          <w:lang w:val="en-US"/>
        </w:rPr>
        <w:t xml:space="preserve"> năm </w:t>
      </w:r>
      <w:r>
        <w:rPr>
          <w:rFonts w:ascii="Times New Roman" w:eastAsia="Times New Roman" w:hAnsi="Times New Roman" w:cs="Times New Roman"/>
          <w:spacing w:val="-4"/>
          <w:sz w:val="28"/>
          <w:szCs w:val="28"/>
        </w:rPr>
        <w:t>2015 của Bộ Nông nghiệp và P</w:t>
      </w:r>
      <w:r>
        <w:rPr>
          <w:rFonts w:ascii="Times New Roman" w:eastAsia="Times New Roman" w:hAnsi="Times New Roman" w:cs="Times New Roman"/>
          <w:spacing w:val="-4"/>
          <w:sz w:val="28"/>
          <w:szCs w:val="28"/>
          <w:lang w:val="en-US"/>
        </w:rPr>
        <w:t>hát triển nông thôn</w:t>
      </w:r>
      <w:r>
        <w:rPr>
          <w:rFonts w:ascii="Times New Roman" w:eastAsia="Times New Roman" w:hAnsi="Times New Roman" w:cs="Times New Roman"/>
          <w:spacing w:val="-4"/>
          <w:sz w:val="28"/>
          <w:szCs w:val="28"/>
        </w:rPr>
        <w:t xml:space="preserve"> và Bộ Kế hoạch và Đầu tư về việc hướng dẫn thống kê, đánh giá thiệt hại do thiên tai gây ra.</w:t>
      </w:r>
    </w:p>
    <w:p w:rsidR="005B69C3" w:rsidRDefault="00CC4B65">
      <w:pPr>
        <w:spacing w:before="120" w:after="120" w:line="252" w:lineRule="auto"/>
        <w:ind w:firstLine="567"/>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2. Có các loại giấy tờ sau còn hiệu lực tại thời điểm xảy ra vụ việc thiệt hại do thiên tai:</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Giấy chứng nhận đăng ký tàu cá;</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Giấy phép khai thác thủy sản;</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Pr>
          <w:rFonts w:ascii="Times New Roman" w:eastAsia="Times New Roman" w:hAnsi="Times New Roman" w:cs="Times New Roman"/>
          <w:sz w:val="28"/>
          <w:szCs w:val="28"/>
        </w:rPr>
        <w:t>) Giấy chứng nhận an toàn kỹ thuật tàu cá (đối với tàu cá có chiều dài lớn nhất từ 12m trở lên);</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Giấy chứng nhận cơ sở đủ điều kiện an toàn thực phẩm (đối với tàu cá có chiều dài lớn nhất từ 15m trở lên).</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Thực hiện xóa đăng ký tàu cá đối với tàu cá t</w:t>
      </w:r>
      <w:r>
        <w:rPr>
          <w:rFonts w:ascii="Times New Roman" w:eastAsia="Times New Roman" w:hAnsi="Times New Roman" w:cs="Times New Roman"/>
          <w:sz w:val="28"/>
          <w:szCs w:val="28"/>
        </w:rPr>
        <w:t xml:space="preserve">hiệt hại hoàn toàn. </w:t>
      </w:r>
    </w:p>
    <w:p w:rsidR="005B69C3" w:rsidRDefault="00CC4B65">
      <w:pPr>
        <w:spacing w:before="120" w:after="120" w:line="252" w:lineRule="auto"/>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Điều 4. Quy định về mức thiệt hại </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Thiệt hại về tàu cá bao gồm:</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Thiệt hại hoàn toàn: Mất tích, chìm, vỡ nát không còn khả năng sử dụng;</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Thiệt hại rất nặng: Hư hỏng từ 50% đến 70% và có khả năng sửa chữa, tái sử dụng một phần;</w:t>
      </w:r>
    </w:p>
    <w:p w:rsidR="005B69C3" w:rsidRDefault="00CC4B65">
      <w:pPr>
        <w:spacing w:before="120" w:after="120" w:line="252"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c) Thiệt hại nặng: Hư hỏng từ 30% đến dưới 50% và có khả năng sửa chữa, tái sử dụng</w:t>
      </w:r>
      <w:r>
        <w:rPr>
          <w:rFonts w:ascii="Times New Roman" w:eastAsia="Times New Roman" w:hAnsi="Times New Roman" w:cs="Times New Roman"/>
          <w:sz w:val="28"/>
          <w:szCs w:val="28"/>
          <w:lang w:val="en-US"/>
        </w:rPr>
        <w:t>.</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Mức thiệt hại về ngư cụ bao gồm:</w:t>
      </w:r>
    </w:p>
    <w:p w:rsidR="005B69C3" w:rsidRDefault="00CC4B65">
      <w:pPr>
        <w:spacing w:before="120" w:after="120" w:line="252" w:lineRule="auto"/>
        <w:ind w:firstLine="567"/>
        <w:jc w:val="both"/>
        <w:rPr>
          <w:rFonts w:ascii="Times New Roman" w:eastAsia="Times New Roman" w:hAnsi="Times New Roman" w:cs="Times New Roman"/>
          <w:spacing w:val="-6"/>
          <w:sz w:val="28"/>
          <w:szCs w:val="28"/>
        </w:rPr>
      </w:pPr>
      <w:r>
        <w:rPr>
          <w:rFonts w:ascii="Times New Roman" w:eastAsia="Times New Roman" w:hAnsi="Times New Roman" w:cs="Times New Roman"/>
          <w:spacing w:val="2"/>
          <w:sz w:val="28"/>
          <w:szCs w:val="28"/>
        </w:rPr>
        <w:t xml:space="preserve">a) </w:t>
      </w:r>
      <w:r>
        <w:rPr>
          <w:rFonts w:ascii="Times New Roman" w:eastAsia="Times New Roman" w:hAnsi="Times New Roman" w:cs="Times New Roman"/>
          <w:spacing w:val="-6"/>
          <w:sz w:val="28"/>
          <w:szCs w:val="28"/>
        </w:rPr>
        <w:t>Thiệt hại hoàn toàn: Mất tích, hư hỏng hoàn toàn không còn khả năng sử dụng;</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 Thiệt hại rất nặng: Hư hỏng từ 50% đến 70% và có khả</w:t>
      </w:r>
      <w:r>
        <w:rPr>
          <w:rFonts w:ascii="Times New Roman" w:eastAsia="Times New Roman" w:hAnsi="Times New Roman" w:cs="Times New Roman"/>
          <w:sz w:val="28"/>
          <w:szCs w:val="28"/>
        </w:rPr>
        <w:t xml:space="preserve"> năng sửa chữa, tái sử dụng một phần;</w:t>
      </w:r>
    </w:p>
    <w:p w:rsidR="005B69C3" w:rsidRDefault="00CC4B65">
      <w:pPr>
        <w:spacing w:before="120" w:after="120" w:line="252"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c) Thiệt hại nặng: Hư hỏng từ 30% đến dưới 50% và có khả năng sửa chữa, tái sử dụng</w:t>
      </w:r>
      <w:r>
        <w:rPr>
          <w:rFonts w:ascii="Times New Roman" w:eastAsia="Times New Roman" w:hAnsi="Times New Roman" w:cs="Times New Roman"/>
          <w:sz w:val="28"/>
          <w:szCs w:val="28"/>
          <w:lang w:val="en-US"/>
        </w:rPr>
        <w:t>.</w:t>
      </w:r>
    </w:p>
    <w:p w:rsidR="005B69C3" w:rsidRDefault="00CC4B65">
      <w:pPr>
        <w:spacing w:before="120" w:after="120" w:line="252" w:lineRule="auto"/>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5. Quy định về mức hỗ trợ</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Đối với trường hợp tàu cá hoạt động kiêm nhiều nghề, áp dụng mức hỗ trợ thiệt hại về ngư cụ theo ng</w:t>
      </w:r>
      <w:r>
        <w:rPr>
          <w:rFonts w:ascii="Times New Roman" w:eastAsia="Times New Roman" w:hAnsi="Times New Roman" w:cs="Times New Roman"/>
          <w:sz w:val="28"/>
          <w:szCs w:val="28"/>
        </w:rPr>
        <w:t>hề chính.</w:t>
      </w:r>
    </w:p>
    <w:p w:rsidR="005B69C3" w:rsidRDefault="00CC4B65">
      <w:pPr>
        <w:spacing w:before="120" w:after="120" w:line="252" w:lineRule="auto"/>
        <w:ind w:firstLine="567"/>
        <w:jc w:val="both"/>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rPr>
        <w:t xml:space="preserve">2. </w:t>
      </w:r>
      <w:r>
        <w:rPr>
          <w:rFonts w:ascii="Times New Roman" w:eastAsia="Times New Roman" w:hAnsi="Times New Roman" w:cs="Times New Roman"/>
          <w:sz w:val="28"/>
          <w:szCs w:val="28"/>
          <w:lang w:val="de-DE"/>
        </w:rPr>
        <w:t>Mức hỗ trợ thiệt hại hoàn toàn:</w:t>
      </w:r>
    </w:p>
    <w:p w:rsidR="005B69C3" w:rsidRDefault="00CC4B65">
      <w:pPr>
        <w:spacing w:before="120" w:after="120" w:line="252" w:lineRule="auto"/>
        <w:ind w:firstLine="567"/>
        <w:jc w:val="both"/>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a) Hỗ trợ thiệt hại về tàu cá:</w:t>
      </w:r>
    </w:p>
    <w:p w:rsidR="005B69C3" w:rsidRDefault="00CC4B65">
      <w:pPr>
        <w:spacing w:before="120" w:after="120" w:line="252" w:lineRule="auto"/>
        <w:ind w:firstLine="567"/>
        <w:jc w:val="both"/>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 Tàu cá có chiều dài lớn nhất từ 24m trở lên: 350.000.000 đồng đối với tàu cá vỏ thép</w:t>
      </w:r>
      <w:r>
        <w:rPr>
          <w:rFonts w:ascii="Times New Roman" w:hAnsi="Times New Roman" w:cs="Times New Roman"/>
          <w:sz w:val="28"/>
          <w:szCs w:val="28"/>
          <w:lang w:val="de-DE"/>
        </w:rPr>
        <w:t xml:space="preserve">; </w:t>
      </w:r>
      <w:r>
        <w:rPr>
          <w:rFonts w:ascii="Times New Roman" w:eastAsia="Times New Roman" w:hAnsi="Times New Roman" w:cs="Times New Roman"/>
          <w:sz w:val="28"/>
          <w:szCs w:val="28"/>
          <w:lang w:val="de-DE"/>
        </w:rPr>
        <w:t>250.000.000 đồng đối với tàu cá vỏ gỗ và</w:t>
      </w:r>
      <w:r>
        <w:rPr>
          <w:rFonts w:ascii="Times New Roman" w:hAnsi="Times New Roman" w:cs="Times New Roman"/>
          <w:sz w:val="28"/>
          <w:szCs w:val="28"/>
          <w:lang w:val="de-DE"/>
        </w:rPr>
        <w:t xml:space="preserve"> các lo</w:t>
      </w:r>
      <w:r>
        <w:rPr>
          <w:rFonts w:ascii="Times New Roman" w:hAnsi="Times New Roman" w:cs="Times New Roman"/>
          <w:sz w:val="28"/>
          <w:szCs w:val="28"/>
          <w:lang w:val="de-DE"/>
        </w:rPr>
        <w:t>ạ</w:t>
      </w:r>
      <w:r>
        <w:rPr>
          <w:rFonts w:ascii="Times New Roman" w:hAnsi="Times New Roman" w:cs="Times New Roman"/>
          <w:sz w:val="28"/>
          <w:szCs w:val="28"/>
          <w:lang w:val="de-DE"/>
        </w:rPr>
        <w:t>i v</w:t>
      </w:r>
      <w:r>
        <w:rPr>
          <w:rFonts w:ascii="Times New Roman" w:hAnsi="Times New Roman" w:cs="Times New Roman"/>
          <w:sz w:val="28"/>
          <w:szCs w:val="28"/>
          <w:lang w:val="de-DE"/>
        </w:rPr>
        <w:t>ậ</w:t>
      </w:r>
      <w:r>
        <w:rPr>
          <w:rFonts w:ascii="Times New Roman" w:hAnsi="Times New Roman" w:cs="Times New Roman"/>
          <w:sz w:val="28"/>
          <w:szCs w:val="28"/>
          <w:lang w:val="de-DE"/>
        </w:rPr>
        <w:t>t li</w:t>
      </w:r>
      <w:r>
        <w:rPr>
          <w:rFonts w:ascii="Times New Roman" w:hAnsi="Times New Roman" w:cs="Times New Roman"/>
          <w:sz w:val="28"/>
          <w:szCs w:val="28"/>
          <w:lang w:val="de-DE"/>
        </w:rPr>
        <w:t>ệ</w:t>
      </w:r>
      <w:r>
        <w:rPr>
          <w:rFonts w:ascii="Times New Roman" w:hAnsi="Times New Roman" w:cs="Times New Roman"/>
          <w:sz w:val="28"/>
          <w:szCs w:val="28"/>
          <w:lang w:val="de-DE"/>
        </w:rPr>
        <w:t>u khác</w:t>
      </w:r>
      <w:r>
        <w:rPr>
          <w:rFonts w:ascii="Times New Roman" w:eastAsia="Times New Roman" w:hAnsi="Times New Roman" w:cs="Times New Roman"/>
          <w:sz w:val="28"/>
          <w:szCs w:val="28"/>
          <w:lang w:val="de-DE"/>
        </w:rPr>
        <w:t>;</w:t>
      </w:r>
    </w:p>
    <w:p w:rsidR="005B69C3" w:rsidRDefault="00CC4B65">
      <w:pPr>
        <w:spacing w:before="120" w:after="120" w:line="252" w:lineRule="auto"/>
        <w:ind w:firstLine="567"/>
        <w:jc w:val="both"/>
        <w:rPr>
          <w:rFonts w:ascii="Times New Roman" w:eastAsia="Times New Roman" w:hAnsi="Times New Roman" w:cs="Times New Roman"/>
          <w:spacing w:val="-4"/>
          <w:sz w:val="28"/>
          <w:szCs w:val="28"/>
          <w:lang w:val="de-DE"/>
        </w:rPr>
      </w:pPr>
      <w:r>
        <w:rPr>
          <w:rFonts w:ascii="Times New Roman" w:eastAsia="Times New Roman" w:hAnsi="Times New Roman" w:cs="Times New Roman"/>
          <w:spacing w:val="-4"/>
          <w:sz w:val="28"/>
          <w:szCs w:val="28"/>
          <w:lang w:val="de-DE"/>
        </w:rPr>
        <w:t xml:space="preserve">- Tàu cá có chiều dài lớn </w:t>
      </w:r>
      <w:r>
        <w:rPr>
          <w:rFonts w:ascii="Times New Roman" w:eastAsia="Times New Roman" w:hAnsi="Times New Roman" w:cs="Times New Roman"/>
          <w:spacing w:val="-4"/>
          <w:sz w:val="28"/>
          <w:szCs w:val="28"/>
          <w:lang w:val="de-DE"/>
        </w:rPr>
        <w:t>nhất từ 15m đến dưới 24m: 200.000.000 đồng đối với tàu cá vỏ thép</w:t>
      </w:r>
      <w:r>
        <w:rPr>
          <w:rFonts w:ascii="Times New Roman" w:hAnsi="Times New Roman" w:cs="Times New Roman"/>
          <w:spacing w:val="-4"/>
          <w:sz w:val="28"/>
          <w:szCs w:val="28"/>
          <w:lang w:val="de-DE"/>
        </w:rPr>
        <w:t xml:space="preserve">; </w:t>
      </w:r>
      <w:r>
        <w:rPr>
          <w:rFonts w:ascii="Times New Roman" w:eastAsia="Times New Roman" w:hAnsi="Times New Roman" w:cs="Times New Roman"/>
          <w:spacing w:val="-4"/>
          <w:sz w:val="28"/>
          <w:szCs w:val="28"/>
          <w:lang w:val="de-DE"/>
        </w:rPr>
        <w:t>150.000.000 đồng đối với tàu cá vỏ gỗ và</w:t>
      </w:r>
      <w:r>
        <w:rPr>
          <w:rFonts w:ascii="Times New Roman" w:hAnsi="Times New Roman" w:cs="Times New Roman"/>
          <w:spacing w:val="-4"/>
          <w:sz w:val="28"/>
          <w:szCs w:val="28"/>
          <w:lang w:val="de-DE"/>
        </w:rPr>
        <w:t xml:space="preserve"> các lo</w:t>
      </w:r>
      <w:r>
        <w:rPr>
          <w:rFonts w:ascii="Times New Roman" w:hAnsi="Times New Roman" w:cs="Times New Roman"/>
          <w:spacing w:val="-4"/>
          <w:sz w:val="28"/>
          <w:szCs w:val="28"/>
          <w:lang w:val="de-DE"/>
        </w:rPr>
        <w:t>ạ</w:t>
      </w:r>
      <w:r>
        <w:rPr>
          <w:rFonts w:ascii="Times New Roman" w:hAnsi="Times New Roman" w:cs="Times New Roman"/>
          <w:spacing w:val="-4"/>
          <w:sz w:val="28"/>
          <w:szCs w:val="28"/>
          <w:lang w:val="de-DE"/>
        </w:rPr>
        <w:t>i v</w:t>
      </w:r>
      <w:r>
        <w:rPr>
          <w:rFonts w:ascii="Times New Roman" w:hAnsi="Times New Roman" w:cs="Times New Roman"/>
          <w:spacing w:val="-4"/>
          <w:sz w:val="28"/>
          <w:szCs w:val="28"/>
          <w:lang w:val="de-DE"/>
        </w:rPr>
        <w:t>ậ</w:t>
      </w:r>
      <w:r>
        <w:rPr>
          <w:rFonts w:ascii="Times New Roman" w:hAnsi="Times New Roman" w:cs="Times New Roman"/>
          <w:spacing w:val="-4"/>
          <w:sz w:val="28"/>
          <w:szCs w:val="28"/>
          <w:lang w:val="de-DE"/>
        </w:rPr>
        <w:t>t li</w:t>
      </w:r>
      <w:r>
        <w:rPr>
          <w:rFonts w:ascii="Times New Roman" w:hAnsi="Times New Roman" w:cs="Times New Roman"/>
          <w:spacing w:val="-4"/>
          <w:sz w:val="28"/>
          <w:szCs w:val="28"/>
          <w:lang w:val="de-DE"/>
        </w:rPr>
        <w:t>ệ</w:t>
      </w:r>
      <w:r>
        <w:rPr>
          <w:rFonts w:ascii="Times New Roman" w:hAnsi="Times New Roman" w:cs="Times New Roman"/>
          <w:spacing w:val="-4"/>
          <w:sz w:val="28"/>
          <w:szCs w:val="28"/>
          <w:lang w:val="de-DE"/>
        </w:rPr>
        <w:t>u khác</w:t>
      </w:r>
      <w:r>
        <w:rPr>
          <w:rFonts w:ascii="Times New Roman" w:eastAsia="Times New Roman" w:hAnsi="Times New Roman" w:cs="Times New Roman"/>
          <w:spacing w:val="-4"/>
          <w:sz w:val="28"/>
          <w:szCs w:val="28"/>
          <w:lang w:val="de-DE"/>
        </w:rPr>
        <w:t>;</w:t>
      </w:r>
    </w:p>
    <w:p w:rsidR="005B69C3" w:rsidRDefault="00CC4B65">
      <w:pPr>
        <w:spacing w:before="120" w:after="120" w:line="252" w:lineRule="auto"/>
        <w:ind w:firstLine="567"/>
        <w:jc w:val="both"/>
        <w:rPr>
          <w:rFonts w:ascii="Times New Roman" w:eastAsia="Times New Roman" w:hAnsi="Times New Roman" w:cs="Times New Roman"/>
          <w:spacing w:val="-2"/>
          <w:sz w:val="28"/>
          <w:szCs w:val="28"/>
          <w:lang w:val="de-DE"/>
        </w:rPr>
      </w:pPr>
      <w:r>
        <w:rPr>
          <w:rFonts w:ascii="Times New Roman" w:eastAsia="Times New Roman" w:hAnsi="Times New Roman" w:cs="Times New Roman"/>
          <w:spacing w:val="-2"/>
          <w:sz w:val="28"/>
          <w:szCs w:val="28"/>
          <w:lang w:val="de-DE"/>
        </w:rPr>
        <w:t>- Tàu cá có chiều dài lớn nhất từ 12m đến dưới 15m: 105.000.000 đồng đối với tàu cá vỏ thép</w:t>
      </w:r>
      <w:r>
        <w:rPr>
          <w:rFonts w:ascii="Times New Roman" w:hAnsi="Times New Roman" w:cs="Times New Roman"/>
          <w:spacing w:val="-2"/>
          <w:sz w:val="28"/>
          <w:szCs w:val="28"/>
          <w:lang w:val="de-DE"/>
        </w:rPr>
        <w:t xml:space="preserve">; </w:t>
      </w:r>
      <w:r>
        <w:rPr>
          <w:rFonts w:ascii="Times New Roman" w:eastAsia="Times New Roman" w:hAnsi="Times New Roman" w:cs="Times New Roman"/>
          <w:spacing w:val="-2"/>
          <w:sz w:val="28"/>
          <w:szCs w:val="28"/>
          <w:lang w:val="de-DE"/>
        </w:rPr>
        <w:t xml:space="preserve">75.000.000 đồng đối với tàu cá </w:t>
      </w:r>
      <w:r>
        <w:rPr>
          <w:rFonts w:ascii="Times New Roman" w:eastAsia="Times New Roman" w:hAnsi="Times New Roman" w:cs="Times New Roman"/>
          <w:spacing w:val="-2"/>
          <w:sz w:val="28"/>
          <w:szCs w:val="28"/>
          <w:lang w:val="de-DE"/>
        </w:rPr>
        <w:t>vỏ gỗ và</w:t>
      </w:r>
      <w:r>
        <w:rPr>
          <w:rFonts w:ascii="Times New Roman" w:hAnsi="Times New Roman" w:cs="Times New Roman"/>
          <w:spacing w:val="-2"/>
          <w:sz w:val="28"/>
          <w:szCs w:val="28"/>
          <w:lang w:val="de-DE"/>
        </w:rPr>
        <w:t xml:space="preserve"> các lo</w:t>
      </w:r>
      <w:r>
        <w:rPr>
          <w:rFonts w:ascii="Times New Roman" w:hAnsi="Times New Roman" w:cs="Times New Roman"/>
          <w:spacing w:val="-2"/>
          <w:sz w:val="28"/>
          <w:szCs w:val="28"/>
          <w:lang w:val="de-DE"/>
        </w:rPr>
        <w:t>ạ</w:t>
      </w:r>
      <w:r>
        <w:rPr>
          <w:rFonts w:ascii="Times New Roman" w:hAnsi="Times New Roman" w:cs="Times New Roman"/>
          <w:spacing w:val="-2"/>
          <w:sz w:val="28"/>
          <w:szCs w:val="28"/>
          <w:lang w:val="de-DE"/>
        </w:rPr>
        <w:t>i v</w:t>
      </w:r>
      <w:r>
        <w:rPr>
          <w:rFonts w:ascii="Times New Roman" w:hAnsi="Times New Roman" w:cs="Times New Roman"/>
          <w:spacing w:val="-2"/>
          <w:sz w:val="28"/>
          <w:szCs w:val="28"/>
          <w:lang w:val="de-DE"/>
        </w:rPr>
        <w:t>ậ</w:t>
      </w:r>
      <w:r>
        <w:rPr>
          <w:rFonts w:ascii="Times New Roman" w:hAnsi="Times New Roman" w:cs="Times New Roman"/>
          <w:spacing w:val="-2"/>
          <w:sz w:val="28"/>
          <w:szCs w:val="28"/>
          <w:lang w:val="de-DE"/>
        </w:rPr>
        <w:t>t li</w:t>
      </w:r>
      <w:r>
        <w:rPr>
          <w:rFonts w:ascii="Times New Roman" w:hAnsi="Times New Roman" w:cs="Times New Roman"/>
          <w:spacing w:val="-2"/>
          <w:sz w:val="28"/>
          <w:szCs w:val="28"/>
          <w:lang w:val="de-DE"/>
        </w:rPr>
        <w:t>ệ</w:t>
      </w:r>
      <w:r>
        <w:rPr>
          <w:rFonts w:ascii="Times New Roman" w:hAnsi="Times New Roman" w:cs="Times New Roman"/>
          <w:spacing w:val="-2"/>
          <w:sz w:val="28"/>
          <w:szCs w:val="28"/>
          <w:lang w:val="de-DE"/>
        </w:rPr>
        <w:t>u khác</w:t>
      </w:r>
      <w:r>
        <w:rPr>
          <w:rFonts w:ascii="Times New Roman" w:eastAsia="Times New Roman" w:hAnsi="Times New Roman" w:cs="Times New Roman"/>
          <w:spacing w:val="-2"/>
          <w:sz w:val="28"/>
          <w:szCs w:val="28"/>
          <w:lang w:val="de-DE"/>
        </w:rPr>
        <w:t>;</w:t>
      </w:r>
    </w:p>
    <w:p w:rsidR="005B69C3" w:rsidRDefault="00CC4B65">
      <w:pPr>
        <w:spacing w:before="120" w:after="120" w:line="252" w:lineRule="auto"/>
        <w:ind w:firstLine="567"/>
        <w:jc w:val="both"/>
        <w:rPr>
          <w:rFonts w:ascii="Times New Roman" w:eastAsia="Times New Roman" w:hAnsi="Times New Roman" w:cs="Times New Roman"/>
          <w:spacing w:val="-2"/>
          <w:sz w:val="28"/>
          <w:szCs w:val="28"/>
          <w:lang w:val="de-DE"/>
        </w:rPr>
      </w:pPr>
      <w:r>
        <w:rPr>
          <w:rFonts w:ascii="Times New Roman" w:eastAsia="Times New Roman" w:hAnsi="Times New Roman" w:cs="Times New Roman"/>
          <w:spacing w:val="-2"/>
          <w:sz w:val="28"/>
          <w:szCs w:val="28"/>
          <w:lang w:val="de-DE"/>
        </w:rPr>
        <w:t>- Tàu cá có chiều dài lớn nhất từ 6m đến dưới 12m: 45.000.000 đồng đối với tàu cá vỏ thép</w:t>
      </w:r>
      <w:r>
        <w:rPr>
          <w:rFonts w:ascii="Times New Roman" w:hAnsi="Times New Roman" w:cs="Times New Roman"/>
          <w:spacing w:val="-2"/>
          <w:sz w:val="28"/>
          <w:szCs w:val="28"/>
          <w:lang w:val="de-DE"/>
        </w:rPr>
        <w:t xml:space="preserve">; </w:t>
      </w:r>
      <w:r>
        <w:rPr>
          <w:rFonts w:ascii="Times New Roman" w:eastAsia="Times New Roman" w:hAnsi="Times New Roman" w:cs="Times New Roman"/>
          <w:spacing w:val="-2"/>
          <w:sz w:val="28"/>
          <w:szCs w:val="28"/>
          <w:lang w:val="de-DE"/>
        </w:rPr>
        <w:t>32.500.000 đồng đối với tàu cá vỏ gỗ và</w:t>
      </w:r>
      <w:r>
        <w:rPr>
          <w:rFonts w:ascii="Times New Roman" w:hAnsi="Times New Roman" w:cs="Times New Roman"/>
          <w:spacing w:val="-2"/>
          <w:sz w:val="28"/>
          <w:szCs w:val="28"/>
          <w:lang w:val="de-DE"/>
        </w:rPr>
        <w:t xml:space="preserve"> các lo</w:t>
      </w:r>
      <w:r>
        <w:rPr>
          <w:rFonts w:ascii="Times New Roman" w:hAnsi="Times New Roman" w:cs="Times New Roman"/>
          <w:spacing w:val="-2"/>
          <w:sz w:val="28"/>
          <w:szCs w:val="28"/>
          <w:lang w:val="de-DE"/>
        </w:rPr>
        <w:t>ạ</w:t>
      </w:r>
      <w:r>
        <w:rPr>
          <w:rFonts w:ascii="Times New Roman" w:hAnsi="Times New Roman" w:cs="Times New Roman"/>
          <w:spacing w:val="-2"/>
          <w:sz w:val="28"/>
          <w:szCs w:val="28"/>
          <w:lang w:val="de-DE"/>
        </w:rPr>
        <w:t>i v</w:t>
      </w:r>
      <w:r>
        <w:rPr>
          <w:rFonts w:ascii="Times New Roman" w:hAnsi="Times New Roman" w:cs="Times New Roman"/>
          <w:spacing w:val="-2"/>
          <w:sz w:val="28"/>
          <w:szCs w:val="28"/>
          <w:lang w:val="de-DE"/>
        </w:rPr>
        <w:t>ậ</w:t>
      </w:r>
      <w:r>
        <w:rPr>
          <w:rFonts w:ascii="Times New Roman" w:hAnsi="Times New Roman" w:cs="Times New Roman"/>
          <w:spacing w:val="-2"/>
          <w:sz w:val="28"/>
          <w:szCs w:val="28"/>
          <w:lang w:val="de-DE"/>
        </w:rPr>
        <w:t>t li</w:t>
      </w:r>
      <w:r>
        <w:rPr>
          <w:rFonts w:ascii="Times New Roman" w:hAnsi="Times New Roman" w:cs="Times New Roman"/>
          <w:spacing w:val="-2"/>
          <w:sz w:val="28"/>
          <w:szCs w:val="28"/>
          <w:lang w:val="de-DE"/>
        </w:rPr>
        <w:t>ệ</w:t>
      </w:r>
      <w:r>
        <w:rPr>
          <w:rFonts w:ascii="Times New Roman" w:hAnsi="Times New Roman" w:cs="Times New Roman"/>
          <w:spacing w:val="-2"/>
          <w:sz w:val="28"/>
          <w:szCs w:val="28"/>
          <w:lang w:val="de-DE"/>
        </w:rPr>
        <w:t>u khác</w:t>
      </w:r>
      <w:r>
        <w:rPr>
          <w:rFonts w:ascii="Times New Roman" w:eastAsia="Times New Roman" w:hAnsi="Times New Roman" w:cs="Times New Roman"/>
          <w:spacing w:val="-2"/>
          <w:sz w:val="28"/>
          <w:szCs w:val="28"/>
          <w:lang w:val="de-DE"/>
        </w:rPr>
        <w:t>.</w:t>
      </w:r>
    </w:p>
    <w:p w:rsidR="005B69C3" w:rsidRDefault="00CC4B65">
      <w:pPr>
        <w:spacing w:before="120" w:after="120" w:line="252" w:lineRule="auto"/>
        <w:ind w:firstLine="567"/>
        <w:jc w:val="both"/>
        <w:rPr>
          <w:rFonts w:ascii="Times New Roman" w:eastAsia="Times New Roman" w:hAnsi="Times New Roman" w:cs="Times New Roman"/>
          <w:spacing w:val="-2"/>
          <w:sz w:val="28"/>
          <w:szCs w:val="28"/>
          <w:lang w:val="de-DE"/>
        </w:rPr>
      </w:pPr>
      <w:r>
        <w:rPr>
          <w:rFonts w:ascii="Times New Roman" w:eastAsia="Times New Roman" w:hAnsi="Times New Roman" w:cs="Times New Roman"/>
          <w:spacing w:val="-2"/>
          <w:sz w:val="28"/>
          <w:szCs w:val="28"/>
          <w:lang w:val="de-DE"/>
        </w:rPr>
        <w:t>b) Hỗ trợ thiệt hại về ngư cụ (đối với tàu cá không làm nghề hậu cần</w:t>
      </w:r>
      <w:r>
        <w:rPr>
          <w:rFonts w:ascii="Times New Roman" w:eastAsia="Times New Roman" w:hAnsi="Times New Roman" w:cs="Times New Roman"/>
          <w:spacing w:val="-2"/>
          <w:sz w:val="28"/>
          <w:szCs w:val="28"/>
          <w:lang w:val="de-DE"/>
        </w:rPr>
        <w:t>):</w:t>
      </w:r>
    </w:p>
    <w:p w:rsidR="005B69C3" w:rsidRDefault="00CC4B65">
      <w:pPr>
        <w:spacing w:before="120" w:after="120" w:line="252" w:lineRule="auto"/>
        <w:ind w:firstLine="567"/>
        <w:jc w:val="both"/>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b.1) Tàu cá có chiều dài lớn nhất từ 24m trở lên:</w:t>
      </w:r>
    </w:p>
    <w:p w:rsidR="005B69C3" w:rsidRDefault="00CC4B65">
      <w:pPr>
        <w:spacing w:before="120" w:after="120" w:line="252" w:lineRule="auto"/>
        <w:ind w:firstLine="567"/>
        <w:jc w:val="both"/>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 Tàu cá làm nghề chụp: 90.000.000 đồng/tàu cá;</w:t>
      </w:r>
    </w:p>
    <w:p w:rsidR="005B69C3" w:rsidRDefault="00CC4B65">
      <w:pPr>
        <w:spacing w:before="120" w:after="120" w:line="252" w:lineRule="auto"/>
        <w:ind w:firstLine="567"/>
        <w:jc w:val="both"/>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 Tàu cá làm nghề vây, rê: 80.000.000 đồng/tàu cá;</w:t>
      </w:r>
    </w:p>
    <w:p w:rsidR="005B69C3" w:rsidRDefault="00CC4B65">
      <w:pPr>
        <w:spacing w:before="120" w:after="120" w:line="252" w:lineRule="auto"/>
        <w:ind w:firstLine="567"/>
        <w:jc w:val="both"/>
        <w:rPr>
          <w:rFonts w:ascii="Times New Roman" w:eastAsia="Times New Roman" w:hAnsi="Times New Roman" w:cs="Times New Roman"/>
          <w:sz w:val="28"/>
          <w:szCs w:val="28"/>
          <w:lang w:val="pt-PT"/>
        </w:rPr>
      </w:pPr>
      <w:r>
        <w:rPr>
          <w:rFonts w:ascii="Times New Roman" w:eastAsia="Times New Roman" w:hAnsi="Times New Roman" w:cs="Times New Roman"/>
          <w:sz w:val="28"/>
          <w:szCs w:val="28"/>
          <w:lang w:val="pt-PT"/>
        </w:rPr>
        <w:t>- Tàu cá làm nghề câu: 20.000.000 đồng/tàu cá;</w:t>
      </w:r>
    </w:p>
    <w:p w:rsidR="005B69C3" w:rsidRDefault="00CC4B65">
      <w:pPr>
        <w:spacing w:before="120" w:after="120" w:line="252" w:lineRule="auto"/>
        <w:ind w:firstLine="567"/>
        <w:jc w:val="both"/>
        <w:rPr>
          <w:rFonts w:ascii="Times New Roman" w:eastAsia="Times New Roman" w:hAnsi="Times New Roman" w:cs="Times New Roman"/>
          <w:sz w:val="28"/>
          <w:szCs w:val="28"/>
          <w:lang w:val="pt-PT"/>
        </w:rPr>
      </w:pPr>
      <w:r>
        <w:rPr>
          <w:rFonts w:ascii="Times New Roman" w:eastAsia="Times New Roman" w:hAnsi="Times New Roman" w:cs="Times New Roman"/>
          <w:sz w:val="28"/>
          <w:szCs w:val="28"/>
          <w:lang w:val="pt-PT"/>
        </w:rPr>
        <w:t xml:space="preserve">- Tàu cá làm nghề lồng bẫy, kéo và các nghề khác: </w:t>
      </w:r>
      <w:r>
        <w:rPr>
          <w:rFonts w:ascii="Times New Roman" w:eastAsia="Times New Roman" w:hAnsi="Times New Roman" w:cs="Times New Roman"/>
          <w:sz w:val="28"/>
          <w:szCs w:val="28"/>
          <w:lang w:val="pt-PT"/>
        </w:rPr>
        <w:t>60.000.000 đồng/tàu cá.</w:t>
      </w:r>
    </w:p>
    <w:p w:rsidR="005B69C3" w:rsidRDefault="00CC4B65">
      <w:pPr>
        <w:spacing w:before="120" w:after="120" w:line="252" w:lineRule="auto"/>
        <w:ind w:firstLine="567"/>
        <w:jc w:val="both"/>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b.2) Tàu cá có chiều dài lớn nhất từ 15m đến dưới 24m:</w:t>
      </w:r>
    </w:p>
    <w:p w:rsidR="005B69C3" w:rsidRDefault="00CC4B65">
      <w:pPr>
        <w:spacing w:before="120" w:after="120" w:line="252" w:lineRule="auto"/>
        <w:ind w:firstLine="567"/>
        <w:jc w:val="both"/>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 Tàu cá làm nghề chụp: 80.000.000 đồng/tàu cá;</w:t>
      </w:r>
    </w:p>
    <w:p w:rsidR="005B69C3" w:rsidRDefault="00CC4B65">
      <w:pPr>
        <w:spacing w:before="120" w:after="120" w:line="252" w:lineRule="auto"/>
        <w:ind w:firstLine="567"/>
        <w:jc w:val="both"/>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 Tàu cá làm nghề vây, rê: 70.000.000 đồng/tàu cá;</w:t>
      </w:r>
    </w:p>
    <w:p w:rsidR="005B69C3" w:rsidRDefault="00CC4B65">
      <w:pPr>
        <w:spacing w:before="120" w:after="120" w:line="252" w:lineRule="auto"/>
        <w:ind w:firstLine="567"/>
        <w:jc w:val="both"/>
        <w:rPr>
          <w:rFonts w:ascii="Times New Roman" w:eastAsia="Times New Roman" w:hAnsi="Times New Roman" w:cs="Times New Roman"/>
          <w:sz w:val="28"/>
          <w:szCs w:val="28"/>
          <w:lang w:val="pt-PT"/>
        </w:rPr>
      </w:pPr>
      <w:r>
        <w:rPr>
          <w:rFonts w:ascii="Times New Roman" w:eastAsia="Times New Roman" w:hAnsi="Times New Roman" w:cs="Times New Roman"/>
          <w:sz w:val="28"/>
          <w:szCs w:val="28"/>
          <w:lang w:val="pt-PT"/>
        </w:rPr>
        <w:t>- Tàu cá làm nghề câu: 20.000.000 đồng/tàu cá;</w:t>
      </w:r>
    </w:p>
    <w:p w:rsidR="005B69C3" w:rsidRDefault="00CC4B65">
      <w:pPr>
        <w:spacing w:before="120" w:after="120" w:line="252" w:lineRule="auto"/>
        <w:ind w:firstLine="567"/>
        <w:jc w:val="both"/>
        <w:rPr>
          <w:rFonts w:ascii="Times New Roman" w:eastAsia="Times New Roman" w:hAnsi="Times New Roman" w:cs="Times New Roman"/>
          <w:sz w:val="28"/>
          <w:szCs w:val="28"/>
          <w:lang w:val="pt-PT"/>
        </w:rPr>
      </w:pPr>
      <w:r>
        <w:rPr>
          <w:rFonts w:ascii="Times New Roman" w:eastAsia="Times New Roman" w:hAnsi="Times New Roman" w:cs="Times New Roman"/>
          <w:sz w:val="28"/>
          <w:szCs w:val="28"/>
          <w:lang w:val="pt-PT"/>
        </w:rPr>
        <w:t>- Tàu cá làm nghề lồng bẫy, kéo</w:t>
      </w:r>
      <w:r>
        <w:rPr>
          <w:rFonts w:ascii="Times New Roman" w:eastAsia="Times New Roman" w:hAnsi="Times New Roman" w:cs="Times New Roman"/>
          <w:sz w:val="28"/>
          <w:szCs w:val="28"/>
          <w:lang w:val="pt-PT"/>
        </w:rPr>
        <w:t xml:space="preserve"> và các nghề khác: 50.000.000 đồng/tàu cá.</w:t>
      </w:r>
    </w:p>
    <w:p w:rsidR="005B69C3" w:rsidRDefault="00CC4B65">
      <w:pPr>
        <w:spacing w:before="120" w:after="120" w:line="252" w:lineRule="auto"/>
        <w:ind w:firstLine="567"/>
        <w:jc w:val="both"/>
        <w:rPr>
          <w:rFonts w:ascii="Times New Roman" w:eastAsia="Times New Roman" w:hAnsi="Times New Roman" w:cs="Times New Roman"/>
          <w:spacing w:val="-8"/>
          <w:sz w:val="28"/>
          <w:szCs w:val="28"/>
          <w:lang w:val="pt-PT"/>
        </w:rPr>
      </w:pPr>
      <w:r>
        <w:rPr>
          <w:rFonts w:ascii="Times New Roman" w:eastAsia="Times New Roman" w:hAnsi="Times New Roman" w:cs="Times New Roman"/>
          <w:spacing w:val="-8"/>
          <w:sz w:val="28"/>
          <w:szCs w:val="28"/>
          <w:lang w:val="pt-PT"/>
        </w:rPr>
        <w:t>b.3) Tàu cá có chiều dài lớn nhất từ 12m đến dưới 15m:</w:t>
      </w:r>
      <w:r>
        <w:rPr>
          <w:rFonts w:ascii="Times New Roman" w:hAnsi="Times New Roman" w:cs="Times New Roman"/>
          <w:spacing w:val="-8"/>
          <w:sz w:val="28"/>
          <w:szCs w:val="28"/>
          <w:lang w:val="pt-PT"/>
        </w:rPr>
        <w:t xml:space="preserve"> </w:t>
      </w:r>
      <w:r>
        <w:rPr>
          <w:rFonts w:ascii="Times New Roman" w:eastAsia="Times New Roman" w:hAnsi="Times New Roman" w:cs="Times New Roman"/>
          <w:spacing w:val="-8"/>
          <w:sz w:val="28"/>
          <w:szCs w:val="28"/>
          <w:lang w:val="pt-PT"/>
        </w:rPr>
        <w:t>2</w:t>
      </w:r>
      <w:r>
        <w:rPr>
          <w:rFonts w:ascii="Times New Roman" w:hAnsi="Times New Roman" w:cs="Times New Roman"/>
          <w:spacing w:val="-8"/>
          <w:sz w:val="28"/>
          <w:szCs w:val="28"/>
          <w:lang w:val="pt-PT"/>
        </w:rPr>
        <w:t>0</w:t>
      </w:r>
      <w:r>
        <w:rPr>
          <w:rFonts w:ascii="Times New Roman" w:eastAsia="Times New Roman" w:hAnsi="Times New Roman" w:cs="Times New Roman"/>
          <w:spacing w:val="-8"/>
          <w:sz w:val="28"/>
          <w:szCs w:val="28"/>
          <w:lang w:val="pt-PT"/>
        </w:rPr>
        <w:t>.000.000 đồng/tàu cá.</w:t>
      </w:r>
    </w:p>
    <w:p w:rsidR="005B69C3" w:rsidRDefault="00CC4B65">
      <w:pPr>
        <w:spacing w:before="120" w:after="120" w:line="252" w:lineRule="auto"/>
        <w:ind w:firstLine="567"/>
        <w:jc w:val="both"/>
        <w:rPr>
          <w:rFonts w:ascii="Times New Roman" w:eastAsia="Times New Roman" w:hAnsi="Times New Roman" w:cs="Times New Roman"/>
          <w:spacing w:val="-4"/>
          <w:sz w:val="28"/>
          <w:szCs w:val="28"/>
          <w:lang w:val="pt-PT"/>
        </w:rPr>
      </w:pPr>
      <w:r>
        <w:rPr>
          <w:rFonts w:ascii="Times New Roman" w:eastAsia="Times New Roman" w:hAnsi="Times New Roman" w:cs="Times New Roman"/>
          <w:spacing w:val="-4"/>
          <w:sz w:val="28"/>
          <w:szCs w:val="28"/>
          <w:lang w:val="pt-PT"/>
        </w:rPr>
        <w:t xml:space="preserve">b.4) Tàu cá có chiều dài lớn nhất từ 6m đến dưới 12m: 5.000.000 đồng/tàu cá. </w:t>
      </w:r>
    </w:p>
    <w:p w:rsidR="005B69C3" w:rsidRDefault="00CC4B65">
      <w:pPr>
        <w:spacing w:before="120" w:after="120" w:line="252" w:lineRule="auto"/>
        <w:ind w:firstLine="567"/>
        <w:jc w:val="both"/>
        <w:rPr>
          <w:rFonts w:ascii="Times New Roman" w:eastAsia="Times New Roman" w:hAnsi="Times New Roman" w:cs="Times New Roman"/>
          <w:sz w:val="28"/>
          <w:szCs w:val="28"/>
          <w:lang w:val="pt-PT"/>
        </w:rPr>
      </w:pPr>
      <w:r>
        <w:rPr>
          <w:rFonts w:ascii="Times New Roman" w:eastAsia="Times New Roman" w:hAnsi="Times New Roman" w:cs="Times New Roman"/>
          <w:sz w:val="28"/>
          <w:szCs w:val="28"/>
          <w:lang w:val="pt-PT"/>
        </w:rPr>
        <w:t>3</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pt-PT"/>
        </w:rPr>
        <w:t xml:space="preserve"> Mức hỗ trợ thiệt hại rất nặng: </w:t>
      </w:r>
      <w:r>
        <w:rPr>
          <w:rFonts w:ascii="Times New Roman" w:hAnsi="Times New Roman" w:cs="Times New Roman"/>
          <w:sz w:val="28"/>
          <w:szCs w:val="28"/>
          <w:lang w:val="pt-PT"/>
        </w:rPr>
        <w:t>B</w:t>
      </w:r>
      <w:r>
        <w:rPr>
          <w:rFonts w:ascii="Times New Roman" w:hAnsi="Times New Roman" w:cs="Times New Roman"/>
          <w:sz w:val="28"/>
          <w:szCs w:val="28"/>
          <w:lang w:val="pt-PT"/>
        </w:rPr>
        <w:t>ằ</w:t>
      </w:r>
      <w:r>
        <w:rPr>
          <w:rFonts w:ascii="Times New Roman" w:hAnsi="Times New Roman" w:cs="Times New Roman"/>
          <w:sz w:val="28"/>
          <w:szCs w:val="28"/>
          <w:lang w:val="pt-PT"/>
        </w:rPr>
        <w:t>ng 70% m</w:t>
      </w:r>
      <w:r>
        <w:rPr>
          <w:rFonts w:ascii="Times New Roman" w:hAnsi="Times New Roman" w:cs="Times New Roman"/>
          <w:sz w:val="28"/>
          <w:szCs w:val="28"/>
          <w:lang w:val="pt-PT"/>
        </w:rPr>
        <w:t>ứ</w:t>
      </w:r>
      <w:r>
        <w:rPr>
          <w:rFonts w:ascii="Times New Roman" w:hAnsi="Times New Roman" w:cs="Times New Roman"/>
          <w:sz w:val="28"/>
          <w:szCs w:val="28"/>
          <w:lang w:val="pt-PT"/>
        </w:rPr>
        <w:t>c h</w:t>
      </w:r>
      <w:r>
        <w:rPr>
          <w:rFonts w:ascii="Times New Roman" w:hAnsi="Times New Roman" w:cs="Times New Roman"/>
          <w:sz w:val="28"/>
          <w:szCs w:val="28"/>
          <w:lang w:val="pt-PT"/>
        </w:rPr>
        <w:t>ỗ</w:t>
      </w:r>
      <w:r>
        <w:rPr>
          <w:rFonts w:ascii="Times New Roman" w:hAnsi="Times New Roman" w:cs="Times New Roman"/>
          <w:sz w:val="28"/>
          <w:szCs w:val="28"/>
          <w:lang w:val="pt-PT"/>
        </w:rPr>
        <w:t xml:space="preserve"> tr</w:t>
      </w:r>
      <w:r>
        <w:rPr>
          <w:rFonts w:ascii="Times New Roman" w:hAnsi="Times New Roman" w:cs="Times New Roman"/>
          <w:sz w:val="28"/>
          <w:szCs w:val="28"/>
          <w:lang w:val="pt-PT"/>
        </w:rPr>
        <w:t>ợ</w:t>
      </w:r>
      <w:r>
        <w:rPr>
          <w:rFonts w:ascii="Times New Roman" w:hAnsi="Times New Roman" w:cs="Times New Roman"/>
          <w:sz w:val="28"/>
          <w:szCs w:val="28"/>
          <w:lang w:val="pt-PT"/>
        </w:rPr>
        <w:t xml:space="preserve"> th</w:t>
      </w:r>
      <w:r>
        <w:rPr>
          <w:rFonts w:ascii="Times New Roman" w:hAnsi="Times New Roman" w:cs="Times New Roman"/>
          <w:sz w:val="28"/>
          <w:szCs w:val="28"/>
          <w:lang w:val="pt-PT"/>
        </w:rPr>
        <w:t>i</w:t>
      </w:r>
      <w:r>
        <w:rPr>
          <w:rFonts w:ascii="Times New Roman" w:hAnsi="Times New Roman" w:cs="Times New Roman"/>
          <w:sz w:val="28"/>
          <w:szCs w:val="28"/>
          <w:lang w:val="pt-PT"/>
        </w:rPr>
        <w:t>ệ</w:t>
      </w:r>
      <w:r>
        <w:rPr>
          <w:rFonts w:ascii="Times New Roman" w:hAnsi="Times New Roman" w:cs="Times New Roman"/>
          <w:sz w:val="28"/>
          <w:szCs w:val="28"/>
          <w:lang w:val="pt-PT"/>
        </w:rPr>
        <w:t>t h</w:t>
      </w:r>
      <w:r>
        <w:rPr>
          <w:rFonts w:ascii="Times New Roman" w:hAnsi="Times New Roman" w:cs="Times New Roman"/>
          <w:sz w:val="28"/>
          <w:szCs w:val="28"/>
          <w:lang w:val="pt-PT"/>
        </w:rPr>
        <w:t>ạ</w:t>
      </w:r>
      <w:r>
        <w:rPr>
          <w:rFonts w:ascii="Times New Roman" w:hAnsi="Times New Roman" w:cs="Times New Roman"/>
          <w:sz w:val="28"/>
          <w:szCs w:val="28"/>
          <w:lang w:val="pt-PT"/>
        </w:rPr>
        <w:t>i hoàn toàn quy đ</w:t>
      </w:r>
      <w:r>
        <w:rPr>
          <w:rFonts w:ascii="Times New Roman" w:hAnsi="Times New Roman" w:cs="Times New Roman"/>
          <w:sz w:val="28"/>
          <w:szCs w:val="28"/>
          <w:lang w:val="pt-PT"/>
        </w:rPr>
        <w:t>ị</w:t>
      </w:r>
      <w:r>
        <w:rPr>
          <w:rFonts w:ascii="Times New Roman" w:hAnsi="Times New Roman" w:cs="Times New Roman"/>
          <w:sz w:val="28"/>
          <w:szCs w:val="28"/>
          <w:lang w:val="pt-PT"/>
        </w:rPr>
        <w:t>nh t</w:t>
      </w:r>
      <w:r>
        <w:rPr>
          <w:rFonts w:ascii="Times New Roman" w:hAnsi="Times New Roman" w:cs="Times New Roman"/>
          <w:sz w:val="28"/>
          <w:szCs w:val="28"/>
          <w:lang w:val="pt-PT"/>
        </w:rPr>
        <w:t>ạ</w:t>
      </w:r>
      <w:r>
        <w:rPr>
          <w:rFonts w:ascii="Times New Roman" w:hAnsi="Times New Roman" w:cs="Times New Roman"/>
          <w:sz w:val="28"/>
          <w:szCs w:val="28"/>
          <w:lang w:val="pt-PT"/>
        </w:rPr>
        <w:t>i kho</w:t>
      </w:r>
      <w:r>
        <w:rPr>
          <w:rFonts w:ascii="Times New Roman" w:hAnsi="Times New Roman" w:cs="Times New Roman"/>
          <w:sz w:val="28"/>
          <w:szCs w:val="28"/>
          <w:lang w:val="pt-PT"/>
        </w:rPr>
        <w:t>ả</w:t>
      </w:r>
      <w:r>
        <w:rPr>
          <w:rFonts w:ascii="Times New Roman" w:hAnsi="Times New Roman" w:cs="Times New Roman"/>
          <w:sz w:val="28"/>
          <w:szCs w:val="28"/>
          <w:lang w:val="pt-PT"/>
        </w:rPr>
        <w:t>n 2 Đi</w:t>
      </w:r>
      <w:r>
        <w:rPr>
          <w:rFonts w:ascii="Times New Roman" w:hAnsi="Times New Roman" w:cs="Times New Roman"/>
          <w:sz w:val="28"/>
          <w:szCs w:val="28"/>
          <w:lang w:val="pt-PT"/>
        </w:rPr>
        <w:t>ề</w:t>
      </w:r>
      <w:r>
        <w:rPr>
          <w:rFonts w:ascii="Times New Roman" w:hAnsi="Times New Roman" w:cs="Times New Roman"/>
          <w:sz w:val="28"/>
          <w:szCs w:val="28"/>
          <w:lang w:val="pt-PT"/>
        </w:rPr>
        <w:t>u này.</w:t>
      </w:r>
    </w:p>
    <w:p w:rsidR="005B69C3" w:rsidRDefault="00CC4B65">
      <w:pPr>
        <w:spacing w:before="120" w:after="120" w:line="252" w:lineRule="auto"/>
        <w:ind w:firstLine="567"/>
        <w:jc w:val="both"/>
        <w:rPr>
          <w:rFonts w:ascii="Times New Roman" w:eastAsia="Times New Roman" w:hAnsi="Times New Roman" w:cs="Times New Roman"/>
          <w:sz w:val="28"/>
          <w:szCs w:val="28"/>
          <w:lang w:val="pt-PT"/>
        </w:rPr>
      </w:pPr>
      <w:r>
        <w:rPr>
          <w:rFonts w:ascii="Times New Roman" w:eastAsia="Times New Roman" w:hAnsi="Times New Roman" w:cs="Times New Roman"/>
          <w:sz w:val="28"/>
          <w:szCs w:val="28"/>
          <w:lang w:val="pt-PT"/>
        </w:rPr>
        <w:t xml:space="preserve">4. Mức hỗ trợ thiệt hại nặng: </w:t>
      </w:r>
      <w:r>
        <w:rPr>
          <w:rFonts w:ascii="Times New Roman" w:hAnsi="Times New Roman" w:cs="Times New Roman"/>
          <w:sz w:val="28"/>
          <w:szCs w:val="28"/>
          <w:lang w:val="pt-PT"/>
        </w:rPr>
        <w:t>B</w:t>
      </w:r>
      <w:r>
        <w:rPr>
          <w:rFonts w:ascii="Times New Roman" w:hAnsi="Times New Roman" w:cs="Times New Roman"/>
          <w:sz w:val="28"/>
          <w:szCs w:val="28"/>
          <w:lang w:val="pt-PT"/>
        </w:rPr>
        <w:t>ằ</w:t>
      </w:r>
      <w:r>
        <w:rPr>
          <w:rFonts w:ascii="Times New Roman" w:hAnsi="Times New Roman" w:cs="Times New Roman"/>
          <w:sz w:val="28"/>
          <w:szCs w:val="28"/>
          <w:lang w:val="pt-PT"/>
        </w:rPr>
        <w:t>ng 50% m</w:t>
      </w:r>
      <w:r>
        <w:rPr>
          <w:rFonts w:ascii="Times New Roman" w:hAnsi="Times New Roman" w:cs="Times New Roman"/>
          <w:sz w:val="28"/>
          <w:szCs w:val="28"/>
          <w:lang w:val="pt-PT"/>
        </w:rPr>
        <w:t>ứ</w:t>
      </w:r>
      <w:r>
        <w:rPr>
          <w:rFonts w:ascii="Times New Roman" w:hAnsi="Times New Roman" w:cs="Times New Roman"/>
          <w:sz w:val="28"/>
          <w:szCs w:val="28"/>
          <w:lang w:val="pt-PT"/>
        </w:rPr>
        <w:t>c h</w:t>
      </w:r>
      <w:r>
        <w:rPr>
          <w:rFonts w:ascii="Times New Roman" w:hAnsi="Times New Roman" w:cs="Times New Roman"/>
          <w:sz w:val="28"/>
          <w:szCs w:val="28"/>
          <w:lang w:val="pt-PT"/>
        </w:rPr>
        <w:t>ỗ</w:t>
      </w:r>
      <w:r>
        <w:rPr>
          <w:rFonts w:ascii="Times New Roman" w:hAnsi="Times New Roman" w:cs="Times New Roman"/>
          <w:sz w:val="28"/>
          <w:szCs w:val="28"/>
          <w:lang w:val="pt-PT"/>
        </w:rPr>
        <w:t xml:space="preserve"> tr</w:t>
      </w:r>
      <w:r>
        <w:rPr>
          <w:rFonts w:ascii="Times New Roman" w:hAnsi="Times New Roman" w:cs="Times New Roman"/>
          <w:sz w:val="28"/>
          <w:szCs w:val="28"/>
          <w:lang w:val="pt-PT"/>
        </w:rPr>
        <w:t>ợ</w:t>
      </w:r>
      <w:r>
        <w:rPr>
          <w:rFonts w:ascii="Times New Roman" w:hAnsi="Times New Roman" w:cs="Times New Roman"/>
          <w:sz w:val="28"/>
          <w:szCs w:val="28"/>
          <w:lang w:val="pt-PT"/>
        </w:rPr>
        <w:t xml:space="preserve"> thi</w:t>
      </w:r>
      <w:r>
        <w:rPr>
          <w:rFonts w:ascii="Times New Roman" w:hAnsi="Times New Roman" w:cs="Times New Roman"/>
          <w:sz w:val="28"/>
          <w:szCs w:val="28"/>
          <w:lang w:val="pt-PT"/>
        </w:rPr>
        <w:t>ệ</w:t>
      </w:r>
      <w:r>
        <w:rPr>
          <w:rFonts w:ascii="Times New Roman" w:hAnsi="Times New Roman" w:cs="Times New Roman"/>
          <w:sz w:val="28"/>
          <w:szCs w:val="28"/>
          <w:lang w:val="pt-PT"/>
        </w:rPr>
        <w:t>t h</w:t>
      </w:r>
      <w:r>
        <w:rPr>
          <w:rFonts w:ascii="Times New Roman" w:hAnsi="Times New Roman" w:cs="Times New Roman"/>
          <w:sz w:val="28"/>
          <w:szCs w:val="28"/>
          <w:lang w:val="pt-PT"/>
        </w:rPr>
        <w:t>ạ</w:t>
      </w:r>
      <w:r>
        <w:rPr>
          <w:rFonts w:ascii="Times New Roman" w:hAnsi="Times New Roman" w:cs="Times New Roman"/>
          <w:sz w:val="28"/>
          <w:szCs w:val="28"/>
          <w:lang w:val="pt-PT"/>
        </w:rPr>
        <w:t>i hoàn toàn quy đ</w:t>
      </w:r>
      <w:r>
        <w:rPr>
          <w:rFonts w:ascii="Times New Roman" w:hAnsi="Times New Roman" w:cs="Times New Roman"/>
          <w:sz w:val="28"/>
          <w:szCs w:val="28"/>
          <w:lang w:val="pt-PT"/>
        </w:rPr>
        <w:t>ị</w:t>
      </w:r>
      <w:r>
        <w:rPr>
          <w:rFonts w:ascii="Times New Roman" w:hAnsi="Times New Roman" w:cs="Times New Roman"/>
          <w:sz w:val="28"/>
          <w:szCs w:val="28"/>
          <w:lang w:val="pt-PT"/>
        </w:rPr>
        <w:t>nh t</w:t>
      </w:r>
      <w:r>
        <w:rPr>
          <w:rFonts w:ascii="Times New Roman" w:hAnsi="Times New Roman" w:cs="Times New Roman"/>
          <w:sz w:val="28"/>
          <w:szCs w:val="28"/>
          <w:lang w:val="pt-PT"/>
        </w:rPr>
        <w:t>ạ</w:t>
      </w:r>
      <w:r>
        <w:rPr>
          <w:rFonts w:ascii="Times New Roman" w:hAnsi="Times New Roman" w:cs="Times New Roman"/>
          <w:sz w:val="28"/>
          <w:szCs w:val="28"/>
          <w:lang w:val="pt-PT"/>
        </w:rPr>
        <w:t>i kho</w:t>
      </w:r>
      <w:r>
        <w:rPr>
          <w:rFonts w:ascii="Times New Roman" w:hAnsi="Times New Roman" w:cs="Times New Roman"/>
          <w:sz w:val="28"/>
          <w:szCs w:val="28"/>
          <w:lang w:val="pt-PT"/>
        </w:rPr>
        <w:t>ả</w:t>
      </w:r>
      <w:r>
        <w:rPr>
          <w:rFonts w:ascii="Times New Roman" w:hAnsi="Times New Roman" w:cs="Times New Roman"/>
          <w:sz w:val="28"/>
          <w:szCs w:val="28"/>
          <w:lang w:val="pt-PT"/>
        </w:rPr>
        <w:t>n 2 Đi</w:t>
      </w:r>
      <w:r>
        <w:rPr>
          <w:rFonts w:ascii="Times New Roman" w:hAnsi="Times New Roman" w:cs="Times New Roman"/>
          <w:sz w:val="28"/>
          <w:szCs w:val="28"/>
          <w:lang w:val="pt-PT"/>
        </w:rPr>
        <w:t>ề</w:t>
      </w:r>
      <w:r>
        <w:rPr>
          <w:rFonts w:ascii="Times New Roman" w:hAnsi="Times New Roman" w:cs="Times New Roman"/>
          <w:sz w:val="28"/>
          <w:szCs w:val="28"/>
          <w:lang w:val="pt-PT"/>
        </w:rPr>
        <w:t>u này.</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de-DE"/>
        </w:rPr>
        <w:lastRenderedPageBreak/>
        <w:t>Điều 6. Trình tự, thủ tục thực hiện</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Đánh giá thiệt hại: </w:t>
      </w:r>
    </w:p>
    <w:p w:rsidR="005B69C3" w:rsidRDefault="00CC4B65">
      <w:pPr>
        <w:spacing w:before="120" w:after="120" w:line="252" w:lineRule="auto"/>
        <w:ind w:firstLine="567"/>
        <w:jc w:val="both"/>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t xml:space="preserve">Khi xảy ra thiệt hại do thiên tai gây ra đối với tàu cá hoặc sau khi nhận được thông báo của người dân, Ủy ban nhân dân cấp xã </w:t>
      </w:r>
      <w:r>
        <w:rPr>
          <w:rFonts w:ascii="Times New Roman" w:eastAsia="Times New Roman" w:hAnsi="Times New Roman" w:cs="Times New Roman"/>
          <w:bCs/>
          <w:spacing w:val="-2"/>
          <w:sz w:val="28"/>
          <w:szCs w:val="28"/>
          <w:lang w:val="de-DE"/>
        </w:rPr>
        <w:t>chủ trì, phối hợp với các đơn vị liên quan lập biên</w:t>
      </w:r>
      <w:r>
        <w:rPr>
          <w:rFonts w:ascii="Times New Roman" w:eastAsia="Times New Roman" w:hAnsi="Times New Roman" w:cs="Times New Roman"/>
          <w:spacing w:val="-2"/>
          <w:sz w:val="28"/>
          <w:szCs w:val="28"/>
        </w:rPr>
        <w:t xml:space="preserve"> bản (theo mẫu số 01 kèm theo) xác minh, đánh giá thiệt hại theo quy định tại </w:t>
      </w:r>
      <w:r>
        <w:rPr>
          <w:rFonts w:ascii="Times New Roman" w:eastAsia="Times New Roman" w:hAnsi="Times New Roman" w:cs="Times New Roman"/>
          <w:spacing w:val="-2"/>
          <w:sz w:val="28"/>
          <w:szCs w:val="28"/>
        </w:rPr>
        <w:t>Thông tư Liên tịch số 43/2015/TTLT-BNNPTNT-BKHĐT ngày 23</w:t>
      </w:r>
      <w:r>
        <w:rPr>
          <w:rFonts w:ascii="Times New Roman" w:eastAsia="Times New Roman" w:hAnsi="Times New Roman" w:cs="Times New Roman"/>
          <w:spacing w:val="-2"/>
          <w:sz w:val="28"/>
          <w:szCs w:val="28"/>
          <w:lang w:val="en-US"/>
        </w:rPr>
        <w:t xml:space="preserve"> tháng </w:t>
      </w:r>
      <w:r>
        <w:rPr>
          <w:rFonts w:ascii="Times New Roman" w:eastAsia="Times New Roman" w:hAnsi="Times New Roman" w:cs="Times New Roman"/>
          <w:spacing w:val="-2"/>
          <w:sz w:val="28"/>
          <w:szCs w:val="28"/>
        </w:rPr>
        <w:t>11</w:t>
      </w:r>
      <w:r>
        <w:rPr>
          <w:rFonts w:ascii="Times New Roman" w:eastAsia="Times New Roman" w:hAnsi="Times New Roman" w:cs="Times New Roman"/>
          <w:spacing w:val="-2"/>
          <w:sz w:val="28"/>
          <w:szCs w:val="28"/>
          <w:lang w:val="en-US"/>
        </w:rPr>
        <w:t xml:space="preserve"> năm </w:t>
      </w:r>
      <w:r>
        <w:rPr>
          <w:rFonts w:ascii="Times New Roman" w:eastAsia="Times New Roman" w:hAnsi="Times New Roman" w:cs="Times New Roman"/>
          <w:spacing w:val="-2"/>
          <w:sz w:val="28"/>
          <w:szCs w:val="28"/>
        </w:rPr>
        <w:t>2015 của Bộ Nông nghiệp và P</w:t>
      </w:r>
      <w:r>
        <w:rPr>
          <w:rFonts w:ascii="Times New Roman" w:eastAsia="Times New Roman" w:hAnsi="Times New Roman" w:cs="Times New Roman"/>
          <w:spacing w:val="-2"/>
          <w:sz w:val="28"/>
          <w:szCs w:val="28"/>
          <w:lang w:val="en-US"/>
        </w:rPr>
        <w:t>hát triển nông thôn</w:t>
      </w:r>
      <w:r>
        <w:rPr>
          <w:rFonts w:ascii="Times New Roman" w:eastAsia="Times New Roman" w:hAnsi="Times New Roman" w:cs="Times New Roman"/>
          <w:spacing w:val="-2"/>
          <w:sz w:val="28"/>
          <w:szCs w:val="28"/>
        </w:rPr>
        <w:t xml:space="preserve"> và Bộ Kế hoạch và Đầu tư về việc hướng dẫn thống kê, đánh giá thiệt hại do thiên tai gây ra.</w:t>
      </w:r>
    </w:p>
    <w:p w:rsidR="005B69C3" w:rsidRDefault="00CC4B65">
      <w:pPr>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Trình tự thực hiện:</w:t>
      </w:r>
    </w:p>
    <w:p w:rsidR="005B69C3" w:rsidRDefault="00CC4B65">
      <w:pPr>
        <w:shd w:val="clear" w:color="auto" w:fill="FFFFFF"/>
        <w:spacing w:before="120" w:after="120" w:line="252" w:lineRule="auto"/>
        <w:ind w:firstLine="567"/>
        <w:jc w:val="both"/>
        <w:rPr>
          <w:rFonts w:ascii="Times New Roman" w:eastAsia="Times New Roman" w:hAnsi="Times New Roman" w:cs="Times New Roman"/>
          <w:bCs/>
          <w:sz w:val="28"/>
          <w:szCs w:val="28"/>
          <w:lang w:val="de-DE"/>
        </w:rPr>
      </w:pPr>
      <w:r>
        <w:rPr>
          <w:rFonts w:ascii="Times New Roman" w:eastAsia="Times New Roman" w:hAnsi="Times New Roman" w:cs="Times New Roman"/>
          <w:bCs/>
          <w:sz w:val="28"/>
          <w:szCs w:val="28"/>
          <w:lang w:val="de-DE"/>
        </w:rPr>
        <w:t>a) Bước 1: Tổ chức, hộ</w:t>
      </w:r>
      <w:r>
        <w:rPr>
          <w:rFonts w:ascii="Times New Roman" w:eastAsia="Times New Roman" w:hAnsi="Times New Roman" w:cs="Times New Roman"/>
          <w:bCs/>
          <w:sz w:val="28"/>
          <w:szCs w:val="28"/>
          <w:lang w:val="de-DE"/>
        </w:rPr>
        <w:t xml:space="preserve"> gia đình, cá nhân gửi (trực tiếp hoặc qua dịch vụ bưu chính công ích hoặc qua hệ thống dịch vụ công trực tuyến) 01 đơn đề nghị hỗ trợ </w:t>
      </w:r>
      <w:r>
        <w:rPr>
          <w:rFonts w:ascii="Times New Roman" w:eastAsia="Times New Roman" w:hAnsi="Times New Roman" w:cs="Times New Roman"/>
          <w:sz w:val="28"/>
          <w:szCs w:val="28"/>
          <w:lang w:val="de-DE"/>
        </w:rPr>
        <w:t xml:space="preserve">(theo mẫu số 02 kèm theo) </w:t>
      </w:r>
      <w:r>
        <w:rPr>
          <w:rFonts w:ascii="Times New Roman" w:eastAsia="Times New Roman" w:hAnsi="Times New Roman" w:cs="Times New Roman"/>
          <w:bCs/>
          <w:sz w:val="28"/>
          <w:szCs w:val="28"/>
          <w:lang w:val="de-DE"/>
        </w:rPr>
        <w:t>tại Bộ phận Tiếp nhận và trả kết quả các cấp. Sau khi tiếp nhận hồ sơ đầy đủ, hợp lệ, Bộ phận T</w:t>
      </w:r>
      <w:r>
        <w:rPr>
          <w:rFonts w:ascii="Times New Roman" w:eastAsia="Times New Roman" w:hAnsi="Times New Roman" w:cs="Times New Roman"/>
          <w:bCs/>
          <w:sz w:val="28"/>
          <w:szCs w:val="28"/>
          <w:lang w:val="de-DE"/>
        </w:rPr>
        <w:t>iếp nhận và trả kết quả các cấp có trách nhiệm gửi hồ sơ đến Bộ phận Tiếp nhận và trả kết quả thuộc Ủy ban nhân dân cấp xã nơi tổ chức, hộ gia đình, cá nhân đăng ký trụ sở/thường trú.</w:t>
      </w:r>
    </w:p>
    <w:p w:rsidR="005B69C3" w:rsidRDefault="00CC4B65">
      <w:pPr>
        <w:shd w:val="clear" w:color="auto" w:fill="FFFFFF"/>
        <w:spacing w:before="120" w:after="120" w:line="252" w:lineRule="auto"/>
        <w:ind w:firstLine="567"/>
        <w:jc w:val="both"/>
        <w:rPr>
          <w:rFonts w:ascii="Times New Roman" w:eastAsia="Times New Roman" w:hAnsi="Times New Roman" w:cs="Times New Roman"/>
          <w:bCs/>
          <w:sz w:val="28"/>
          <w:szCs w:val="28"/>
          <w:lang w:val="de-DE"/>
        </w:rPr>
      </w:pPr>
      <w:r>
        <w:rPr>
          <w:rFonts w:ascii="Times New Roman" w:eastAsia="Times New Roman" w:hAnsi="Times New Roman" w:cs="Times New Roman"/>
          <w:bCs/>
          <w:sz w:val="28"/>
          <w:szCs w:val="28"/>
          <w:lang w:val="de-DE"/>
        </w:rPr>
        <w:t>b) Bước 2: Trong thời gian 10 ngày làm việc kể từ ngày nhận đủ hồ sơ hợp</w:t>
      </w:r>
      <w:r>
        <w:rPr>
          <w:rFonts w:ascii="Times New Roman" w:eastAsia="Times New Roman" w:hAnsi="Times New Roman" w:cs="Times New Roman"/>
          <w:bCs/>
          <w:sz w:val="28"/>
          <w:szCs w:val="28"/>
          <w:lang w:val="de-DE"/>
        </w:rPr>
        <w:t xml:space="preserve"> lệ, Chủ tịch Ủy ban nhân dân cấp xã giao Phòng Kinh tế (hoặc Phòng Kinh tế, Hạ tầng và Đô thị) chủ trì, phối hợp với các đơn vị liên quan, thực hiện thẩm định hồ sơ; báo cáo kết quả thẩm định. </w:t>
      </w:r>
    </w:p>
    <w:p w:rsidR="005B69C3" w:rsidRDefault="00CC4B65">
      <w:pPr>
        <w:shd w:val="clear" w:color="auto" w:fill="FFFFFF"/>
        <w:spacing w:before="120" w:after="120" w:line="252" w:lineRule="auto"/>
        <w:ind w:firstLine="567"/>
        <w:jc w:val="both"/>
        <w:rPr>
          <w:rFonts w:ascii="Times New Roman" w:eastAsia="Times New Roman" w:hAnsi="Times New Roman" w:cs="Times New Roman"/>
          <w:bCs/>
          <w:sz w:val="28"/>
          <w:szCs w:val="28"/>
          <w:lang w:val="de-DE"/>
        </w:rPr>
      </w:pPr>
      <w:r>
        <w:rPr>
          <w:rFonts w:ascii="Times New Roman" w:eastAsia="Times New Roman" w:hAnsi="Times New Roman" w:cs="Times New Roman"/>
          <w:bCs/>
          <w:sz w:val="28"/>
          <w:szCs w:val="28"/>
          <w:lang w:val="de-DE"/>
        </w:rPr>
        <w:t xml:space="preserve">c) Bước 3: </w:t>
      </w:r>
      <w:r>
        <w:rPr>
          <w:rFonts w:ascii="Times New Roman" w:eastAsia="Times New Roman" w:hAnsi="Times New Roman" w:cs="Times New Roman"/>
          <w:bCs/>
          <w:spacing w:val="-2"/>
          <w:sz w:val="28"/>
          <w:szCs w:val="28"/>
          <w:lang w:val="de-DE"/>
        </w:rPr>
        <w:t xml:space="preserve">Trong thời hạn 02 ngày làm việc kể từ ngày có báo </w:t>
      </w:r>
      <w:r>
        <w:rPr>
          <w:rFonts w:ascii="Times New Roman" w:eastAsia="Times New Roman" w:hAnsi="Times New Roman" w:cs="Times New Roman"/>
          <w:bCs/>
          <w:spacing w:val="-2"/>
          <w:sz w:val="28"/>
          <w:szCs w:val="28"/>
          <w:lang w:val="de-DE"/>
        </w:rPr>
        <w:t>cáo kết quả thẩm định và đề xuất của Phòng Kinh tế (hoặc Phòng Kinh tế, Hạ tầng và Đô thị):</w:t>
      </w:r>
    </w:p>
    <w:p w:rsidR="005B69C3" w:rsidRDefault="00CC4B65">
      <w:pPr>
        <w:shd w:val="clear" w:color="auto" w:fill="FFFFFF"/>
        <w:spacing w:before="120" w:after="120" w:line="252" w:lineRule="auto"/>
        <w:ind w:firstLine="567"/>
        <w:jc w:val="both"/>
        <w:rPr>
          <w:rFonts w:ascii="Times New Roman" w:eastAsia="Times New Roman" w:hAnsi="Times New Roman" w:cs="Times New Roman"/>
          <w:bCs/>
          <w:sz w:val="28"/>
          <w:szCs w:val="28"/>
          <w:highlight w:val="yellow"/>
          <w:lang w:val="de-DE"/>
        </w:rPr>
      </w:pPr>
      <w:r>
        <w:rPr>
          <w:rFonts w:ascii="Times New Roman" w:eastAsia="Times New Roman" w:hAnsi="Times New Roman" w:cs="Times New Roman"/>
          <w:bCs/>
          <w:sz w:val="28"/>
          <w:szCs w:val="28"/>
          <w:lang w:val="de-DE"/>
        </w:rPr>
        <w:t>- Trường hợp kết quả thẩm định hồ sơ không đủ điều kiện hỗ trợ, Chủ tịch Ủy ban nhân dân cấp xã có văn bản thông báo cho tổ chức, hộ gia đình, cá nhân, trong đó nêu</w:t>
      </w:r>
      <w:r>
        <w:rPr>
          <w:rFonts w:ascii="Times New Roman" w:eastAsia="Times New Roman" w:hAnsi="Times New Roman" w:cs="Times New Roman"/>
          <w:bCs/>
          <w:sz w:val="28"/>
          <w:szCs w:val="28"/>
          <w:lang w:val="de-DE"/>
        </w:rPr>
        <w:t xml:space="preserve"> rõ lý do.</w:t>
      </w:r>
    </w:p>
    <w:p w:rsidR="005B69C3" w:rsidRDefault="00CC4B65">
      <w:pPr>
        <w:shd w:val="clear" w:color="auto" w:fill="FFFFFF"/>
        <w:spacing w:before="120" w:after="120" w:line="252" w:lineRule="auto"/>
        <w:ind w:firstLine="567"/>
        <w:jc w:val="both"/>
        <w:rPr>
          <w:rFonts w:ascii="Times New Roman" w:eastAsia="Times New Roman" w:hAnsi="Times New Roman" w:cs="Times New Roman"/>
          <w:bCs/>
          <w:sz w:val="28"/>
          <w:szCs w:val="28"/>
          <w:lang w:val="de-DE"/>
        </w:rPr>
      </w:pPr>
      <w:r>
        <w:rPr>
          <w:rFonts w:ascii="Times New Roman" w:eastAsia="Times New Roman" w:hAnsi="Times New Roman" w:cs="Times New Roman"/>
          <w:bCs/>
          <w:sz w:val="28"/>
          <w:szCs w:val="28"/>
          <w:lang w:val="de-DE"/>
        </w:rPr>
        <w:t>- Trường hợp kết quả thẩm định hồ sơ đủ điều kiện hỗ trợ, Chủ tịch Ủy ban nhân dân cấp xã ban hành Quyết định hỗ trợ.</w:t>
      </w:r>
    </w:p>
    <w:p w:rsidR="005B69C3" w:rsidRDefault="00CC4B65">
      <w:pPr>
        <w:shd w:val="clear" w:color="auto" w:fill="FFFFFF"/>
        <w:spacing w:before="120" w:after="120" w:line="252" w:lineRule="auto"/>
        <w:ind w:firstLine="567"/>
        <w:jc w:val="both"/>
        <w:rPr>
          <w:rFonts w:ascii="Times New Roman" w:eastAsia="Times New Roman" w:hAnsi="Times New Roman" w:cs="Times New Roman"/>
          <w:bCs/>
          <w:spacing w:val="-2"/>
          <w:sz w:val="28"/>
          <w:szCs w:val="28"/>
          <w:lang w:val="de-DE"/>
        </w:rPr>
      </w:pPr>
      <w:r>
        <w:rPr>
          <w:rFonts w:ascii="Times New Roman" w:eastAsia="Times New Roman" w:hAnsi="Times New Roman" w:cs="Times New Roman"/>
          <w:bCs/>
          <w:spacing w:val="-2"/>
          <w:sz w:val="28"/>
          <w:szCs w:val="28"/>
          <w:lang w:val="de-DE"/>
        </w:rPr>
        <w:t>d) Bước 4: Căn cứ Quyết định hỗ trợ của Chủ tịch Ủy ban nhân dân cấp xã, Ủy ban nhân dân cấp xã thực hiện chi trả cho các đối t</w:t>
      </w:r>
      <w:r>
        <w:rPr>
          <w:rFonts w:ascii="Times New Roman" w:eastAsia="Times New Roman" w:hAnsi="Times New Roman" w:cs="Times New Roman"/>
          <w:bCs/>
          <w:spacing w:val="-2"/>
          <w:sz w:val="28"/>
          <w:szCs w:val="28"/>
          <w:lang w:val="de-DE"/>
        </w:rPr>
        <w:t>ượng thụ hưởng chính sách.</w:t>
      </w:r>
    </w:p>
    <w:p w:rsidR="005B69C3" w:rsidRDefault="00CC4B65">
      <w:pPr>
        <w:spacing w:before="120" w:after="120" w:line="252" w:lineRule="auto"/>
        <w:ind w:firstLine="567"/>
        <w:jc w:val="both"/>
        <w:rPr>
          <w:rFonts w:ascii="Times New Roman" w:eastAsia="Times New Roman" w:hAnsi="Times New Roman" w:cs="Times New Roman"/>
          <w:b/>
          <w:bCs/>
          <w:sz w:val="28"/>
          <w:szCs w:val="28"/>
          <w:lang w:val="de-DE"/>
        </w:rPr>
      </w:pPr>
      <w:r>
        <w:rPr>
          <w:rFonts w:ascii="Times New Roman" w:eastAsia="Times New Roman" w:hAnsi="Times New Roman" w:cs="Times New Roman"/>
          <w:b/>
          <w:bCs/>
          <w:sz w:val="28"/>
          <w:szCs w:val="28"/>
          <w:lang w:val="de-DE"/>
        </w:rPr>
        <w:t xml:space="preserve">Điều 7. Nguồn kinh phí </w:t>
      </w:r>
    </w:p>
    <w:p w:rsidR="005B69C3" w:rsidRDefault="00CC4B65">
      <w:pPr>
        <w:spacing w:before="120" w:after="120" w:line="252" w:lineRule="auto"/>
        <w:ind w:firstLine="567"/>
        <w:jc w:val="both"/>
        <w:rPr>
          <w:rFonts w:ascii="Times New Roman" w:eastAsia="Times New Roman" w:hAnsi="Times New Roman" w:cs="Times New Roman"/>
          <w:b/>
          <w:bCs/>
          <w:sz w:val="28"/>
          <w:szCs w:val="28"/>
          <w:lang w:val="de-DE"/>
        </w:rPr>
      </w:pPr>
      <w:r>
        <w:rPr>
          <w:rFonts w:ascii="Times New Roman" w:hAnsi="Times New Roman" w:cs="Times New Roman"/>
          <w:sz w:val="28"/>
          <w:szCs w:val="28"/>
          <w:lang w:val="nl-NL"/>
        </w:rPr>
        <w:t>1. Ngu</w:t>
      </w:r>
      <w:r>
        <w:rPr>
          <w:rFonts w:ascii="Times New Roman" w:hAnsi="Times New Roman" w:cs="Times New Roman"/>
          <w:sz w:val="28"/>
          <w:szCs w:val="28"/>
          <w:lang w:val="nl-NL"/>
        </w:rPr>
        <w:t>ồ</w:t>
      </w:r>
      <w:r>
        <w:rPr>
          <w:rFonts w:ascii="Times New Roman" w:hAnsi="Times New Roman" w:cs="Times New Roman"/>
          <w:sz w:val="28"/>
          <w:szCs w:val="28"/>
          <w:lang w:val="nl-NL"/>
        </w:rPr>
        <w:t>n kinh phí th</w:t>
      </w:r>
      <w:r>
        <w:rPr>
          <w:rFonts w:ascii="Times New Roman" w:hAnsi="Times New Roman" w:cs="Times New Roman"/>
          <w:sz w:val="28"/>
          <w:szCs w:val="28"/>
          <w:lang w:val="nl-NL"/>
        </w:rPr>
        <w:t>ự</w:t>
      </w:r>
      <w:r>
        <w:rPr>
          <w:rFonts w:ascii="Times New Roman" w:hAnsi="Times New Roman" w:cs="Times New Roman"/>
          <w:sz w:val="28"/>
          <w:szCs w:val="28"/>
          <w:lang w:val="nl-NL"/>
        </w:rPr>
        <w:t>c hi</w:t>
      </w:r>
      <w:r>
        <w:rPr>
          <w:rFonts w:ascii="Times New Roman" w:hAnsi="Times New Roman" w:cs="Times New Roman"/>
          <w:sz w:val="28"/>
          <w:szCs w:val="28"/>
          <w:lang w:val="nl-NL"/>
        </w:rPr>
        <w:t>ệ</w:t>
      </w:r>
      <w:r>
        <w:rPr>
          <w:rFonts w:ascii="Times New Roman" w:hAnsi="Times New Roman" w:cs="Times New Roman"/>
          <w:sz w:val="28"/>
          <w:szCs w:val="28"/>
          <w:lang w:val="nl-NL"/>
        </w:rPr>
        <w:t>n: T</w:t>
      </w:r>
      <w:r>
        <w:rPr>
          <w:rFonts w:ascii="Times New Roman" w:hAnsi="Times New Roman" w:cs="Times New Roman"/>
          <w:sz w:val="28"/>
          <w:szCs w:val="28"/>
          <w:lang w:val="nl-NL"/>
        </w:rPr>
        <w:t>ừ</w:t>
      </w:r>
      <w:r>
        <w:rPr>
          <w:rFonts w:ascii="Times New Roman" w:hAnsi="Times New Roman" w:cs="Times New Roman"/>
          <w:sz w:val="28"/>
          <w:szCs w:val="28"/>
          <w:lang w:val="nl-NL"/>
        </w:rPr>
        <w:t xml:space="preserve"> ngu</w:t>
      </w:r>
      <w:r>
        <w:rPr>
          <w:rFonts w:ascii="Times New Roman" w:hAnsi="Times New Roman" w:cs="Times New Roman"/>
          <w:sz w:val="28"/>
          <w:szCs w:val="28"/>
          <w:lang w:val="nl-NL"/>
        </w:rPr>
        <w:t>ồ</w:t>
      </w:r>
      <w:r>
        <w:rPr>
          <w:rFonts w:ascii="Times New Roman" w:hAnsi="Times New Roman" w:cs="Times New Roman"/>
          <w:sz w:val="28"/>
          <w:szCs w:val="28"/>
          <w:lang w:val="nl-NL"/>
        </w:rPr>
        <w:t>n ngân sách t</w:t>
      </w:r>
      <w:r>
        <w:rPr>
          <w:rFonts w:ascii="Times New Roman" w:hAnsi="Times New Roman" w:cs="Times New Roman"/>
          <w:sz w:val="28"/>
          <w:szCs w:val="28"/>
          <w:lang w:val="nl-NL"/>
        </w:rPr>
        <w:t>ỉ</w:t>
      </w:r>
      <w:r>
        <w:rPr>
          <w:rFonts w:ascii="Times New Roman" w:hAnsi="Times New Roman" w:cs="Times New Roman"/>
          <w:sz w:val="28"/>
          <w:szCs w:val="28"/>
          <w:lang w:val="nl-NL"/>
        </w:rPr>
        <w:t>nh.</w:t>
      </w:r>
    </w:p>
    <w:p w:rsidR="005B69C3" w:rsidRDefault="00CC4B65">
      <w:pPr>
        <w:spacing w:before="120" w:after="120" w:line="252" w:lineRule="auto"/>
        <w:ind w:firstLine="567"/>
        <w:jc w:val="both"/>
        <w:rPr>
          <w:rFonts w:ascii="Times New Roman" w:eastAsia="Times New Roman" w:hAnsi="Times New Roman" w:cs="Times New Roman"/>
          <w:spacing w:val="-4"/>
          <w:sz w:val="28"/>
          <w:szCs w:val="28"/>
          <w:lang w:val="de-DE"/>
        </w:rPr>
      </w:pPr>
      <w:r>
        <w:rPr>
          <w:rFonts w:ascii="Times New Roman" w:eastAsia="Times New Roman" w:hAnsi="Times New Roman" w:cs="Times New Roman"/>
          <w:spacing w:val="-4"/>
          <w:sz w:val="28"/>
          <w:szCs w:val="28"/>
          <w:lang w:val="de-DE"/>
        </w:rPr>
        <w:t xml:space="preserve">2. Bố trí kinh phí hỗ trợ: Ủy ban nhân dân cấp xã </w:t>
      </w:r>
      <w:r>
        <w:rPr>
          <w:rFonts w:ascii="Times New Roman" w:eastAsia="Times New Roman" w:hAnsi="Times New Roman" w:cs="Times New Roman"/>
          <w:bCs/>
          <w:spacing w:val="-4"/>
          <w:sz w:val="28"/>
          <w:szCs w:val="28"/>
          <w:lang w:val="de-DE"/>
        </w:rPr>
        <w:t>chi trả cho các đối tượng thụ hưởng chính sách từ nguồn ngân sách cấp xã.</w:t>
      </w:r>
      <w:r>
        <w:rPr>
          <w:rFonts w:ascii="Times New Roman" w:eastAsia="Times New Roman" w:hAnsi="Times New Roman" w:cs="Times New Roman"/>
          <w:spacing w:val="-4"/>
          <w:sz w:val="28"/>
          <w:szCs w:val="28"/>
          <w:lang w:val="de-DE"/>
        </w:rPr>
        <w:t xml:space="preserve"> </w:t>
      </w:r>
      <w:r>
        <w:rPr>
          <w:rFonts w:ascii="Times New Roman" w:eastAsia="Times New Roman" w:hAnsi="Times New Roman" w:cs="Times New Roman"/>
          <w:bCs/>
          <w:spacing w:val="-4"/>
          <w:sz w:val="28"/>
          <w:szCs w:val="28"/>
          <w:lang w:val="de-DE"/>
        </w:rPr>
        <w:t>Hàng năm hoặc đột xuất tổng</w:t>
      </w:r>
      <w:r>
        <w:rPr>
          <w:rFonts w:ascii="Times New Roman" w:eastAsia="Times New Roman" w:hAnsi="Times New Roman" w:cs="Times New Roman"/>
          <w:bCs/>
          <w:spacing w:val="-4"/>
          <w:sz w:val="28"/>
          <w:szCs w:val="28"/>
          <w:lang w:val="de-DE"/>
        </w:rPr>
        <w:t xml:space="preserve"> hợp báo cáo Ủy ban nhân dân cấp tỉnh phân bổ kinh phí bổ sung cho ngân sách cấp xã.</w:t>
      </w:r>
    </w:p>
    <w:p w:rsidR="005B69C3" w:rsidRDefault="00CC4B65">
      <w:pPr>
        <w:widowControl/>
        <w:spacing w:before="120" w:after="120" w:line="252" w:lineRule="auto"/>
        <w:ind w:firstLine="567"/>
        <w:jc w:val="both"/>
        <w:rPr>
          <w:rFonts w:ascii="Times New Roman" w:eastAsia="Times New Roman" w:hAnsi="Times New Roman" w:cs="Times New Roman"/>
          <w:b/>
          <w:bCs/>
          <w:color w:val="auto"/>
          <w:sz w:val="28"/>
          <w:szCs w:val="28"/>
          <w:lang w:val="de-DE" w:eastAsia="en-US"/>
        </w:rPr>
      </w:pPr>
      <w:bookmarkStart w:id="5" w:name="_Hlk208945585"/>
      <w:bookmarkEnd w:id="3"/>
      <w:bookmarkEnd w:id="4"/>
      <w:r>
        <w:rPr>
          <w:rFonts w:ascii="Times New Roman" w:eastAsia="Times New Roman" w:hAnsi="Times New Roman" w:cs="Times New Roman"/>
          <w:b/>
          <w:bCs/>
          <w:color w:val="auto"/>
          <w:sz w:val="28"/>
          <w:szCs w:val="28"/>
          <w:lang w:val="de-DE" w:eastAsia="en-US"/>
        </w:rPr>
        <w:t>Điều 8. Trách nhiệm tổ chức thực hiện</w:t>
      </w:r>
    </w:p>
    <w:p w:rsidR="005B69C3" w:rsidRDefault="00CC4B65">
      <w:pPr>
        <w:widowControl/>
        <w:spacing w:before="120" w:after="120" w:line="252" w:lineRule="auto"/>
        <w:ind w:firstLine="567"/>
        <w:jc w:val="both"/>
        <w:rPr>
          <w:rFonts w:ascii="Times New Roman" w:eastAsia="Times New Roman" w:hAnsi="Times New Roman" w:cs="Times New Roman"/>
          <w:bCs/>
          <w:color w:val="auto"/>
          <w:sz w:val="28"/>
          <w:szCs w:val="28"/>
          <w:lang w:val="de-DE" w:eastAsia="en-US"/>
        </w:rPr>
      </w:pPr>
      <w:r>
        <w:rPr>
          <w:rFonts w:ascii="Times New Roman" w:eastAsia="Times New Roman" w:hAnsi="Times New Roman" w:cs="Times New Roman"/>
          <w:bCs/>
          <w:color w:val="auto"/>
          <w:sz w:val="28"/>
          <w:szCs w:val="28"/>
          <w:lang w:val="de-DE" w:eastAsia="en-US"/>
        </w:rPr>
        <w:t xml:space="preserve">1. Ủy ban nhân dân tỉnh căn cứ Nghị quyết này và các quy định của pháp luật, tổ chức triển khai thực hiện. </w:t>
      </w:r>
    </w:p>
    <w:p w:rsidR="005B69C3" w:rsidRDefault="00CC4B65">
      <w:pPr>
        <w:widowControl/>
        <w:spacing w:before="120" w:after="12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bCs/>
          <w:color w:val="auto"/>
          <w:sz w:val="28"/>
          <w:szCs w:val="28"/>
          <w:lang w:val="de-DE" w:eastAsia="en-US"/>
        </w:rPr>
        <w:lastRenderedPageBreak/>
        <w:t xml:space="preserve">2. </w:t>
      </w:r>
      <w:r>
        <w:rPr>
          <w:rFonts w:ascii="Times New Roman" w:eastAsia="Times New Roman" w:hAnsi="Times New Roman" w:cs="Times New Roman"/>
          <w:sz w:val="28"/>
          <w:szCs w:val="28"/>
        </w:rPr>
        <w:t xml:space="preserve">Thường trực Hội đồng </w:t>
      </w:r>
      <w:r>
        <w:rPr>
          <w:rFonts w:ascii="Times New Roman" w:eastAsia="Times New Roman" w:hAnsi="Times New Roman" w:cs="Times New Roman"/>
          <w:sz w:val="28"/>
          <w:szCs w:val="28"/>
        </w:rPr>
        <w:t>nhân dân tỉnh, các Ban của Hội đồng nhân dân tỉnh, các Tổ đại biểu Hội đồng nhân dân tỉnh và các đại biểu Hội đồng nhân dân tỉnh trong phạm vi chức năng, nhiệm vụ, quyền hạn của mình, giám sát việc thực hiện Nghị quyết này.</w:t>
      </w:r>
    </w:p>
    <w:p w:rsidR="005B69C3" w:rsidRDefault="00CC4B65">
      <w:pPr>
        <w:widowControl/>
        <w:spacing w:before="120" w:after="120" w:line="252" w:lineRule="auto"/>
        <w:ind w:firstLine="567"/>
        <w:jc w:val="both"/>
        <w:rPr>
          <w:rFonts w:ascii="Times New Roman" w:eastAsia="Times New Roman" w:hAnsi="Times New Roman" w:cs="Times New Roman"/>
          <w:b/>
          <w:color w:val="auto"/>
          <w:sz w:val="28"/>
          <w:szCs w:val="28"/>
          <w:lang w:val="de-DE" w:eastAsia="en-US"/>
        </w:rPr>
      </w:pPr>
      <w:r>
        <w:rPr>
          <w:rFonts w:ascii="Times New Roman" w:eastAsia="Times New Roman" w:hAnsi="Times New Roman" w:cs="Times New Roman"/>
          <w:b/>
          <w:color w:val="auto"/>
          <w:sz w:val="28"/>
          <w:szCs w:val="28"/>
          <w:lang w:val="de-DE" w:eastAsia="en-US"/>
        </w:rPr>
        <w:t>Điều 9. Điều khoản thi hành</w:t>
      </w:r>
    </w:p>
    <w:p w:rsidR="005B69C3" w:rsidRDefault="00CC4B65">
      <w:pPr>
        <w:widowControl/>
        <w:spacing w:before="120" w:after="120" w:line="252" w:lineRule="auto"/>
        <w:ind w:firstLine="567"/>
        <w:jc w:val="both"/>
        <w:rPr>
          <w:rFonts w:ascii="Times New Roman" w:eastAsia="Times New Roman" w:hAnsi="Times New Roman" w:cs="Times New Roman"/>
          <w:bCs/>
          <w:color w:val="auto"/>
          <w:sz w:val="28"/>
          <w:szCs w:val="28"/>
          <w:lang w:val="de-DE" w:eastAsia="en-US"/>
        </w:rPr>
      </w:pPr>
      <w:bookmarkStart w:id="6" w:name="_Hlk216245230"/>
      <w:bookmarkEnd w:id="5"/>
      <w:r>
        <w:rPr>
          <w:rFonts w:ascii="Times New Roman" w:eastAsia="Times New Roman" w:hAnsi="Times New Roman" w:cs="Times New Roman"/>
          <w:bCs/>
          <w:color w:val="auto"/>
          <w:sz w:val="28"/>
          <w:szCs w:val="28"/>
          <w:lang w:val="de-DE" w:eastAsia="en-US"/>
        </w:rPr>
        <w:t>Nghị</w:t>
      </w:r>
      <w:r>
        <w:rPr>
          <w:rFonts w:ascii="Times New Roman" w:eastAsia="Times New Roman" w:hAnsi="Times New Roman" w:cs="Times New Roman"/>
          <w:bCs/>
          <w:color w:val="auto"/>
          <w:sz w:val="28"/>
          <w:szCs w:val="28"/>
          <w:lang w:val="de-DE" w:eastAsia="en-US"/>
        </w:rPr>
        <w:t xml:space="preserve"> quyết này có hiệu lực từ ngày 19 tháng 12 năm 2025.</w:t>
      </w:r>
    </w:p>
    <w:p w:rsidR="005B69C3" w:rsidRDefault="00CC4B65">
      <w:pPr>
        <w:widowControl/>
        <w:spacing w:before="120"/>
        <w:ind w:firstLine="567"/>
        <w:jc w:val="both"/>
        <w:rPr>
          <w:rFonts w:ascii="Times New Roman" w:eastAsia="Times New Roman" w:hAnsi="Times New Roman" w:cs="Times New Roman"/>
          <w:bCs/>
          <w:i/>
          <w:iCs/>
          <w:color w:val="FF0000"/>
          <w:sz w:val="28"/>
          <w:szCs w:val="28"/>
          <w:lang w:val="de-DE" w:eastAsia="en-US"/>
        </w:rPr>
      </w:pPr>
      <w:r>
        <w:rPr>
          <w:rFonts w:ascii="Times New Roman" w:eastAsia="Times New Roman" w:hAnsi="Times New Roman" w:cs="Times New Roman"/>
          <w:bCs/>
          <w:i/>
          <w:iCs/>
          <w:color w:val="auto"/>
          <w:sz w:val="28"/>
          <w:szCs w:val="28"/>
          <w:lang w:val="de-DE" w:eastAsia="en-US"/>
        </w:rPr>
        <w:t xml:space="preserve">Nghị quyết này đã được Hội đồng nhân dân tỉnh Thanh Hóa Khóa XVIII, Kỳ họp thứ 37 thông qua ngày 09 tháng 12 năm 2025./. </w:t>
      </w:r>
    </w:p>
    <w:tbl>
      <w:tblPr>
        <w:tblW w:w="0" w:type="auto"/>
        <w:tblLook w:val="01E0" w:firstRow="1" w:lastRow="1" w:firstColumn="1" w:lastColumn="1" w:noHBand="0" w:noVBand="0"/>
      </w:tblPr>
      <w:tblGrid>
        <w:gridCol w:w="5495"/>
        <w:gridCol w:w="3579"/>
      </w:tblGrid>
      <w:tr w:rsidR="005B69C3">
        <w:trPr>
          <w:trHeight w:val="272"/>
        </w:trPr>
        <w:tc>
          <w:tcPr>
            <w:tcW w:w="5495" w:type="dxa"/>
          </w:tcPr>
          <w:p w:rsidR="005B69C3" w:rsidRDefault="005B69C3">
            <w:pPr>
              <w:widowControl/>
              <w:jc w:val="both"/>
              <w:rPr>
                <w:rFonts w:ascii="Times New Roman" w:eastAsia="Times New Roman" w:hAnsi="Times New Roman" w:cs="Times New Roman"/>
                <w:b/>
                <w:i/>
                <w:color w:val="auto"/>
                <w:sz w:val="22"/>
                <w:szCs w:val="22"/>
                <w:lang w:val="nb-NO" w:eastAsia="en-US"/>
              </w:rPr>
            </w:pPr>
            <w:bookmarkStart w:id="7" w:name="_Hlk216245310"/>
            <w:bookmarkEnd w:id="6"/>
          </w:p>
          <w:p w:rsidR="005B69C3" w:rsidRDefault="005B69C3">
            <w:pPr>
              <w:widowControl/>
              <w:jc w:val="both"/>
              <w:rPr>
                <w:rFonts w:ascii="Times New Roman" w:eastAsia="Times New Roman" w:hAnsi="Times New Roman" w:cs="Times New Roman"/>
                <w:b/>
                <w:i/>
                <w:color w:val="auto"/>
                <w:sz w:val="22"/>
                <w:szCs w:val="22"/>
                <w:lang w:val="nb-NO" w:eastAsia="en-US"/>
              </w:rPr>
            </w:pPr>
          </w:p>
          <w:p w:rsidR="005B69C3" w:rsidRDefault="00CC4B65">
            <w:pPr>
              <w:widowControl/>
              <w:jc w:val="both"/>
              <w:rPr>
                <w:rFonts w:ascii="Times New Roman" w:eastAsia="Times New Roman" w:hAnsi="Times New Roman" w:cs="Times New Roman"/>
                <w:b/>
                <w:i/>
                <w:color w:val="auto"/>
                <w:sz w:val="22"/>
                <w:szCs w:val="22"/>
                <w:lang w:val="nb-NO" w:eastAsia="en-US"/>
              </w:rPr>
            </w:pPr>
            <w:r>
              <w:rPr>
                <w:rFonts w:ascii="Times New Roman" w:eastAsia="Times New Roman" w:hAnsi="Times New Roman" w:cs="Times New Roman"/>
                <w:b/>
                <w:i/>
                <w:color w:val="auto"/>
                <w:sz w:val="22"/>
                <w:szCs w:val="22"/>
                <w:lang w:val="nb-NO" w:eastAsia="en-US"/>
              </w:rPr>
              <w:t>Nơi nhận:</w:t>
            </w:r>
            <w:r>
              <w:rPr>
                <w:rFonts w:ascii="Times New Roman" w:eastAsia="Times New Roman" w:hAnsi="Times New Roman" w:cs="Times New Roman"/>
                <w:b/>
                <w:i/>
                <w:color w:val="auto"/>
                <w:sz w:val="22"/>
                <w:szCs w:val="22"/>
                <w:lang w:val="nb-NO" w:eastAsia="en-US"/>
              </w:rPr>
              <w:tab/>
            </w:r>
          </w:p>
          <w:p w:rsidR="005B69C3" w:rsidRDefault="00CC4B65">
            <w:pPr>
              <w:widowControl/>
              <w:jc w:val="both"/>
              <w:rPr>
                <w:rFonts w:ascii="Times New Roman" w:eastAsia="Times New Roman" w:hAnsi="Times New Roman" w:cs="Times New Roman"/>
                <w:bCs/>
                <w:color w:val="auto"/>
                <w:sz w:val="22"/>
                <w:szCs w:val="22"/>
                <w:lang w:val="nb-NO" w:eastAsia="en-US"/>
              </w:rPr>
            </w:pPr>
            <w:r>
              <w:rPr>
                <w:rFonts w:ascii="Times New Roman" w:eastAsia="Times New Roman" w:hAnsi="Times New Roman" w:cs="Times New Roman"/>
                <w:bCs/>
                <w:i/>
                <w:color w:val="auto"/>
                <w:sz w:val="22"/>
                <w:szCs w:val="22"/>
                <w:lang w:val="nb-NO" w:eastAsia="en-US"/>
              </w:rPr>
              <w:t xml:space="preserve">- </w:t>
            </w:r>
            <w:r>
              <w:rPr>
                <w:rFonts w:ascii="Times New Roman" w:eastAsia="Times New Roman" w:hAnsi="Times New Roman" w:cs="Times New Roman"/>
                <w:bCs/>
                <w:iCs/>
                <w:color w:val="auto"/>
                <w:sz w:val="22"/>
                <w:szCs w:val="22"/>
                <w:lang w:val="nb-NO" w:eastAsia="en-US"/>
              </w:rPr>
              <w:t>Như Điều 8</w:t>
            </w:r>
            <w:r>
              <w:rPr>
                <w:rFonts w:ascii="Times New Roman" w:eastAsia="Times New Roman" w:hAnsi="Times New Roman" w:cs="Times New Roman"/>
                <w:bCs/>
                <w:color w:val="auto"/>
                <w:sz w:val="22"/>
                <w:szCs w:val="22"/>
                <w:lang w:val="nb-NO" w:eastAsia="en-US"/>
              </w:rPr>
              <w:t>;</w:t>
            </w:r>
            <w:r>
              <w:rPr>
                <w:rFonts w:ascii="Times New Roman" w:eastAsia="Times New Roman" w:hAnsi="Times New Roman" w:cs="Times New Roman"/>
                <w:bCs/>
                <w:color w:val="auto"/>
                <w:sz w:val="22"/>
                <w:szCs w:val="22"/>
                <w:lang w:val="nb-NO" w:eastAsia="en-US"/>
              </w:rPr>
              <w:tab/>
            </w:r>
            <w:r>
              <w:rPr>
                <w:rFonts w:ascii="Times New Roman" w:eastAsia="Times New Roman" w:hAnsi="Times New Roman" w:cs="Times New Roman"/>
                <w:bCs/>
                <w:color w:val="auto"/>
                <w:sz w:val="22"/>
                <w:szCs w:val="22"/>
                <w:lang w:val="nb-NO" w:eastAsia="en-US"/>
              </w:rPr>
              <w:tab/>
            </w:r>
            <w:r>
              <w:rPr>
                <w:rFonts w:ascii="Times New Roman" w:eastAsia="Times New Roman" w:hAnsi="Times New Roman" w:cs="Times New Roman"/>
                <w:bCs/>
                <w:color w:val="auto"/>
                <w:sz w:val="22"/>
                <w:szCs w:val="22"/>
                <w:lang w:val="nb-NO" w:eastAsia="en-US"/>
              </w:rPr>
              <w:tab/>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xml:space="preserve">- Ủy ban Thường vụ Quốc hội; </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Chính phủ;</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xml:space="preserve">- Các </w:t>
            </w:r>
            <w:r>
              <w:rPr>
                <w:rFonts w:ascii="Times New Roman" w:eastAsia="Times New Roman" w:hAnsi="Times New Roman" w:cs="Times New Roman"/>
                <w:color w:val="auto"/>
                <w:sz w:val="22"/>
                <w:szCs w:val="22"/>
                <w:lang w:val="nb-NO" w:eastAsia="en-US"/>
              </w:rPr>
              <w:t>bộ: Nông nghiệp và Môi trường, Tài chính;</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xml:space="preserve">- Cục Kiểm tra văn bản và Quản lý xử lý vi phạm </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xml:space="preserve">   hành chính - Bộ Tư pháp;</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Thường trực Tỉnh ủy;</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Đoàn đại biểu Quốc hội tỉnh;</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Ủy ban MTTQ VN tỉnh và các đoàn thể cấp tỉnh;</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xml:space="preserve">- Các VP: Tỉnh ủy, Đoàn ĐBQH, HĐND </w:t>
            </w:r>
            <w:r>
              <w:rPr>
                <w:rFonts w:ascii="Times New Roman" w:eastAsia="Times New Roman" w:hAnsi="Times New Roman" w:cs="Times New Roman"/>
                <w:color w:val="auto"/>
                <w:sz w:val="22"/>
                <w:szCs w:val="22"/>
                <w:lang w:val="nb-NO" w:eastAsia="en-US"/>
              </w:rPr>
              <w:t xml:space="preserve">tỉnh, </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xml:space="preserve">   UBND tỉnh;</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Các sở, ban, ngành cấp tỉnh;</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TTr HĐND, UBND các xã, phường;</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Công báo tỉnh;</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Cổng thông tin của Đoàn ĐBQH và HĐND tỉnh;</w:t>
            </w:r>
          </w:p>
          <w:p w:rsidR="005B69C3" w:rsidRDefault="00CC4B65">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Báo và Đài PTTH Thanh Hóa;</w:t>
            </w:r>
          </w:p>
          <w:p w:rsidR="005B69C3" w:rsidRDefault="00CC4B65">
            <w:pPr>
              <w:widowControl/>
              <w:jc w:val="both"/>
              <w:rPr>
                <w:rFonts w:ascii="Times New Roman" w:eastAsia="Times New Roman" w:hAnsi="Times New Roman" w:cs="Times New Roman"/>
                <w:color w:val="auto"/>
                <w:sz w:val="22"/>
                <w:szCs w:val="28"/>
                <w:lang w:val="nb-NO" w:eastAsia="en-US"/>
              </w:rPr>
            </w:pPr>
            <w:r>
              <w:rPr>
                <w:rFonts w:ascii="Times New Roman" w:eastAsia="Times New Roman" w:hAnsi="Times New Roman" w:cs="Times New Roman"/>
                <w:color w:val="auto"/>
                <w:sz w:val="22"/>
                <w:szCs w:val="22"/>
                <w:lang w:val="nb-NO" w:eastAsia="en-US"/>
              </w:rPr>
              <w:t>- Lưu: VT, KTNS.</w:t>
            </w:r>
          </w:p>
        </w:tc>
        <w:tc>
          <w:tcPr>
            <w:tcW w:w="3579" w:type="dxa"/>
          </w:tcPr>
          <w:p w:rsidR="005B69C3" w:rsidRDefault="00CC4B65">
            <w:pPr>
              <w:widowControl/>
              <w:jc w:val="center"/>
              <w:rPr>
                <w:rFonts w:ascii="Times New Roman" w:eastAsia="Times New Roman" w:hAnsi="Times New Roman" w:cs="Times New Roman"/>
                <w:b/>
                <w:color w:val="auto"/>
                <w:sz w:val="26"/>
                <w:szCs w:val="28"/>
                <w:lang w:val="nb-NO" w:eastAsia="en-US"/>
              </w:rPr>
            </w:pPr>
            <w:r>
              <w:rPr>
                <w:rFonts w:ascii="Times New Roman" w:eastAsia="Times New Roman" w:hAnsi="Times New Roman" w:cs="Times New Roman"/>
                <w:b/>
                <w:color w:val="auto"/>
                <w:sz w:val="26"/>
                <w:szCs w:val="28"/>
                <w:lang w:val="nb-NO" w:eastAsia="en-US"/>
              </w:rPr>
              <w:t xml:space="preserve"> </w:t>
            </w:r>
          </w:p>
          <w:p w:rsidR="005B69C3" w:rsidRDefault="005B69C3">
            <w:pPr>
              <w:widowControl/>
              <w:jc w:val="center"/>
              <w:rPr>
                <w:rFonts w:ascii="Times New Roman" w:eastAsia="Times New Roman" w:hAnsi="Times New Roman" w:cs="Times New Roman"/>
                <w:b/>
                <w:color w:val="auto"/>
                <w:sz w:val="26"/>
                <w:szCs w:val="28"/>
                <w:lang w:val="nb-NO" w:eastAsia="en-US"/>
              </w:rPr>
            </w:pPr>
          </w:p>
          <w:p w:rsidR="005B69C3" w:rsidRDefault="00CC4B65">
            <w:pPr>
              <w:widowControl/>
              <w:jc w:val="center"/>
              <w:rPr>
                <w:rFonts w:ascii="Times New Roman" w:eastAsia="Times New Roman" w:hAnsi="Times New Roman" w:cs="Times New Roman"/>
                <w:b/>
                <w:color w:val="auto"/>
                <w:sz w:val="26"/>
                <w:szCs w:val="26"/>
                <w:lang w:val="nb-NO" w:eastAsia="en-US"/>
              </w:rPr>
            </w:pPr>
            <w:r>
              <w:rPr>
                <w:rFonts w:ascii="Times New Roman" w:eastAsia="Times New Roman" w:hAnsi="Times New Roman" w:cs="Times New Roman"/>
                <w:b/>
                <w:color w:val="auto"/>
                <w:sz w:val="26"/>
                <w:szCs w:val="26"/>
                <w:lang w:val="nb-NO" w:eastAsia="en-US"/>
              </w:rPr>
              <w:t>CHỦ TỌA</w:t>
            </w:r>
          </w:p>
          <w:p w:rsidR="005B69C3" w:rsidRDefault="005B69C3">
            <w:pPr>
              <w:widowControl/>
              <w:jc w:val="center"/>
              <w:rPr>
                <w:rFonts w:ascii="Times New Roman" w:eastAsia="Times New Roman" w:hAnsi="Times New Roman" w:cs="Times New Roman"/>
                <w:b/>
                <w:color w:val="auto"/>
                <w:sz w:val="26"/>
                <w:szCs w:val="28"/>
                <w:lang w:val="nb-NO" w:eastAsia="en-US"/>
              </w:rPr>
            </w:pPr>
          </w:p>
          <w:p w:rsidR="005B69C3" w:rsidRDefault="005B69C3">
            <w:pPr>
              <w:widowControl/>
              <w:jc w:val="center"/>
              <w:rPr>
                <w:rFonts w:ascii="Times New Roman" w:eastAsia="Times New Roman" w:hAnsi="Times New Roman" w:cs="Times New Roman"/>
                <w:b/>
                <w:color w:val="auto"/>
                <w:sz w:val="26"/>
                <w:szCs w:val="28"/>
                <w:lang w:val="nb-NO" w:eastAsia="en-US"/>
              </w:rPr>
            </w:pPr>
          </w:p>
          <w:p w:rsidR="005B69C3" w:rsidRDefault="005B69C3">
            <w:pPr>
              <w:widowControl/>
              <w:jc w:val="center"/>
              <w:rPr>
                <w:rFonts w:ascii="Times New Roman" w:eastAsia="Times New Roman" w:hAnsi="Times New Roman" w:cs="Times New Roman"/>
                <w:b/>
                <w:color w:val="auto"/>
                <w:sz w:val="26"/>
                <w:szCs w:val="28"/>
                <w:lang w:val="nb-NO" w:eastAsia="en-US"/>
              </w:rPr>
            </w:pPr>
          </w:p>
          <w:p w:rsidR="005B69C3" w:rsidRDefault="005B69C3">
            <w:pPr>
              <w:widowControl/>
              <w:jc w:val="center"/>
              <w:rPr>
                <w:rFonts w:ascii="Times New Roman" w:eastAsia="Times New Roman" w:hAnsi="Times New Roman" w:cs="Times New Roman"/>
                <w:b/>
                <w:color w:val="auto"/>
                <w:sz w:val="26"/>
                <w:szCs w:val="28"/>
                <w:lang w:val="nb-NO" w:eastAsia="en-US"/>
              </w:rPr>
            </w:pPr>
          </w:p>
          <w:p w:rsidR="005B69C3" w:rsidRDefault="005B69C3">
            <w:pPr>
              <w:widowControl/>
              <w:jc w:val="center"/>
              <w:rPr>
                <w:rFonts w:ascii="Times New Roman" w:eastAsia="Times New Roman" w:hAnsi="Times New Roman" w:cs="Times New Roman"/>
                <w:b/>
                <w:color w:val="auto"/>
                <w:sz w:val="26"/>
                <w:szCs w:val="28"/>
                <w:lang w:val="nb-NO" w:eastAsia="en-US"/>
              </w:rPr>
            </w:pPr>
          </w:p>
          <w:p w:rsidR="005B69C3" w:rsidRDefault="005B69C3">
            <w:pPr>
              <w:widowControl/>
              <w:jc w:val="center"/>
              <w:rPr>
                <w:rFonts w:ascii="Times New Roman" w:eastAsia="Times New Roman" w:hAnsi="Times New Roman" w:cs="Times New Roman"/>
                <w:b/>
                <w:color w:val="auto"/>
                <w:sz w:val="26"/>
                <w:szCs w:val="28"/>
                <w:lang w:val="nb-NO" w:eastAsia="en-US"/>
              </w:rPr>
            </w:pPr>
          </w:p>
          <w:p w:rsidR="005B69C3" w:rsidRDefault="005B69C3">
            <w:pPr>
              <w:widowControl/>
              <w:jc w:val="center"/>
              <w:rPr>
                <w:rFonts w:ascii="Times New Roman" w:eastAsia="Times New Roman" w:hAnsi="Times New Roman" w:cs="Times New Roman"/>
                <w:b/>
                <w:color w:val="auto"/>
                <w:sz w:val="26"/>
                <w:szCs w:val="28"/>
                <w:lang w:val="nb-NO" w:eastAsia="en-US"/>
              </w:rPr>
            </w:pPr>
          </w:p>
          <w:p w:rsidR="005B69C3" w:rsidRDefault="005B69C3">
            <w:pPr>
              <w:widowControl/>
              <w:jc w:val="center"/>
              <w:rPr>
                <w:rFonts w:ascii="Times New Roman" w:eastAsia="Times New Roman" w:hAnsi="Times New Roman" w:cs="Times New Roman"/>
                <w:b/>
                <w:color w:val="auto"/>
                <w:sz w:val="26"/>
                <w:szCs w:val="28"/>
                <w:lang w:val="nb-NO" w:eastAsia="en-US"/>
              </w:rPr>
            </w:pPr>
          </w:p>
          <w:p w:rsidR="005B69C3" w:rsidRDefault="005B69C3">
            <w:pPr>
              <w:widowControl/>
              <w:jc w:val="center"/>
              <w:rPr>
                <w:rFonts w:ascii="Times New Roman" w:eastAsia="Times New Roman" w:hAnsi="Times New Roman" w:cs="Times New Roman"/>
                <w:b/>
                <w:color w:val="auto"/>
                <w:sz w:val="26"/>
                <w:szCs w:val="28"/>
                <w:lang w:val="nb-NO" w:eastAsia="en-US"/>
              </w:rPr>
            </w:pPr>
          </w:p>
          <w:p w:rsidR="005B69C3" w:rsidRDefault="005B69C3">
            <w:pPr>
              <w:widowControl/>
              <w:jc w:val="center"/>
              <w:rPr>
                <w:rFonts w:ascii="Times New Roman" w:eastAsia="Times New Roman" w:hAnsi="Times New Roman" w:cs="Times New Roman"/>
                <w:b/>
                <w:color w:val="auto"/>
                <w:sz w:val="26"/>
                <w:szCs w:val="28"/>
                <w:lang w:val="nb-NO" w:eastAsia="en-US"/>
              </w:rPr>
            </w:pPr>
          </w:p>
          <w:p w:rsidR="005B69C3" w:rsidRDefault="00CC4B65">
            <w:pPr>
              <w:widowControl/>
              <w:jc w:val="center"/>
              <w:rPr>
                <w:rFonts w:ascii="Times New Roman" w:eastAsia="Times New Roman" w:hAnsi="Times New Roman" w:cs="Times New Roman"/>
                <w:b/>
                <w:color w:val="auto"/>
                <w:sz w:val="28"/>
                <w:szCs w:val="28"/>
                <w:lang w:val="nb-NO" w:eastAsia="en-US"/>
              </w:rPr>
            </w:pPr>
            <w:r>
              <w:rPr>
                <w:rFonts w:ascii="Times New Roman" w:eastAsia="Times New Roman" w:hAnsi="Times New Roman" w:cs="Times New Roman"/>
                <w:b/>
                <w:color w:val="auto"/>
                <w:sz w:val="28"/>
                <w:szCs w:val="28"/>
                <w:lang w:val="nb-NO" w:eastAsia="en-US"/>
              </w:rPr>
              <w:t>Lê Tiến Lam</w:t>
            </w:r>
          </w:p>
          <w:p w:rsidR="005B69C3" w:rsidRDefault="00CC4B65">
            <w:pPr>
              <w:widowControl/>
              <w:jc w:val="center"/>
              <w:rPr>
                <w:rFonts w:ascii="Times New Roman" w:eastAsia="Times New Roman" w:hAnsi="Times New Roman" w:cs="Times New Roman"/>
                <w:b/>
                <w:color w:val="auto"/>
                <w:sz w:val="28"/>
                <w:szCs w:val="28"/>
                <w:lang w:val="nb-NO" w:eastAsia="en-US"/>
              </w:rPr>
            </w:pPr>
            <w:r>
              <w:rPr>
                <w:rFonts w:ascii="Times New Roman" w:eastAsia="Times New Roman" w:hAnsi="Times New Roman" w:cs="Times New Roman"/>
                <w:b/>
                <w:color w:val="auto"/>
                <w:sz w:val="28"/>
                <w:szCs w:val="28"/>
                <w:lang w:val="nb-NO" w:eastAsia="en-US"/>
              </w:rPr>
              <w:t>Phó Chủ tịch Thường trực</w:t>
            </w:r>
          </w:p>
          <w:p w:rsidR="005B69C3" w:rsidRDefault="00CC4B65">
            <w:pPr>
              <w:widowControl/>
              <w:jc w:val="center"/>
              <w:rPr>
                <w:rFonts w:ascii="Times New Roman" w:eastAsia="Times New Roman" w:hAnsi="Times New Roman" w:cs="Times New Roman"/>
                <w:b/>
                <w:color w:val="auto"/>
                <w:sz w:val="28"/>
                <w:szCs w:val="28"/>
                <w:lang w:val="nb-NO" w:eastAsia="en-US"/>
              </w:rPr>
            </w:pPr>
            <w:r>
              <w:rPr>
                <w:rFonts w:ascii="Times New Roman" w:eastAsia="Times New Roman" w:hAnsi="Times New Roman" w:cs="Times New Roman"/>
                <w:b/>
                <w:color w:val="auto"/>
                <w:sz w:val="28"/>
                <w:szCs w:val="28"/>
                <w:lang w:val="nb-NO" w:eastAsia="en-US"/>
              </w:rPr>
              <w:t xml:space="preserve">Hội </w:t>
            </w:r>
            <w:r>
              <w:rPr>
                <w:rFonts w:ascii="Times New Roman" w:eastAsia="Times New Roman" w:hAnsi="Times New Roman" w:cs="Times New Roman"/>
                <w:b/>
                <w:color w:val="auto"/>
                <w:sz w:val="28"/>
                <w:szCs w:val="28"/>
                <w:lang w:val="nb-NO" w:eastAsia="en-US"/>
              </w:rPr>
              <w:t>đồng nhân dân tỉnh</w:t>
            </w:r>
          </w:p>
          <w:p w:rsidR="005B69C3" w:rsidRDefault="005B69C3">
            <w:pPr>
              <w:widowControl/>
              <w:jc w:val="center"/>
              <w:rPr>
                <w:rFonts w:ascii="Times New Roman" w:eastAsia="Times New Roman" w:hAnsi="Times New Roman" w:cs="Times New Roman"/>
                <w:b/>
                <w:color w:val="auto"/>
                <w:sz w:val="28"/>
                <w:szCs w:val="28"/>
                <w:lang w:val="nb-NO" w:eastAsia="en-US"/>
              </w:rPr>
            </w:pPr>
          </w:p>
          <w:p w:rsidR="005B69C3" w:rsidRDefault="005B69C3">
            <w:pPr>
              <w:widowControl/>
              <w:jc w:val="center"/>
              <w:rPr>
                <w:rFonts w:ascii="Times New Roman" w:eastAsia="Times New Roman" w:hAnsi="Times New Roman" w:cs="Times New Roman"/>
                <w:color w:val="auto"/>
                <w:sz w:val="28"/>
                <w:szCs w:val="28"/>
                <w:lang w:val="nb-NO" w:eastAsia="en-US"/>
              </w:rPr>
            </w:pPr>
          </w:p>
          <w:p w:rsidR="005B69C3" w:rsidRDefault="005B69C3">
            <w:pPr>
              <w:widowControl/>
              <w:jc w:val="center"/>
              <w:rPr>
                <w:rFonts w:ascii="Times New Roman" w:eastAsia="Times New Roman" w:hAnsi="Times New Roman" w:cs="Times New Roman"/>
                <w:color w:val="auto"/>
                <w:sz w:val="28"/>
                <w:szCs w:val="28"/>
                <w:lang w:val="nb-NO" w:eastAsia="en-US"/>
              </w:rPr>
            </w:pPr>
          </w:p>
          <w:p w:rsidR="005B69C3" w:rsidRDefault="005B69C3">
            <w:pPr>
              <w:widowControl/>
              <w:rPr>
                <w:rFonts w:ascii="Times New Roman" w:eastAsia="Times New Roman" w:hAnsi="Times New Roman" w:cs="Times New Roman"/>
                <w:color w:val="auto"/>
                <w:sz w:val="28"/>
                <w:szCs w:val="28"/>
                <w:lang w:val="nb-NO" w:eastAsia="en-US"/>
              </w:rPr>
            </w:pPr>
          </w:p>
          <w:p w:rsidR="005B69C3" w:rsidRDefault="005B69C3">
            <w:pPr>
              <w:widowControl/>
              <w:jc w:val="center"/>
              <w:rPr>
                <w:rFonts w:ascii="Times New Roman" w:eastAsia="Times New Roman" w:hAnsi="Times New Roman" w:cs="Times New Roman"/>
                <w:color w:val="auto"/>
                <w:sz w:val="42"/>
                <w:szCs w:val="28"/>
                <w:lang w:val="nb-NO" w:eastAsia="en-US"/>
              </w:rPr>
            </w:pPr>
          </w:p>
          <w:p w:rsidR="005B69C3" w:rsidRDefault="00CC4B65">
            <w:pPr>
              <w:widowControl/>
              <w:jc w:val="center"/>
              <w:rPr>
                <w:rFonts w:ascii="Times New Roman" w:eastAsia="Times New Roman" w:hAnsi="Times New Roman" w:cs="Times New Roman"/>
                <w:color w:val="auto"/>
                <w:sz w:val="22"/>
                <w:szCs w:val="28"/>
                <w:lang w:val="nb-NO" w:eastAsia="en-US"/>
              </w:rPr>
            </w:pPr>
            <w:r>
              <w:rPr>
                <w:rFonts w:ascii="Times New Roman" w:eastAsia="Times New Roman" w:hAnsi="Times New Roman" w:cs="Times New Roman"/>
                <w:b/>
                <w:color w:val="auto"/>
                <w:sz w:val="28"/>
                <w:szCs w:val="28"/>
                <w:lang w:val="nb-NO" w:eastAsia="en-US"/>
              </w:rPr>
              <w:t xml:space="preserve">     </w:t>
            </w:r>
          </w:p>
        </w:tc>
      </w:tr>
      <w:bookmarkEnd w:id="7"/>
    </w:tbl>
    <w:p w:rsidR="005B69C3" w:rsidRDefault="005B69C3">
      <w:pPr>
        <w:widowControl/>
        <w:spacing w:before="120"/>
        <w:jc w:val="right"/>
        <w:rPr>
          <w:rFonts w:ascii="Times New Roman" w:eastAsia="Times New Roman" w:hAnsi="Times New Roman" w:cs="Times New Roman"/>
          <w:b/>
          <w:i/>
          <w:color w:val="auto"/>
          <w:sz w:val="26"/>
          <w:szCs w:val="26"/>
          <w:lang w:val="nb-NO" w:eastAsia="en-US"/>
        </w:rPr>
      </w:pPr>
    </w:p>
    <w:p w:rsidR="005B69C3" w:rsidRDefault="005B69C3">
      <w:pPr>
        <w:widowControl/>
        <w:rPr>
          <w:rFonts w:ascii="Times New Roman" w:eastAsia="Times New Roman" w:hAnsi="Times New Roman" w:cs="Times New Roman"/>
          <w:b/>
          <w:i/>
          <w:color w:val="auto"/>
          <w:sz w:val="26"/>
          <w:szCs w:val="26"/>
          <w:lang w:val="nb-NO" w:eastAsia="en-US"/>
        </w:rPr>
      </w:pPr>
    </w:p>
    <w:p w:rsidR="005B69C3" w:rsidRDefault="005B69C3">
      <w:pPr>
        <w:widowControl/>
        <w:spacing w:before="120"/>
        <w:jc w:val="right"/>
        <w:rPr>
          <w:rFonts w:ascii="Times New Roman" w:eastAsia="Times New Roman" w:hAnsi="Times New Roman" w:cs="Times New Roman"/>
          <w:b/>
          <w:i/>
          <w:color w:val="auto"/>
          <w:sz w:val="26"/>
          <w:szCs w:val="26"/>
          <w:lang w:val="nb-NO" w:eastAsia="en-US"/>
        </w:rPr>
      </w:pPr>
    </w:p>
    <w:p w:rsidR="005B69C3" w:rsidRDefault="00CC4B65">
      <w:pPr>
        <w:widowControl/>
        <w:rPr>
          <w:rFonts w:ascii="Times New Roman" w:hAnsi="Times New Roman" w:cs="Times New Roman"/>
          <w:b/>
          <w:sz w:val="28"/>
          <w:szCs w:val="28"/>
        </w:rPr>
      </w:pPr>
      <w:r>
        <w:rPr>
          <w:rFonts w:ascii="Times New Roman" w:hAnsi="Times New Roman" w:cs="Times New Roman"/>
          <w:b/>
          <w:sz w:val="28"/>
          <w:szCs w:val="28"/>
        </w:rPr>
        <w:br w:type="page"/>
      </w:r>
    </w:p>
    <w:p w:rsidR="005B69C3" w:rsidRDefault="005B69C3">
      <w:pPr>
        <w:widowControl/>
        <w:rPr>
          <w:rFonts w:ascii="Times New Roman" w:hAnsi="Times New Roman" w:cs="Times New Roman"/>
          <w:b/>
          <w:sz w:val="28"/>
          <w:szCs w:val="28"/>
        </w:rPr>
        <w:sectPr w:rsidR="005B69C3">
          <w:headerReference w:type="even" r:id="rId12"/>
          <w:headerReference w:type="default" r:id="rId13"/>
          <w:footerReference w:type="even" r:id="rId14"/>
          <w:footerReference w:type="default" r:id="rId15"/>
          <w:headerReference w:type="first" r:id="rId16"/>
          <w:footerReference w:type="first" r:id="rId17"/>
          <w:pgSz w:w="11906" w:h="16838" w:code="9"/>
          <w:pgMar w:top="1134" w:right="1134" w:bottom="1134" w:left="1701" w:header="567" w:footer="567" w:gutter="0"/>
          <w:pgNumType w:start="1"/>
          <w:cols w:space="720"/>
          <w:titlePg/>
          <w:docGrid w:linePitch="360"/>
        </w:sectPr>
      </w:pPr>
    </w:p>
    <w:p w:rsidR="005B69C3" w:rsidRDefault="00CC4B65">
      <w:pPr>
        <w:shd w:val="clear" w:color="auto" w:fill="FFFFFF"/>
        <w:spacing w:before="120" w:line="187" w:lineRule="atLeast"/>
        <w:jc w:val="both"/>
        <w:rPr>
          <w:rFonts w:ascii="Times New Roman" w:hAnsi="Times New Roman" w:cs="Times New Roman"/>
          <w:b/>
          <w:sz w:val="28"/>
          <w:szCs w:val="28"/>
        </w:rPr>
      </w:pPr>
      <w:bookmarkStart w:id="8" w:name="_Hlk212153014"/>
      <w:r>
        <w:rPr>
          <w:rFonts w:ascii="Times New Roman" w:hAnsi="Times New Roman" w:cs="Times New Roman"/>
          <w:b/>
          <w:sz w:val="28"/>
          <w:szCs w:val="28"/>
        </w:rPr>
        <w:lastRenderedPageBreak/>
        <w:t>M</w:t>
      </w:r>
      <w:r>
        <w:rPr>
          <w:rFonts w:ascii="Times New Roman" w:hAnsi="Times New Roman" w:cs="Times New Roman"/>
          <w:b/>
          <w:sz w:val="28"/>
          <w:szCs w:val="28"/>
        </w:rPr>
        <w:t>ẫ</w:t>
      </w:r>
      <w:r>
        <w:rPr>
          <w:rFonts w:ascii="Times New Roman" w:hAnsi="Times New Roman" w:cs="Times New Roman"/>
          <w:b/>
          <w:sz w:val="28"/>
          <w:szCs w:val="28"/>
        </w:rPr>
        <w:t>u s</w:t>
      </w:r>
      <w:r>
        <w:rPr>
          <w:rFonts w:ascii="Times New Roman" w:hAnsi="Times New Roman" w:cs="Times New Roman"/>
          <w:b/>
          <w:sz w:val="28"/>
          <w:szCs w:val="28"/>
        </w:rPr>
        <w:t>ố</w:t>
      </w:r>
      <w:r>
        <w:rPr>
          <w:rFonts w:ascii="Times New Roman" w:hAnsi="Times New Roman" w:cs="Times New Roman"/>
          <w:b/>
          <w:sz w:val="28"/>
          <w:szCs w:val="28"/>
        </w:rPr>
        <w:t xml:space="preserve"> 01. Biên b</w:t>
      </w:r>
      <w:r>
        <w:rPr>
          <w:rFonts w:ascii="Times New Roman" w:hAnsi="Times New Roman" w:cs="Times New Roman"/>
          <w:b/>
          <w:sz w:val="28"/>
          <w:szCs w:val="28"/>
        </w:rPr>
        <w:t>ả</w:t>
      </w:r>
      <w:r>
        <w:rPr>
          <w:rFonts w:ascii="Times New Roman" w:hAnsi="Times New Roman" w:cs="Times New Roman"/>
          <w:b/>
          <w:sz w:val="28"/>
          <w:szCs w:val="28"/>
        </w:rPr>
        <w:t>n xác minh, đánh giá thi</w:t>
      </w:r>
      <w:r>
        <w:rPr>
          <w:rFonts w:ascii="Times New Roman" w:hAnsi="Times New Roman" w:cs="Times New Roman"/>
          <w:b/>
          <w:sz w:val="28"/>
          <w:szCs w:val="28"/>
        </w:rPr>
        <w:t>ệ</w:t>
      </w:r>
      <w:r>
        <w:rPr>
          <w:rFonts w:ascii="Times New Roman" w:hAnsi="Times New Roman" w:cs="Times New Roman"/>
          <w:b/>
          <w:sz w:val="28"/>
          <w:szCs w:val="28"/>
        </w:rPr>
        <w:t>t h</w:t>
      </w:r>
      <w:r>
        <w:rPr>
          <w:rFonts w:ascii="Times New Roman" w:hAnsi="Times New Roman" w:cs="Times New Roman"/>
          <w:b/>
          <w:sz w:val="28"/>
          <w:szCs w:val="28"/>
        </w:rPr>
        <w:t>ạ</w:t>
      </w:r>
      <w:r>
        <w:rPr>
          <w:rFonts w:ascii="Times New Roman" w:hAnsi="Times New Roman" w:cs="Times New Roman"/>
          <w:b/>
          <w:sz w:val="28"/>
          <w:szCs w:val="28"/>
        </w:rPr>
        <w:t>i đ</w:t>
      </w:r>
      <w:r>
        <w:rPr>
          <w:rFonts w:ascii="Times New Roman" w:hAnsi="Times New Roman" w:cs="Times New Roman"/>
          <w:b/>
          <w:sz w:val="28"/>
          <w:szCs w:val="28"/>
        </w:rPr>
        <w:t>ố</w:t>
      </w:r>
      <w:r>
        <w:rPr>
          <w:rFonts w:ascii="Times New Roman" w:hAnsi="Times New Roman" w:cs="Times New Roman"/>
          <w:b/>
          <w:sz w:val="28"/>
          <w:szCs w:val="28"/>
        </w:rPr>
        <w:t>i v</w:t>
      </w:r>
      <w:r>
        <w:rPr>
          <w:rFonts w:ascii="Times New Roman" w:hAnsi="Times New Roman" w:cs="Times New Roman"/>
          <w:b/>
          <w:sz w:val="28"/>
          <w:szCs w:val="28"/>
        </w:rPr>
        <w:t>ớ</w:t>
      </w:r>
      <w:r>
        <w:rPr>
          <w:rFonts w:ascii="Times New Roman" w:hAnsi="Times New Roman" w:cs="Times New Roman"/>
          <w:b/>
          <w:sz w:val="28"/>
          <w:szCs w:val="28"/>
        </w:rPr>
        <w:t>i tàu cá do thiên tai gây ra trên bi</w:t>
      </w:r>
      <w:r>
        <w:rPr>
          <w:rFonts w:ascii="Times New Roman" w:hAnsi="Times New Roman" w:cs="Times New Roman"/>
          <w:b/>
          <w:sz w:val="28"/>
          <w:szCs w:val="28"/>
        </w:rPr>
        <w:t>ể</w:t>
      </w:r>
      <w:r>
        <w:rPr>
          <w:rFonts w:ascii="Times New Roman" w:hAnsi="Times New Roman" w:cs="Times New Roman"/>
          <w:b/>
          <w:sz w:val="28"/>
          <w:szCs w:val="28"/>
        </w:rPr>
        <w:t>n</w:t>
      </w:r>
    </w:p>
    <w:p w:rsidR="005B69C3" w:rsidRDefault="00CC4B65">
      <w:pPr>
        <w:shd w:val="clear" w:color="auto" w:fill="FFFFFF"/>
        <w:jc w:val="center"/>
        <w:rPr>
          <w:rFonts w:ascii="Times New Roman" w:hAnsi="Times New Roman" w:cs="Times New Roman"/>
          <w:bCs/>
          <w:i/>
          <w:iCs/>
          <w:color w:val="auto"/>
          <w:spacing w:val="-10"/>
          <w:sz w:val="26"/>
          <w:szCs w:val="26"/>
        </w:rPr>
      </w:pPr>
      <w:r>
        <w:rPr>
          <w:rFonts w:ascii="Times New Roman" w:hAnsi="Times New Roman" w:cs="Times New Roman"/>
          <w:bCs/>
          <w:color w:val="auto"/>
          <w:spacing w:val="-10"/>
          <w:sz w:val="26"/>
          <w:szCs w:val="26"/>
        </w:rPr>
        <w:t>(</w:t>
      </w:r>
      <w:r>
        <w:rPr>
          <w:rFonts w:ascii="Times New Roman" w:hAnsi="Times New Roman" w:cs="Times New Roman"/>
          <w:bCs/>
          <w:i/>
          <w:iCs/>
          <w:color w:val="auto"/>
          <w:spacing w:val="-10"/>
          <w:sz w:val="26"/>
          <w:szCs w:val="26"/>
        </w:rPr>
        <w:t>Kèm theo Ngh</w:t>
      </w:r>
      <w:r>
        <w:rPr>
          <w:rFonts w:ascii="Times New Roman" w:hAnsi="Times New Roman" w:cs="Times New Roman"/>
          <w:bCs/>
          <w:i/>
          <w:iCs/>
          <w:color w:val="auto"/>
          <w:spacing w:val="-10"/>
          <w:sz w:val="26"/>
          <w:szCs w:val="26"/>
        </w:rPr>
        <w:t>ị</w:t>
      </w:r>
      <w:r>
        <w:rPr>
          <w:rFonts w:ascii="Times New Roman" w:hAnsi="Times New Roman" w:cs="Times New Roman"/>
          <w:bCs/>
          <w:i/>
          <w:iCs/>
          <w:color w:val="auto"/>
          <w:spacing w:val="-10"/>
          <w:sz w:val="26"/>
          <w:szCs w:val="26"/>
        </w:rPr>
        <w:t xml:space="preserve"> quy</w:t>
      </w:r>
      <w:r>
        <w:rPr>
          <w:rFonts w:ascii="Times New Roman" w:hAnsi="Times New Roman" w:cs="Times New Roman"/>
          <w:bCs/>
          <w:i/>
          <w:iCs/>
          <w:color w:val="auto"/>
          <w:spacing w:val="-10"/>
          <w:sz w:val="26"/>
          <w:szCs w:val="26"/>
        </w:rPr>
        <w:t>ế</w:t>
      </w:r>
      <w:r>
        <w:rPr>
          <w:rFonts w:ascii="Times New Roman" w:hAnsi="Times New Roman" w:cs="Times New Roman"/>
          <w:bCs/>
          <w:i/>
          <w:iCs/>
          <w:color w:val="auto"/>
          <w:spacing w:val="-10"/>
          <w:sz w:val="26"/>
          <w:szCs w:val="26"/>
        </w:rPr>
        <w:t>t s</w:t>
      </w:r>
      <w:r>
        <w:rPr>
          <w:rFonts w:ascii="Times New Roman" w:hAnsi="Times New Roman" w:cs="Times New Roman"/>
          <w:bCs/>
          <w:i/>
          <w:iCs/>
          <w:color w:val="auto"/>
          <w:spacing w:val="-10"/>
          <w:sz w:val="26"/>
          <w:szCs w:val="26"/>
        </w:rPr>
        <w:t>ố</w:t>
      </w:r>
      <w:r>
        <w:rPr>
          <w:rFonts w:ascii="Times New Roman" w:hAnsi="Times New Roman" w:cs="Times New Roman"/>
          <w:bCs/>
          <w:i/>
          <w:iCs/>
          <w:color w:val="auto"/>
          <w:spacing w:val="-10"/>
          <w:sz w:val="26"/>
          <w:szCs w:val="26"/>
          <w:lang w:val="en-US"/>
        </w:rPr>
        <w:t xml:space="preserve"> 49</w:t>
      </w:r>
      <w:r>
        <w:rPr>
          <w:rFonts w:ascii="Times New Roman" w:hAnsi="Times New Roman" w:cs="Times New Roman"/>
          <w:bCs/>
          <w:i/>
          <w:iCs/>
          <w:color w:val="auto"/>
          <w:spacing w:val="-10"/>
          <w:sz w:val="26"/>
          <w:szCs w:val="26"/>
        </w:rPr>
        <w:t xml:space="preserve">/2025/NQ-HĐND ngày </w:t>
      </w:r>
      <w:r>
        <w:rPr>
          <w:rFonts w:ascii="Times New Roman" w:hAnsi="Times New Roman" w:cs="Times New Roman"/>
          <w:bCs/>
          <w:i/>
          <w:iCs/>
          <w:color w:val="auto"/>
          <w:spacing w:val="-10"/>
          <w:sz w:val="26"/>
          <w:szCs w:val="26"/>
          <w:lang w:val="en-US"/>
        </w:rPr>
        <w:t>09</w:t>
      </w:r>
      <w:r>
        <w:rPr>
          <w:rFonts w:ascii="Times New Roman" w:hAnsi="Times New Roman" w:cs="Times New Roman"/>
          <w:bCs/>
          <w:i/>
          <w:iCs/>
          <w:color w:val="auto"/>
          <w:spacing w:val="-10"/>
          <w:sz w:val="26"/>
          <w:szCs w:val="26"/>
        </w:rPr>
        <w:t>/12/2025 c</w:t>
      </w:r>
      <w:r>
        <w:rPr>
          <w:rFonts w:ascii="Times New Roman" w:hAnsi="Times New Roman" w:cs="Times New Roman"/>
          <w:bCs/>
          <w:i/>
          <w:iCs/>
          <w:color w:val="auto"/>
          <w:spacing w:val="-10"/>
          <w:sz w:val="26"/>
          <w:szCs w:val="26"/>
        </w:rPr>
        <w:t>ủ</w:t>
      </w:r>
      <w:r>
        <w:rPr>
          <w:rFonts w:ascii="Times New Roman" w:hAnsi="Times New Roman" w:cs="Times New Roman"/>
          <w:bCs/>
          <w:i/>
          <w:iCs/>
          <w:color w:val="auto"/>
          <w:spacing w:val="-10"/>
          <w:sz w:val="26"/>
          <w:szCs w:val="26"/>
        </w:rPr>
        <w:t>a H</w:t>
      </w:r>
      <w:r>
        <w:rPr>
          <w:rFonts w:ascii="Times New Roman" w:hAnsi="Times New Roman" w:cs="Times New Roman"/>
          <w:bCs/>
          <w:i/>
          <w:iCs/>
          <w:color w:val="auto"/>
          <w:spacing w:val="-10"/>
          <w:sz w:val="26"/>
          <w:szCs w:val="26"/>
        </w:rPr>
        <w:t>ộ</w:t>
      </w:r>
      <w:r>
        <w:rPr>
          <w:rFonts w:ascii="Times New Roman" w:hAnsi="Times New Roman" w:cs="Times New Roman"/>
          <w:bCs/>
          <w:i/>
          <w:iCs/>
          <w:color w:val="auto"/>
          <w:spacing w:val="-10"/>
          <w:sz w:val="26"/>
          <w:szCs w:val="26"/>
        </w:rPr>
        <w:t>i đ</w:t>
      </w:r>
      <w:r>
        <w:rPr>
          <w:rFonts w:ascii="Times New Roman" w:hAnsi="Times New Roman" w:cs="Times New Roman"/>
          <w:bCs/>
          <w:i/>
          <w:iCs/>
          <w:color w:val="auto"/>
          <w:spacing w:val="-10"/>
          <w:sz w:val="26"/>
          <w:szCs w:val="26"/>
        </w:rPr>
        <w:t>ồ</w:t>
      </w:r>
      <w:r>
        <w:rPr>
          <w:rFonts w:ascii="Times New Roman" w:hAnsi="Times New Roman" w:cs="Times New Roman"/>
          <w:bCs/>
          <w:i/>
          <w:iCs/>
          <w:color w:val="auto"/>
          <w:spacing w:val="-10"/>
          <w:sz w:val="26"/>
          <w:szCs w:val="26"/>
        </w:rPr>
        <w:t>ng nhân dân t</w:t>
      </w:r>
      <w:r>
        <w:rPr>
          <w:rFonts w:ascii="Times New Roman" w:hAnsi="Times New Roman" w:cs="Times New Roman"/>
          <w:bCs/>
          <w:i/>
          <w:iCs/>
          <w:color w:val="auto"/>
          <w:spacing w:val="-10"/>
          <w:sz w:val="26"/>
          <w:szCs w:val="26"/>
        </w:rPr>
        <w:t>ỉ</w:t>
      </w:r>
      <w:r>
        <w:rPr>
          <w:rFonts w:ascii="Times New Roman" w:hAnsi="Times New Roman" w:cs="Times New Roman"/>
          <w:bCs/>
          <w:i/>
          <w:iCs/>
          <w:color w:val="auto"/>
          <w:spacing w:val="-10"/>
          <w:sz w:val="26"/>
          <w:szCs w:val="26"/>
        </w:rPr>
        <w:t>nh)</w:t>
      </w:r>
    </w:p>
    <w:p w:rsidR="005B69C3" w:rsidRDefault="00CC4B65">
      <w:pPr>
        <w:shd w:val="clear" w:color="auto" w:fill="FFFFFF"/>
        <w:spacing w:before="120" w:line="187" w:lineRule="atLeast"/>
        <w:ind w:firstLine="567"/>
        <w:jc w:val="center"/>
        <w:rPr>
          <w:rFonts w:ascii="Times New Roman" w:hAnsi="Times New Roman" w:cs="Times New Roman"/>
          <w:szCs w:val="28"/>
          <w:lang w:val="de-DE"/>
        </w:rPr>
      </w:pPr>
      <w:r>
        <w:rPr>
          <w:rFonts w:ascii="Times New Roman" w:hAnsi="Times New Roman" w:cs="Times New Roman"/>
          <w:b/>
          <w:bCs/>
          <w:noProof/>
          <w:szCs w:val="28"/>
          <w:lang w:val="en-US" w:eastAsia="en-US"/>
        </w:rPr>
        <mc:AlternateContent>
          <mc:Choice Requires="wps">
            <w:drawing>
              <wp:anchor distT="0" distB="0" distL="114300" distR="114300" simplePos="0" relativeHeight="251658752" behindDoc="0" locked="0" layoutInCell="1" allowOverlap="1">
                <wp:simplePos x="0" y="0"/>
                <wp:positionH relativeFrom="column">
                  <wp:posOffset>2097405</wp:posOffset>
                </wp:positionH>
                <wp:positionV relativeFrom="paragraph">
                  <wp:posOffset>453390</wp:posOffset>
                </wp:positionV>
                <wp:extent cx="1381125" cy="0"/>
                <wp:effectExtent l="0" t="0" r="0" b="0"/>
                <wp:wrapNone/>
                <wp:docPr id="550588515" name="Straight Connector 550588515"/>
                <wp:cNvGraphicFramePr/>
                <a:graphic xmlns:a="http://schemas.openxmlformats.org/drawingml/2006/main">
                  <a:graphicData uri="http://schemas.microsoft.com/office/word/2010/wordprocessingShape">
                    <wps:wsp>
                      <wps:cNvCnPr/>
                      <wps:spPr>
                        <a:xfrm>
                          <a:off x="0" y="0"/>
                          <a:ext cx="13811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550588515"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65.15pt,35.7pt" to="273.9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" strokecolor="windowText" strokeweight=".5pt">
                <v:stroke joinstyle="miter"/>
              </v:line>
            </w:pict>
          </mc:Fallback>
        </mc:AlternateContent>
      </w:r>
      <w:r>
        <w:rPr>
          <w:rFonts w:ascii="Times New Roman" w:hAnsi="Times New Roman" w:cs="Times New Roman"/>
          <w:b/>
          <w:bCs/>
          <w:szCs w:val="28"/>
        </w:rPr>
        <w:t>C</w:t>
      </w:r>
      <w:r>
        <w:rPr>
          <w:rFonts w:ascii="Times New Roman" w:hAnsi="Times New Roman" w:cs="Times New Roman"/>
          <w:b/>
          <w:bCs/>
          <w:szCs w:val="28"/>
        </w:rPr>
        <w:t>Ộ</w:t>
      </w:r>
      <w:r>
        <w:rPr>
          <w:rFonts w:ascii="Times New Roman" w:hAnsi="Times New Roman" w:cs="Times New Roman"/>
          <w:b/>
          <w:bCs/>
          <w:szCs w:val="28"/>
        </w:rPr>
        <w:t>NG HÒA XÃ H</w:t>
      </w:r>
      <w:r>
        <w:rPr>
          <w:rFonts w:ascii="Times New Roman" w:hAnsi="Times New Roman" w:cs="Times New Roman"/>
          <w:b/>
          <w:bCs/>
          <w:szCs w:val="28"/>
        </w:rPr>
        <w:t>Ộ</w:t>
      </w:r>
      <w:r>
        <w:rPr>
          <w:rFonts w:ascii="Times New Roman" w:hAnsi="Times New Roman" w:cs="Times New Roman"/>
          <w:b/>
          <w:bCs/>
          <w:szCs w:val="28"/>
        </w:rPr>
        <w:t>I CH</w:t>
      </w:r>
      <w:r>
        <w:rPr>
          <w:rFonts w:ascii="Times New Roman" w:hAnsi="Times New Roman" w:cs="Times New Roman"/>
          <w:b/>
          <w:bCs/>
          <w:szCs w:val="28"/>
        </w:rPr>
        <w:t>Ủ</w:t>
      </w:r>
      <w:r>
        <w:rPr>
          <w:rFonts w:ascii="Times New Roman" w:hAnsi="Times New Roman" w:cs="Times New Roman"/>
          <w:b/>
          <w:bCs/>
          <w:szCs w:val="28"/>
        </w:rPr>
        <w:t xml:space="preserve"> NGHĨA VI</w:t>
      </w:r>
      <w:r>
        <w:rPr>
          <w:rFonts w:ascii="Times New Roman" w:hAnsi="Times New Roman" w:cs="Times New Roman"/>
          <w:b/>
          <w:bCs/>
          <w:szCs w:val="28"/>
        </w:rPr>
        <w:t>Ệ</w:t>
      </w:r>
      <w:r>
        <w:rPr>
          <w:rFonts w:ascii="Times New Roman" w:hAnsi="Times New Roman" w:cs="Times New Roman"/>
          <w:b/>
          <w:bCs/>
          <w:szCs w:val="28"/>
        </w:rPr>
        <w:t>T NAM</w:t>
      </w:r>
      <w:r>
        <w:rPr>
          <w:rFonts w:ascii="Times New Roman" w:hAnsi="Times New Roman" w:cs="Times New Roman"/>
          <w:b/>
          <w:bCs/>
          <w:szCs w:val="28"/>
        </w:rPr>
        <w:br/>
        <w:t>Đ</w:t>
      </w:r>
      <w:r>
        <w:rPr>
          <w:rFonts w:ascii="Times New Roman" w:hAnsi="Times New Roman" w:cs="Times New Roman"/>
          <w:b/>
          <w:bCs/>
          <w:szCs w:val="28"/>
        </w:rPr>
        <w:t>ộ</w:t>
      </w:r>
      <w:r>
        <w:rPr>
          <w:rFonts w:ascii="Times New Roman" w:hAnsi="Times New Roman" w:cs="Times New Roman"/>
          <w:b/>
          <w:bCs/>
          <w:szCs w:val="28"/>
        </w:rPr>
        <w:t>c l</w:t>
      </w:r>
      <w:r>
        <w:rPr>
          <w:rFonts w:ascii="Times New Roman" w:hAnsi="Times New Roman" w:cs="Times New Roman"/>
          <w:b/>
          <w:bCs/>
          <w:szCs w:val="28"/>
        </w:rPr>
        <w:t>ậ</w:t>
      </w:r>
      <w:r>
        <w:rPr>
          <w:rFonts w:ascii="Times New Roman" w:hAnsi="Times New Roman" w:cs="Times New Roman"/>
          <w:b/>
          <w:bCs/>
          <w:szCs w:val="28"/>
        </w:rPr>
        <w:t>p - T</w:t>
      </w:r>
      <w:r>
        <w:rPr>
          <w:rFonts w:ascii="Times New Roman" w:hAnsi="Times New Roman" w:cs="Times New Roman"/>
          <w:b/>
          <w:bCs/>
          <w:szCs w:val="28"/>
        </w:rPr>
        <w:t>ự</w:t>
      </w:r>
      <w:r>
        <w:rPr>
          <w:rFonts w:ascii="Times New Roman" w:hAnsi="Times New Roman" w:cs="Times New Roman"/>
          <w:b/>
          <w:bCs/>
          <w:szCs w:val="28"/>
        </w:rPr>
        <w:t xml:space="preserve"> do - H</w:t>
      </w:r>
      <w:r>
        <w:rPr>
          <w:rFonts w:ascii="Times New Roman" w:hAnsi="Times New Roman" w:cs="Times New Roman"/>
          <w:b/>
          <w:bCs/>
          <w:szCs w:val="28"/>
        </w:rPr>
        <w:t>ạ</w:t>
      </w:r>
      <w:r>
        <w:rPr>
          <w:rFonts w:ascii="Times New Roman" w:hAnsi="Times New Roman" w:cs="Times New Roman"/>
          <w:b/>
          <w:bCs/>
          <w:szCs w:val="28"/>
        </w:rPr>
        <w:t>nh phúc </w:t>
      </w:r>
      <w:r>
        <w:rPr>
          <w:rFonts w:ascii="Times New Roman" w:hAnsi="Times New Roman" w:cs="Times New Roman"/>
          <w:b/>
          <w:bCs/>
          <w:szCs w:val="28"/>
        </w:rPr>
        <w:br/>
      </w:r>
    </w:p>
    <w:p w:rsidR="005B69C3" w:rsidRDefault="00CC4B65">
      <w:pPr>
        <w:shd w:val="clear" w:color="auto" w:fill="FFFFFF"/>
        <w:ind w:firstLine="567"/>
        <w:rPr>
          <w:rFonts w:ascii="Times New Roman" w:hAnsi="Times New Roman" w:cs="Times New Roman"/>
          <w:szCs w:val="28"/>
        </w:rPr>
      </w:pPr>
      <w:r>
        <w:rPr>
          <w:rFonts w:ascii="Times New Roman" w:hAnsi="Times New Roman" w:cs="Times New Roman"/>
          <w:szCs w:val="28"/>
          <w:lang w:val="en-US"/>
        </w:rPr>
        <w:t xml:space="preserve">                                                       </w:t>
      </w:r>
      <w:r>
        <w:rPr>
          <w:rFonts w:ascii="Times New Roman" w:hAnsi="Times New Roman" w:cs="Times New Roman"/>
          <w:b/>
          <w:bCs/>
          <w:szCs w:val="28"/>
        </w:rPr>
        <w:t>BIÊN B</w:t>
      </w:r>
      <w:r>
        <w:rPr>
          <w:rFonts w:ascii="Times New Roman" w:hAnsi="Times New Roman" w:cs="Times New Roman"/>
          <w:b/>
          <w:bCs/>
          <w:szCs w:val="28"/>
        </w:rPr>
        <w:t>Ả</w:t>
      </w:r>
      <w:r>
        <w:rPr>
          <w:rFonts w:ascii="Times New Roman" w:hAnsi="Times New Roman" w:cs="Times New Roman"/>
          <w:b/>
          <w:bCs/>
          <w:szCs w:val="28"/>
        </w:rPr>
        <w:t>N</w:t>
      </w:r>
    </w:p>
    <w:p w:rsidR="005B69C3" w:rsidRDefault="00CC4B65">
      <w:pPr>
        <w:shd w:val="clear" w:color="auto" w:fill="FFFFFF"/>
        <w:ind w:firstLine="567"/>
        <w:jc w:val="center"/>
        <w:rPr>
          <w:rFonts w:ascii="Times New Roman" w:hAnsi="Times New Roman" w:cs="Times New Roman"/>
          <w:b/>
          <w:bCs/>
          <w:sz w:val="28"/>
          <w:szCs w:val="28"/>
          <w:lang w:val="de-DE"/>
        </w:rPr>
      </w:pPr>
      <w:r>
        <w:rPr>
          <w:rFonts w:ascii="Times New Roman" w:hAnsi="Times New Roman" w:cs="Times New Roman"/>
          <w:b/>
          <w:bCs/>
          <w:sz w:val="28"/>
          <w:szCs w:val="28"/>
        </w:rPr>
        <w:t>Xác minh, đánh giá thi</w:t>
      </w:r>
      <w:r>
        <w:rPr>
          <w:rFonts w:ascii="Times New Roman" w:hAnsi="Times New Roman" w:cs="Times New Roman"/>
          <w:b/>
          <w:bCs/>
          <w:sz w:val="28"/>
          <w:szCs w:val="28"/>
        </w:rPr>
        <w:t>ệ</w:t>
      </w:r>
      <w:r>
        <w:rPr>
          <w:rFonts w:ascii="Times New Roman" w:hAnsi="Times New Roman" w:cs="Times New Roman"/>
          <w:b/>
          <w:bCs/>
          <w:sz w:val="28"/>
          <w:szCs w:val="28"/>
        </w:rPr>
        <w:t>t h</w:t>
      </w:r>
      <w:r>
        <w:rPr>
          <w:rFonts w:ascii="Times New Roman" w:hAnsi="Times New Roman" w:cs="Times New Roman"/>
          <w:b/>
          <w:bCs/>
          <w:sz w:val="28"/>
          <w:szCs w:val="28"/>
        </w:rPr>
        <w:t>ạ</w:t>
      </w:r>
      <w:r>
        <w:rPr>
          <w:rFonts w:ascii="Times New Roman" w:hAnsi="Times New Roman" w:cs="Times New Roman"/>
          <w:b/>
          <w:bCs/>
          <w:sz w:val="28"/>
          <w:szCs w:val="28"/>
        </w:rPr>
        <w:t>i đ</w:t>
      </w:r>
      <w:r>
        <w:rPr>
          <w:rFonts w:ascii="Times New Roman" w:hAnsi="Times New Roman" w:cs="Times New Roman"/>
          <w:b/>
          <w:bCs/>
          <w:sz w:val="28"/>
          <w:szCs w:val="28"/>
        </w:rPr>
        <w:t>ố</w:t>
      </w:r>
      <w:r>
        <w:rPr>
          <w:rFonts w:ascii="Times New Roman" w:hAnsi="Times New Roman" w:cs="Times New Roman"/>
          <w:b/>
          <w:bCs/>
          <w:sz w:val="28"/>
          <w:szCs w:val="28"/>
        </w:rPr>
        <w:t>i v</w:t>
      </w:r>
      <w:r>
        <w:rPr>
          <w:rFonts w:ascii="Times New Roman" w:hAnsi="Times New Roman" w:cs="Times New Roman"/>
          <w:b/>
          <w:bCs/>
          <w:sz w:val="28"/>
          <w:szCs w:val="28"/>
        </w:rPr>
        <w:t>ớ</w:t>
      </w:r>
      <w:r>
        <w:rPr>
          <w:rFonts w:ascii="Times New Roman" w:hAnsi="Times New Roman" w:cs="Times New Roman"/>
          <w:b/>
          <w:bCs/>
          <w:sz w:val="28"/>
          <w:szCs w:val="28"/>
        </w:rPr>
        <w:t xml:space="preserve">i </w:t>
      </w:r>
      <w:r>
        <w:rPr>
          <w:rFonts w:ascii="Times New Roman" w:hAnsi="Times New Roman" w:cs="Times New Roman"/>
          <w:b/>
          <w:bCs/>
          <w:sz w:val="28"/>
          <w:szCs w:val="28"/>
          <w:lang w:val="de-DE"/>
        </w:rPr>
        <w:t>tàu cá do thiên tai gây ra trên</w:t>
      </w:r>
      <w:r>
        <w:rPr>
          <w:rFonts w:ascii="Times New Roman" w:hAnsi="Times New Roman" w:cs="Times New Roman"/>
          <w:b/>
          <w:bCs/>
          <w:sz w:val="28"/>
          <w:szCs w:val="28"/>
          <w:lang w:val="de-DE"/>
        </w:rPr>
        <w:t xml:space="preserve"> bi</w:t>
      </w:r>
      <w:r>
        <w:rPr>
          <w:rFonts w:ascii="Times New Roman" w:hAnsi="Times New Roman" w:cs="Times New Roman"/>
          <w:b/>
          <w:bCs/>
          <w:sz w:val="28"/>
          <w:szCs w:val="28"/>
          <w:lang w:val="de-DE"/>
        </w:rPr>
        <w:t>ể</w:t>
      </w:r>
      <w:r>
        <w:rPr>
          <w:rFonts w:ascii="Times New Roman" w:hAnsi="Times New Roman" w:cs="Times New Roman"/>
          <w:b/>
          <w:bCs/>
          <w:sz w:val="28"/>
          <w:szCs w:val="28"/>
          <w:lang w:val="de-DE"/>
        </w:rPr>
        <w:t>n</w:t>
      </w:r>
    </w:p>
    <w:p w:rsidR="005B69C3" w:rsidRDefault="00CC4B65">
      <w:pPr>
        <w:widowControl/>
        <w:spacing w:before="120" w:line="340" w:lineRule="exact"/>
        <w:ind w:firstLine="567"/>
        <w:jc w:val="both"/>
        <w:rPr>
          <w:rFonts w:ascii="Times New Roman" w:eastAsia="Times New Roman" w:hAnsi="Times New Roman" w:cs="Times New Roman"/>
          <w:color w:val="auto"/>
          <w:sz w:val="28"/>
          <w:szCs w:val="28"/>
          <w:lang w:val="de-DE" w:eastAsia="en-US"/>
        </w:rPr>
      </w:pPr>
      <w:r>
        <w:rPr>
          <w:rFonts w:ascii="Times New Roman" w:eastAsia="Times New Roman" w:hAnsi="Times New Roman" w:cs="Times New Roman"/>
          <w:color w:val="auto"/>
          <w:sz w:val="28"/>
          <w:szCs w:val="28"/>
          <w:lang w:eastAsia="en-US"/>
        </w:rPr>
        <w:t xml:space="preserve">Hôm nay, vào hồi </w:t>
      </w:r>
      <w:r>
        <w:rPr>
          <w:rFonts w:ascii="Times New Roman" w:eastAsia="Times New Roman" w:hAnsi="Times New Roman" w:cs="Times New Roman"/>
          <w:color w:val="auto"/>
          <w:sz w:val="28"/>
          <w:szCs w:val="28"/>
          <w:lang w:val="de-DE" w:eastAsia="en-US"/>
        </w:rPr>
        <w:t xml:space="preserve">  </w:t>
      </w:r>
      <w:r>
        <w:rPr>
          <w:rFonts w:ascii="Times New Roman" w:eastAsia="Times New Roman" w:hAnsi="Times New Roman" w:cs="Times New Roman"/>
          <w:color w:val="auto"/>
          <w:sz w:val="28"/>
          <w:szCs w:val="28"/>
          <w:lang w:eastAsia="en-US"/>
        </w:rPr>
        <w:t xml:space="preserve"> giờ </w:t>
      </w:r>
      <w:r>
        <w:rPr>
          <w:rFonts w:ascii="Times New Roman" w:eastAsia="Times New Roman" w:hAnsi="Times New Roman" w:cs="Times New Roman"/>
          <w:color w:val="auto"/>
          <w:sz w:val="28"/>
          <w:szCs w:val="28"/>
          <w:lang w:val="de-DE" w:eastAsia="en-US"/>
        </w:rPr>
        <w:t xml:space="preserve">    </w:t>
      </w:r>
      <w:r>
        <w:rPr>
          <w:rFonts w:ascii="Times New Roman" w:eastAsia="Times New Roman" w:hAnsi="Times New Roman" w:cs="Times New Roman"/>
          <w:color w:val="auto"/>
          <w:sz w:val="28"/>
          <w:szCs w:val="28"/>
          <w:lang w:eastAsia="en-US"/>
        </w:rPr>
        <w:t xml:space="preserve">phút, ngày </w:t>
      </w:r>
      <w:r>
        <w:rPr>
          <w:rFonts w:ascii="Times New Roman" w:eastAsia="Times New Roman" w:hAnsi="Times New Roman" w:cs="Times New Roman"/>
          <w:color w:val="auto"/>
          <w:sz w:val="28"/>
          <w:szCs w:val="28"/>
          <w:lang w:val="de-DE" w:eastAsia="en-US"/>
        </w:rPr>
        <w:t xml:space="preserve">    </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z w:val="28"/>
          <w:szCs w:val="28"/>
          <w:lang w:val="de-DE" w:eastAsia="en-US"/>
        </w:rPr>
        <w:t xml:space="preserve">    </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z w:val="28"/>
          <w:szCs w:val="28"/>
          <w:lang w:val="de-DE" w:eastAsia="en-US"/>
        </w:rPr>
        <w:t xml:space="preserve">       </w:t>
      </w:r>
      <w:r>
        <w:rPr>
          <w:rFonts w:ascii="Times New Roman" w:eastAsia="Times New Roman" w:hAnsi="Times New Roman" w:cs="Times New Roman"/>
          <w:color w:val="auto"/>
          <w:sz w:val="28"/>
          <w:szCs w:val="28"/>
          <w:lang w:eastAsia="en-US"/>
        </w:rPr>
        <w:t>, tại</w:t>
      </w:r>
      <w:r>
        <w:rPr>
          <w:rFonts w:ascii="Times New Roman" w:eastAsia="Times New Roman" w:hAnsi="Times New Roman" w:cs="Times New Roman"/>
          <w:color w:val="auto"/>
          <w:sz w:val="28"/>
          <w:szCs w:val="28"/>
          <w:lang w:val="de-DE" w:eastAsia="en-US"/>
        </w:rPr>
        <w:t>……………………….</w:t>
      </w:r>
    </w:p>
    <w:p w:rsidR="005B69C3" w:rsidRDefault="00CC4B65">
      <w:pPr>
        <w:widowControl/>
        <w:spacing w:before="120" w:line="340" w:lineRule="exact"/>
        <w:jc w:val="both"/>
        <w:rPr>
          <w:rFonts w:ascii="Times New Roman" w:eastAsia="Times New Roman" w:hAnsi="Times New Roman" w:cs="Times New Roman"/>
          <w:color w:val="auto"/>
          <w:sz w:val="28"/>
          <w:szCs w:val="28"/>
          <w:lang w:val="de-DE" w:eastAsia="en-US"/>
        </w:rPr>
      </w:pPr>
      <w:r>
        <w:rPr>
          <w:rFonts w:ascii="Times New Roman" w:eastAsia="Times New Roman" w:hAnsi="Times New Roman" w:cs="Times New Roman"/>
          <w:color w:val="auto"/>
          <w:sz w:val="28"/>
          <w:szCs w:val="28"/>
          <w:lang w:val="de-DE" w:eastAsia="en-US"/>
        </w:rPr>
        <w:t>....……………………………………………………………………………….tổ chức làm việc, xác minh tàu cá bị thiệt hại do thiên tai gây ra trên biển, cụ thể:</w:t>
      </w:r>
    </w:p>
    <w:p w:rsidR="005B69C3" w:rsidRDefault="00CC4B65">
      <w:pPr>
        <w:widowControl/>
        <w:spacing w:before="120" w:line="340" w:lineRule="exact"/>
        <w:ind w:firstLine="567"/>
        <w:jc w:val="both"/>
        <w:rPr>
          <w:rFonts w:ascii="Times New Roman" w:eastAsia="Times New Roman" w:hAnsi="Times New Roman" w:cs="Times New Roman"/>
          <w:b/>
          <w:bCs/>
          <w:color w:val="auto"/>
          <w:sz w:val="28"/>
          <w:szCs w:val="28"/>
          <w:lang w:eastAsia="en-US"/>
        </w:rPr>
      </w:pPr>
      <w:r>
        <w:rPr>
          <w:rFonts w:ascii="Times New Roman" w:eastAsia="Times New Roman" w:hAnsi="Times New Roman" w:cs="Times New Roman"/>
          <w:b/>
          <w:bCs/>
          <w:color w:val="auto"/>
          <w:sz w:val="28"/>
          <w:szCs w:val="28"/>
          <w:lang w:eastAsia="en-US"/>
        </w:rPr>
        <w:t>I. Thành phần:</w:t>
      </w:r>
    </w:p>
    <w:p w:rsidR="005B69C3" w:rsidRDefault="00CC4B65">
      <w:pPr>
        <w:widowControl/>
        <w:spacing w:before="120" w:line="340" w:lineRule="exact"/>
        <w:ind w:firstLine="567"/>
        <w:jc w:val="both"/>
        <w:rPr>
          <w:rFonts w:ascii="Times New Roman" w:eastAsia="Times New Roman" w:hAnsi="Times New Roman" w:cs="Times New Roman"/>
          <w:sz w:val="28"/>
          <w:szCs w:val="28"/>
          <w:lang w:val="nl-NL" w:eastAsia="en-US"/>
        </w:rPr>
      </w:pPr>
      <w:r>
        <w:rPr>
          <w:rFonts w:ascii="Times New Roman" w:eastAsia="Times New Roman" w:hAnsi="Times New Roman" w:cs="Times New Roman"/>
          <w:b/>
          <w:bCs/>
          <w:sz w:val="28"/>
          <w:szCs w:val="28"/>
          <w:lang w:val="nl-NL" w:eastAsia="en-US"/>
        </w:rPr>
        <w:t>1. Đại diện UBND xã, phường</w:t>
      </w:r>
      <w:r>
        <w:rPr>
          <w:rFonts w:ascii="Times New Roman" w:eastAsia="Times New Roman" w:hAnsi="Times New Roman" w:cs="Times New Roman"/>
          <w:sz w:val="28"/>
          <w:szCs w:val="28"/>
          <w:lang w:val="nl-NL" w:eastAsia="en-US"/>
        </w:rPr>
        <w:t>...................................................</w:t>
      </w:r>
    </w:p>
    <w:p w:rsidR="005B69C3" w:rsidRDefault="00CC4B65">
      <w:pPr>
        <w:widowControl/>
        <w:spacing w:before="120"/>
        <w:ind w:firstLine="567"/>
        <w:jc w:val="both"/>
        <w:rPr>
          <w:rFonts w:ascii="Times New Roman" w:eastAsia="Calibri" w:hAnsi="Times New Roman" w:cs="Times New Roman"/>
          <w:color w:val="auto"/>
          <w:sz w:val="28"/>
          <w:szCs w:val="28"/>
          <w:lang w:val="nl-NL" w:eastAsia="en-US"/>
        </w:rPr>
      </w:pPr>
      <w:r>
        <w:rPr>
          <w:rFonts w:ascii="Times New Roman" w:eastAsia="Calibri" w:hAnsi="Times New Roman" w:cs="Times New Roman"/>
          <w:color w:val="auto"/>
          <w:sz w:val="28"/>
          <w:szCs w:val="28"/>
          <w:lang w:val="nl-NL" w:eastAsia="en-US"/>
        </w:rPr>
        <w:t>- Ông:.................................................; Ch</w:t>
      </w:r>
      <w:r>
        <w:rPr>
          <w:rFonts w:ascii="Times New Roman" w:eastAsia="Calibri" w:hAnsi="Times New Roman" w:cs="Times New Roman"/>
          <w:color w:val="auto"/>
          <w:sz w:val="28"/>
          <w:szCs w:val="28"/>
          <w:lang w:val="nl-NL" w:eastAsia="en-US"/>
        </w:rPr>
        <w:t>ứ</w:t>
      </w:r>
      <w:r>
        <w:rPr>
          <w:rFonts w:ascii="Times New Roman" w:eastAsia="Calibri" w:hAnsi="Times New Roman" w:cs="Times New Roman"/>
          <w:color w:val="auto"/>
          <w:sz w:val="28"/>
          <w:szCs w:val="28"/>
          <w:lang w:val="nl-NL" w:eastAsia="en-US"/>
        </w:rPr>
        <w:t>c v</w:t>
      </w:r>
      <w:r>
        <w:rPr>
          <w:rFonts w:ascii="Times New Roman" w:eastAsia="Calibri" w:hAnsi="Times New Roman" w:cs="Times New Roman"/>
          <w:color w:val="auto"/>
          <w:sz w:val="28"/>
          <w:szCs w:val="28"/>
          <w:lang w:val="nl-NL" w:eastAsia="en-US"/>
        </w:rPr>
        <w:t>ụ</w:t>
      </w:r>
      <w:r>
        <w:rPr>
          <w:rFonts w:ascii="Times New Roman" w:eastAsia="Calibri" w:hAnsi="Times New Roman" w:cs="Times New Roman"/>
          <w:color w:val="auto"/>
          <w:sz w:val="28"/>
          <w:szCs w:val="28"/>
          <w:lang w:val="nl-NL" w:eastAsia="en-US"/>
        </w:rPr>
        <w:t>:.............................................</w:t>
      </w:r>
    </w:p>
    <w:p w:rsidR="005B69C3" w:rsidRDefault="00CC4B65">
      <w:pPr>
        <w:widowControl/>
        <w:spacing w:before="120"/>
        <w:ind w:firstLine="567"/>
        <w:jc w:val="both"/>
        <w:rPr>
          <w:rFonts w:ascii="Times New Roman" w:eastAsia="Times New Roman" w:hAnsi="Times New Roman" w:cs="Times New Roman"/>
          <w:bCs/>
          <w:sz w:val="28"/>
          <w:szCs w:val="28"/>
          <w:lang w:val="nl-NL" w:eastAsia="en-US"/>
        </w:rPr>
      </w:pPr>
      <w:r>
        <w:rPr>
          <w:rFonts w:ascii="Times New Roman" w:eastAsia="Calibri" w:hAnsi="Times New Roman" w:cs="Times New Roman"/>
          <w:color w:val="auto"/>
          <w:sz w:val="28"/>
          <w:szCs w:val="28"/>
          <w:lang w:val="nl-NL" w:eastAsia="en-US"/>
        </w:rPr>
        <w:t>- Ông:.................................................; Ch</w:t>
      </w:r>
      <w:r>
        <w:rPr>
          <w:rFonts w:ascii="Times New Roman" w:eastAsia="Calibri" w:hAnsi="Times New Roman" w:cs="Times New Roman"/>
          <w:color w:val="auto"/>
          <w:sz w:val="28"/>
          <w:szCs w:val="28"/>
          <w:lang w:val="nl-NL" w:eastAsia="en-US"/>
        </w:rPr>
        <w:t>ứ</w:t>
      </w:r>
      <w:r>
        <w:rPr>
          <w:rFonts w:ascii="Times New Roman" w:eastAsia="Calibri" w:hAnsi="Times New Roman" w:cs="Times New Roman"/>
          <w:color w:val="auto"/>
          <w:sz w:val="28"/>
          <w:szCs w:val="28"/>
          <w:lang w:val="nl-NL" w:eastAsia="en-US"/>
        </w:rPr>
        <w:t xml:space="preserve">c </w:t>
      </w:r>
      <w:r>
        <w:rPr>
          <w:rFonts w:ascii="Times New Roman" w:eastAsia="Calibri" w:hAnsi="Times New Roman" w:cs="Times New Roman"/>
          <w:color w:val="auto"/>
          <w:sz w:val="28"/>
          <w:szCs w:val="28"/>
          <w:lang w:val="nl-NL" w:eastAsia="en-US"/>
        </w:rPr>
        <w:t>v</w:t>
      </w:r>
      <w:r>
        <w:rPr>
          <w:rFonts w:ascii="Times New Roman" w:eastAsia="Calibri" w:hAnsi="Times New Roman" w:cs="Times New Roman"/>
          <w:color w:val="auto"/>
          <w:sz w:val="28"/>
          <w:szCs w:val="28"/>
          <w:lang w:val="nl-NL" w:eastAsia="en-US"/>
        </w:rPr>
        <w:t>ụ</w:t>
      </w:r>
      <w:r>
        <w:rPr>
          <w:rFonts w:ascii="Times New Roman" w:eastAsia="Calibri" w:hAnsi="Times New Roman" w:cs="Times New Roman"/>
          <w:color w:val="auto"/>
          <w:sz w:val="28"/>
          <w:szCs w:val="28"/>
          <w:lang w:val="nl-NL" w:eastAsia="en-US"/>
        </w:rPr>
        <w:t>:.............................................</w:t>
      </w:r>
    </w:p>
    <w:p w:rsidR="005B69C3" w:rsidRDefault="00CC4B65">
      <w:pPr>
        <w:widowControl/>
        <w:spacing w:before="120"/>
        <w:ind w:firstLine="567"/>
        <w:jc w:val="both"/>
        <w:rPr>
          <w:rFonts w:ascii="Times New Roman" w:eastAsia="Times New Roman" w:hAnsi="Times New Roman" w:cs="Times New Roman"/>
          <w:bCs/>
          <w:sz w:val="28"/>
          <w:szCs w:val="28"/>
          <w:lang w:val="nl-NL" w:eastAsia="en-US"/>
        </w:rPr>
      </w:pPr>
      <w:r>
        <w:rPr>
          <w:rFonts w:ascii="Times New Roman" w:eastAsia="Calibri" w:hAnsi="Times New Roman" w:cs="Times New Roman"/>
          <w:color w:val="auto"/>
          <w:sz w:val="28"/>
          <w:szCs w:val="28"/>
          <w:lang w:val="nl-NL" w:eastAsia="en-US"/>
        </w:rPr>
        <w:t>- Ông:.................................................; Ch</w:t>
      </w:r>
      <w:r>
        <w:rPr>
          <w:rFonts w:ascii="Times New Roman" w:eastAsia="Calibri" w:hAnsi="Times New Roman" w:cs="Times New Roman"/>
          <w:color w:val="auto"/>
          <w:sz w:val="28"/>
          <w:szCs w:val="28"/>
          <w:lang w:val="nl-NL" w:eastAsia="en-US"/>
        </w:rPr>
        <w:t>ứ</w:t>
      </w:r>
      <w:r>
        <w:rPr>
          <w:rFonts w:ascii="Times New Roman" w:eastAsia="Calibri" w:hAnsi="Times New Roman" w:cs="Times New Roman"/>
          <w:color w:val="auto"/>
          <w:sz w:val="28"/>
          <w:szCs w:val="28"/>
          <w:lang w:val="nl-NL" w:eastAsia="en-US"/>
        </w:rPr>
        <w:t>c v</w:t>
      </w:r>
      <w:r>
        <w:rPr>
          <w:rFonts w:ascii="Times New Roman" w:eastAsia="Calibri" w:hAnsi="Times New Roman" w:cs="Times New Roman"/>
          <w:color w:val="auto"/>
          <w:sz w:val="28"/>
          <w:szCs w:val="28"/>
          <w:lang w:val="nl-NL" w:eastAsia="en-US"/>
        </w:rPr>
        <w:t>ụ</w:t>
      </w:r>
      <w:r>
        <w:rPr>
          <w:rFonts w:ascii="Times New Roman" w:eastAsia="Calibri" w:hAnsi="Times New Roman" w:cs="Times New Roman"/>
          <w:color w:val="auto"/>
          <w:sz w:val="28"/>
          <w:szCs w:val="28"/>
          <w:lang w:val="nl-NL" w:eastAsia="en-US"/>
        </w:rPr>
        <w:t>:.............................................</w:t>
      </w:r>
    </w:p>
    <w:p w:rsidR="005B69C3" w:rsidRDefault="00CC4B65">
      <w:pPr>
        <w:widowControl/>
        <w:spacing w:before="120"/>
        <w:ind w:firstLine="567"/>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
          <w:sz w:val="28"/>
          <w:szCs w:val="28"/>
          <w:lang w:val="nl-NL" w:eastAsia="en-US"/>
        </w:rPr>
        <w:t>2. Đại diện Thôn/Tổ dân phố</w:t>
      </w:r>
      <w:r>
        <w:rPr>
          <w:rFonts w:ascii="Times New Roman" w:eastAsia="Times New Roman" w:hAnsi="Times New Roman" w:cs="Times New Roman"/>
          <w:bCs/>
          <w:sz w:val="28"/>
          <w:szCs w:val="28"/>
          <w:lang w:val="nl-NL" w:eastAsia="en-US"/>
        </w:rPr>
        <w:t>....................................................</w:t>
      </w:r>
    </w:p>
    <w:p w:rsidR="005B69C3" w:rsidRDefault="00CC4B65">
      <w:pPr>
        <w:widowControl/>
        <w:spacing w:before="120"/>
        <w:ind w:firstLine="567"/>
        <w:jc w:val="both"/>
        <w:rPr>
          <w:rFonts w:ascii="Times New Roman" w:eastAsia="Calibri" w:hAnsi="Times New Roman" w:cs="Times New Roman"/>
          <w:color w:val="auto"/>
          <w:sz w:val="28"/>
          <w:szCs w:val="28"/>
          <w:lang w:val="nl-NL" w:eastAsia="en-US"/>
        </w:rPr>
      </w:pPr>
      <w:r>
        <w:rPr>
          <w:rFonts w:ascii="Times New Roman" w:eastAsia="Calibri" w:hAnsi="Times New Roman" w:cs="Times New Roman"/>
          <w:color w:val="auto"/>
          <w:sz w:val="28"/>
          <w:szCs w:val="28"/>
          <w:lang w:val="nl-NL" w:eastAsia="en-US"/>
        </w:rPr>
        <w:t>- Ông:..........</w:t>
      </w:r>
      <w:r>
        <w:rPr>
          <w:rFonts w:ascii="Times New Roman" w:eastAsia="Calibri" w:hAnsi="Times New Roman" w:cs="Times New Roman"/>
          <w:color w:val="auto"/>
          <w:sz w:val="28"/>
          <w:szCs w:val="28"/>
          <w:lang w:val="nl-NL" w:eastAsia="en-US"/>
        </w:rPr>
        <w:t>.......................................; Ch</w:t>
      </w:r>
      <w:r>
        <w:rPr>
          <w:rFonts w:ascii="Times New Roman" w:eastAsia="Calibri" w:hAnsi="Times New Roman" w:cs="Times New Roman"/>
          <w:color w:val="auto"/>
          <w:sz w:val="28"/>
          <w:szCs w:val="28"/>
          <w:lang w:val="nl-NL" w:eastAsia="en-US"/>
        </w:rPr>
        <w:t>ứ</w:t>
      </w:r>
      <w:r>
        <w:rPr>
          <w:rFonts w:ascii="Times New Roman" w:eastAsia="Calibri" w:hAnsi="Times New Roman" w:cs="Times New Roman"/>
          <w:color w:val="auto"/>
          <w:sz w:val="28"/>
          <w:szCs w:val="28"/>
          <w:lang w:val="nl-NL" w:eastAsia="en-US"/>
        </w:rPr>
        <w:t>c v</w:t>
      </w:r>
      <w:r>
        <w:rPr>
          <w:rFonts w:ascii="Times New Roman" w:eastAsia="Calibri" w:hAnsi="Times New Roman" w:cs="Times New Roman"/>
          <w:color w:val="auto"/>
          <w:sz w:val="28"/>
          <w:szCs w:val="28"/>
          <w:lang w:val="nl-NL" w:eastAsia="en-US"/>
        </w:rPr>
        <w:t>ụ</w:t>
      </w:r>
      <w:r>
        <w:rPr>
          <w:rFonts w:ascii="Times New Roman" w:eastAsia="Calibri" w:hAnsi="Times New Roman" w:cs="Times New Roman"/>
          <w:color w:val="auto"/>
          <w:sz w:val="28"/>
          <w:szCs w:val="28"/>
          <w:lang w:val="nl-NL" w:eastAsia="en-US"/>
        </w:rPr>
        <w:t>:.............................................</w:t>
      </w:r>
    </w:p>
    <w:p w:rsidR="005B69C3" w:rsidRDefault="00CC4B65">
      <w:pPr>
        <w:widowControl/>
        <w:spacing w:before="120"/>
        <w:ind w:firstLine="567"/>
        <w:jc w:val="both"/>
        <w:rPr>
          <w:rFonts w:ascii="Times New Roman" w:eastAsia="Times New Roman" w:hAnsi="Times New Roman" w:cs="Times New Roman"/>
          <w:bCs/>
          <w:sz w:val="28"/>
          <w:szCs w:val="28"/>
          <w:lang w:val="nl-NL" w:eastAsia="en-US"/>
        </w:rPr>
      </w:pPr>
      <w:r>
        <w:rPr>
          <w:rFonts w:ascii="Times New Roman" w:eastAsia="Calibri" w:hAnsi="Times New Roman" w:cs="Times New Roman"/>
          <w:color w:val="auto"/>
          <w:sz w:val="28"/>
          <w:szCs w:val="28"/>
          <w:lang w:val="nl-NL" w:eastAsia="en-US"/>
        </w:rPr>
        <w:t>- Ông:.................................................; Ch</w:t>
      </w:r>
      <w:r>
        <w:rPr>
          <w:rFonts w:ascii="Times New Roman" w:eastAsia="Calibri" w:hAnsi="Times New Roman" w:cs="Times New Roman"/>
          <w:color w:val="auto"/>
          <w:sz w:val="28"/>
          <w:szCs w:val="28"/>
          <w:lang w:val="nl-NL" w:eastAsia="en-US"/>
        </w:rPr>
        <w:t>ứ</w:t>
      </w:r>
      <w:r>
        <w:rPr>
          <w:rFonts w:ascii="Times New Roman" w:eastAsia="Calibri" w:hAnsi="Times New Roman" w:cs="Times New Roman"/>
          <w:color w:val="auto"/>
          <w:sz w:val="28"/>
          <w:szCs w:val="28"/>
          <w:lang w:val="nl-NL" w:eastAsia="en-US"/>
        </w:rPr>
        <w:t>c v</w:t>
      </w:r>
      <w:r>
        <w:rPr>
          <w:rFonts w:ascii="Times New Roman" w:eastAsia="Calibri" w:hAnsi="Times New Roman" w:cs="Times New Roman"/>
          <w:color w:val="auto"/>
          <w:sz w:val="28"/>
          <w:szCs w:val="28"/>
          <w:lang w:val="nl-NL" w:eastAsia="en-US"/>
        </w:rPr>
        <w:t>ụ</w:t>
      </w:r>
      <w:r>
        <w:rPr>
          <w:rFonts w:ascii="Times New Roman" w:eastAsia="Calibri" w:hAnsi="Times New Roman" w:cs="Times New Roman"/>
          <w:color w:val="auto"/>
          <w:sz w:val="28"/>
          <w:szCs w:val="28"/>
          <w:lang w:val="nl-NL" w:eastAsia="en-US"/>
        </w:rPr>
        <w:t>:.............................................</w:t>
      </w:r>
    </w:p>
    <w:p w:rsidR="005B69C3" w:rsidRDefault="00CC4B65">
      <w:pPr>
        <w:widowControl/>
        <w:spacing w:before="120"/>
        <w:ind w:firstLine="567"/>
        <w:jc w:val="both"/>
        <w:rPr>
          <w:rFonts w:ascii="Times New Roman" w:eastAsia="Times New Roman" w:hAnsi="Times New Roman" w:cs="Times New Roman"/>
          <w:b/>
          <w:sz w:val="28"/>
          <w:szCs w:val="28"/>
          <w:lang w:val="nl-NL" w:eastAsia="en-US"/>
        </w:rPr>
      </w:pPr>
      <w:r>
        <w:rPr>
          <w:rFonts w:ascii="Times New Roman" w:eastAsia="Times New Roman" w:hAnsi="Times New Roman" w:cs="Times New Roman"/>
          <w:b/>
          <w:sz w:val="28"/>
          <w:szCs w:val="28"/>
          <w:lang w:val="nl-NL" w:eastAsia="en-US"/>
        </w:rPr>
        <w:t>3. Đại diện chủ tàu cá TH-</w:t>
      </w:r>
      <w:r>
        <w:rPr>
          <w:rFonts w:ascii="Times New Roman" w:eastAsia="Times New Roman" w:hAnsi="Times New Roman" w:cs="Times New Roman"/>
          <w:bCs/>
          <w:sz w:val="28"/>
          <w:szCs w:val="28"/>
          <w:lang w:val="nl-NL" w:eastAsia="en-US"/>
        </w:rPr>
        <w:t>...................</w:t>
      </w:r>
      <w:r>
        <w:rPr>
          <w:rFonts w:ascii="Times New Roman" w:eastAsia="Times New Roman" w:hAnsi="Times New Roman" w:cs="Times New Roman"/>
          <w:b/>
          <w:sz w:val="28"/>
          <w:szCs w:val="28"/>
          <w:lang w:val="nl-NL" w:eastAsia="en-US"/>
        </w:rPr>
        <w:t>-TS</w:t>
      </w:r>
    </w:p>
    <w:p w:rsidR="005B69C3" w:rsidRDefault="00CC4B65">
      <w:pPr>
        <w:widowControl/>
        <w:spacing w:before="120"/>
        <w:ind w:firstLine="567"/>
        <w:jc w:val="both"/>
        <w:rPr>
          <w:rFonts w:ascii="Times New Roman" w:eastAsia="Calibri" w:hAnsi="Times New Roman" w:cs="Times New Roman"/>
          <w:color w:val="auto"/>
          <w:sz w:val="28"/>
          <w:szCs w:val="28"/>
          <w:lang w:val="nl-NL" w:eastAsia="en-US"/>
        </w:rPr>
      </w:pPr>
      <w:r>
        <w:rPr>
          <w:rFonts w:ascii="Times New Roman" w:eastAsia="Calibri" w:hAnsi="Times New Roman" w:cs="Times New Roman"/>
          <w:color w:val="auto"/>
          <w:sz w:val="28"/>
          <w:szCs w:val="28"/>
          <w:lang w:val="nl-NL" w:eastAsia="en-US"/>
        </w:rPr>
        <w:t>-</w:t>
      </w:r>
      <w:r>
        <w:rPr>
          <w:rFonts w:ascii="Times New Roman" w:eastAsia="Calibri" w:hAnsi="Times New Roman" w:cs="Times New Roman"/>
          <w:color w:val="auto"/>
          <w:sz w:val="28"/>
          <w:szCs w:val="28"/>
          <w:lang w:val="nl-NL" w:eastAsia="en-US"/>
        </w:rPr>
        <w:t xml:space="preserve"> Ông:...............................................................................................................</w:t>
      </w:r>
    </w:p>
    <w:p w:rsidR="005B69C3" w:rsidRDefault="00CC4B65">
      <w:pPr>
        <w:widowControl/>
        <w:spacing w:before="120"/>
        <w:ind w:firstLine="567"/>
        <w:jc w:val="both"/>
        <w:rPr>
          <w:rFonts w:ascii="Times New Roman" w:eastAsia="Calibri" w:hAnsi="Times New Roman" w:cs="Times New Roman"/>
          <w:color w:val="auto"/>
          <w:sz w:val="28"/>
          <w:szCs w:val="28"/>
          <w:lang w:val="nl-NL" w:eastAsia="en-US"/>
        </w:rPr>
      </w:pPr>
      <w:r>
        <w:rPr>
          <w:rFonts w:ascii="Times New Roman" w:eastAsia="Calibri" w:hAnsi="Times New Roman" w:cs="Times New Roman"/>
          <w:color w:val="auto"/>
          <w:sz w:val="28"/>
          <w:szCs w:val="28"/>
          <w:lang w:val="nl-NL" w:eastAsia="en-US"/>
        </w:rPr>
        <w:t>- Ông:...............................................................................................................</w:t>
      </w:r>
    </w:p>
    <w:p w:rsidR="005B69C3" w:rsidRDefault="00CC4B65">
      <w:pPr>
        <w:widowControl/>
        <w:spacing w:before="120"/>
        <w:ind w:firstLine="567"/>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
          <w:sz w:val="28"/>
          <w:szCs w:val="28"/>
          <w:lang w:val="nl-NL" w:eastAsia="en-US"/>
        </w:rPr>
        <w:t>4. Các thành phần khá</w:t>
      </w:r>
      <w:r>
        <w:rPr>
          <w:rFonts w:ascii="Times New Roman" w:eastAsia="Times New Roman" w:hAnsi="Times New Roman" w:cs="Times New Roman"/>
          <w:b/>
          <w:sz w:val="28"/>
          <w:szCs w:val="28"/>
          <w:lang w:val="nl-NL" w:eastAsia="en-US"/>
        </w:rPr>
        <w:t>c</w:t>
      </w:r>
      <w:r>
        <w:rPr>
          <w:rFonts w:ascii="Times New Roman" w:eastAsia="Times New Roman" w:hAnsi="Times New Roman" w:cs="Times New Roman"/>
          <w:bCs/>
          <w:sz w:val="28"/>
          <w:szCs w:val="28"/>
          <w:lang w:val="nl-NL" w:eastAsia="en-US"/>
        </w:rPr>
        <w:t xml:space="preserve"> (nếu có):</w:t>
      </w:r>
    </w:p>
    <w:p w:rsidR="005B69C3" w:rsidRDefault="00CC4B65">
      <w:pPr>
        <w:widowControl/>
        <w:spacing w:before="120"/>
        <w:ind w:firstLine="567"/>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Cs/>
          <w:sz w:val="28"/>
          <w:szCs w:val="28"/>
          <w:lang w:val="nl-NL" w:eastAsia="en-US"/>
        </w:rPr>
        <w:t>.........................................................................................................................</w:t>
      </w:r>
    </w:p>
    <w:p w:rsidR="005B69C3" w:rsidRDefault="00CC4B65">
      <w:pPr>
        <w:widowControl/>
        <w:spacing w:before="120"/>
        <w:ind w:firstLine="567"/>
        <w:jc w:val="both"/>
        <w:rPr>
          <w:rFonts w:ascii="Times New Roman" w:eastAsia="Times New Roman" w:hAnsi="Times New Roman" w:cs="Times New Roman"/>
          <w:b/>
          <w:bCs/>
          <w:color w:val="auto"/>
          <w:sz w:val="28"/>
          <w:szCs w:val="28"/>
          <w:lang w:val="af-ZA" w:eastAsia="en-US"/>
        </w:rPr>
      </w:pPr>
      <w:r>
        <w:rPr>
          <w:rFonts w:ascii="Times New Roman" w:eastAsia="Times New Roman" w:hAnsi="Times New Roman" w:cs="Times New Roman"/>
          <w:bCs/>
          <w:sz w:val="28"/>
          <w:szCs w:val="28"/>
          <w:lang w:val="nl-NL" w:eastAsia="en-US"/>
        </w:rPr>
        <w:t>.........................................................................................................................</w:t>
      </w:r>
    </w:p>
    <w:p w:rsidR="005B69C3" w:rsidRDefault="00CC4B65">
      <w:pPr>
        <w:widowControl/>
        <w:spacing w:before="120"/>
        <w:ind w:firstLine="567"/>
        <w:jc w:val="both"/>
        <w:rPr>
          <w:rFonts w:ascii="Times New Roman" w:eastAsia="Times New Roman" w:hAnsi="Times New Roman" w:cs="Times New Roman"/>
          <w:b/>
          <w:bCs/>
          <w:color w:val="auto"/>
          <w:sz w:val="28"/>
          <w:szCs w:val="28"/>
          <w:lang w:val="af-ZA" w:eastAsia="en-US"/>
        </w:rPr>
      </w:pPr>
      <w:r>
        <w:rPr>
          <w:rFonts w:ascii="Times New Roman" w:eastAsia="Times New Roman" w:hAnsi="Times New Roman" w:cs="Times New Roman"/>
          <w:bCs/>
          <w:sz w:val="28"/>
          <w:szCs w:val="28"/>
          <w:lang w:val="nl-NL" w:eastAsia="en-US"/>
        </w:rPr>
        <w:t>.........................................................................................................................</w:t>
      </w:r>
    </w:p>
    <w:p w:rsidR="005B69C3" w:rsidRDefault="00CC4B65">
      <w:pPr>
        <w:widowControl/>
        <w:spacing w:before="120"/>
        <w:ind w:firstLine="567"/>
        <w:jc w:val="both"/>
        <w:rPr>
          <w:rFonts w:ascii="Times New Roman" w:eastAsia="Times New Roman" w:hAnsi="Times New Roman" w:cs="Times New Roman"/>
          <w:b/>
          <w:bCs/>
          <w:color w:val="auto"/>
          <w:sz w:val="28"/>
          <w:szCs w:val="28"/>
          <w:lang w:val="af-ZA" w:eastAsia="en-US"/>
        </w:rPr>
      </w:pPr>
      <w:r>
        <w:rPr>
          <w:rFonts w:ascii="Times New Roman" w:eastAsia="Times New Roman" w:hAnsi="Times New Roman" w:cs="Times New Roman"/>
          <w:bCs/>
          <w:sz w:val="28"/>
          <w:szCs w:val="28"/>
          <w:lang w:val="nl-NL" w:eastAsia="en-US"/>
        </w:rPr>
        <w:t>.........................................................................................................................</w:t>
      </w:r>
    </w:p>
    <w:p w:rsidR="005B69C3" w:rsidRDefault="00CC4B65">
      <w:pPr>
        <w:widowControl/>
        <w:spacing w:before="120"/>
        <w:ind w:firstLine="567"/>
        <w:jc w:val="both"/>
        <w:rPr>
          <w:rFonts w:ascii="Times New Roman" w:eastAsia="Times New Roman" w:hAnsi="Times New Roman" w:cs="Times New Roman"/>
          <w:b/>
          <w:bCs/>
          <w:color w:val="auto"/>
          <w:sz w:val="28"/>
          <w:szCs w:val="28"/>
          <w:lang w:val="af-ZA" w:eastAsia="en-US"/>
        </w:rPr>
      </w:pPr>
      <w:r>
        <w:rPr>
          <w:rFonts w:ascii="Times New Roman" w:eastAsia="Times New Roman" w:hAnsi="Times New Roman" w:cs="Times New Roman"/>
          <w:bCs/>
          <w:sz w:val="28"/>
          <w:szCs w:val="28"/>
          <w:lang w:val="nl-NL" w:eastAsia="en-US"/>
        </w:rPr>
        <w:t>............</w:t>
      </w:r>
      <w:r>
        <w:rPr>
          <w:rFonts w:ascii="Times New Roman" w:eastAsia="Times New Roman" w:hAnsi="Times New Roman" w:cs="Times New Roman"/>
          <w:bCs/>
          <w:sz w:val="28"/>
          <w:szCs w:val="28"/>
          <w:lang w:val="nl-NL" w:eastAsia="en-US"/>
        </w:rPr>
        <w:t>.............................................................................................................</w:t>
      </w:r>
    </w:p>
    <w:p w:rsidR="005B69C3" w:rsidRDefault="00CC4B65">
      <w:pPr>
        <w:widowControl/>
        <w:spacing w:before="120"/>
        <w:ind w:firstLine="567"/>
        <w:jc w:val="both"/>
        <w:rPr>
          <w:rFonts w:ascii="Times New Roman" w:eastAsia="Times New Roman" w:hAnsi="Times New Roman" w:cs="Times New Roman"/>
          <w:bCs/>
          <w:iCs/>
          <w:sz w:val="28"/>
          <w:szCs w:val="28"/>
          <w:lang w:val="af-ZA"/>
        </w:rPr>
      </w:pPr>
      <w:r>
        <w:rPr>
          <w:rFonts w:ascii="Times New Roman" w:eastAsia="Times New Roman" w:hAnsi="Times New Roman" w:cs="Times New Roman"/>
          <w:bCs/>
          <w:iCs/>
          <w:color w:val="auto"/>
          <w:sz w:val="28"/>
          <w:szCs w:val="28"/>
          <w:lang w:val="af-ZA"/>
        </w:rPr>
        <w:t xml:space="preserve">Tổ chức xác minh, đánh giá thiệt hại do thiên tai gây ra trên biển đối với tàu cá có số đăng ký: TH-.......................-TS; </w:t>
      </w:r>
      <w:r>
        <w:rPr>
          <w:rFonts w:ascii="Times New Roman" w:eastAsia="Times New Roman" w:hAnsi="Times New Roman" w:cs="Times New Roman"/>
          <w:bCs/>
          <w:iCs/>
          <w:sz w:val="28"/>
          <w:szCs w:val="28"/>
          <w:lang w:val="af-ZA"/>
        </w:rPr>
        <w:t xml:space="preserve">Chủ sở hữu tàu </w:t>
      </w:r>
      <w:r>
        <w:rPr>
          <w:rFonts w:ascii="Times New Roman" w:eastAsia="Times New Roman" w:hAnsi="Times New Roman" w:cs="Times New Roman"/>
          <w:bCs/>
          <w:iCs/>
          <w:sz w:val="28"/>
          <w:szCs w:val="28"/>
          <w:lang w:val="af-ZA"/>
        </w:rPr>
        <w:t>cá:...........................</w:t>
      </w:r>
    </w:p>
    <w:p w:rsidR="005B69C3" w:rsidRDefault="00CC4B65">
      <w:pPr>
        <w:widowControl/>
        <w:spacing w:before="120"/>
        <w:jc w:val="both"/>
        <w:rPr>
          <w:rFonts w:ascii="Times New Roman" w:eastAsia="Times New Roman" w:hAnsi="Times New Roman" w:cs="Times New Roman"/>
          <w:bCs/>
          <w:iCs/>
          <w:color w:val="auto"/>
          <w:sz w:val="28"/>
          <w:szCs w:val="28"/>
          <w:lang w:val="af-ZA"/>
        </w:rPr>
      </w:pPr>
      <w:r>
        <w:rPr>
          <w:rFonts w:ascii="Times New Roman" w:eastAsia="Times New Roman" w:hAnsi="Times New Roman" w:cs="Times New Roman"/>
          <w:bCs/>
          <w:iCs/>
          <w:sz w:val="28"/>
          <w:szCs w:val="28"/>
          <w:lang w:val="af-ZA"/>
        </w:rPr>
        <w:t>...............................................................</w:t>
      </w:r>
      <w:r>
        <w:rPr>
          <w:rFonts w:ascii="Times New Roman" w:eastAsia="Times New Roman" w:hAnsi="Times New Roman" w:cs="Times New Roman"/>
          <w:bCs/>
          <w:iCs/>
          <w:color w:val="auto"/>
          <w:sz w:val="28"/>
          <w:szCs w:val="28"/>
          <w:lang w:val="af-ZA"/>
        </w:rPr>
        <w:t>đăng ký trụ sở/thường trú tại....................</w:t>
      </w:r>
    </w:p>
    <w:p w:rsidR="005B69C3" w:rsidRDefault="00CC4B65">
      <w:pPr>
        <w:widowControl/>
        <w:spacing w:before="120"/>
        <w:jc w:val="both"/>
        <w:rPr>
          <w:rFonts w:ascii="Times New Roman" w:eastAsia="Times New Roman" w:hAnsi="Times New Roman" w:cs="Times New Roman"/>
          <w:bCs/>
          <w:iCs/>
          <w:color w:val="auto"/>
          <w:sz w:val="28"/>
          <w:szCs w:val="28"/>
          <w:lang w:val="af-ZA"/>
        </w:rPr>
      </w:pPr>
      <w:r>
        <w:rPr>
          <w:rFonts w:ascii="Times New Roman" w:eastAsia="Times New Roman" w:hAnsi="Times New Roman" w:cs="Times New Roman"/>
          <w:bCs/>
          <w:iCs/>
          <w:color w:val="auto"/>
          <w:sz w:val="28"/>
          <w:szCs w:val="28"/>
          <w:lang w:val="af-ZA"/>
        </w:rPr>
        <w:t>.............................................................Chiều dài tàu cá:...........; Công suất:...........</w:t>
      </w:r>
    </w:p>
    <w:p w:rsidR="005B69C3" w:rsidRDefault="00CC4B65">
      <w:pPr>
        <w:widowControl/>
        <w:spacing w:before="120"/>
        <w:ind w:firstLine="567"/>
        <w:jc w:val="both"/>
        <w:rPr>
          <w:rFonts w:ascii="Times New Roman" w:eastAsia="Calibri" w:hAnsi="Times New Roman" w:cs="Times New Roman"/>
          <w:color w:val="auto"/>
          <w:spacing w:val="-2"/>
          <w:sz w:val="28"/>
          <w:szCs w:val="28"/>
          <w:lang w:val="af-ZA" w:eastAsia="en-US"/>
        </w:rPr>
      </w:pPr>
      <w:r>
        <w:rPr>
          <w:rFonts w:ascii="Times New Roman" w:eastAsia="Times New Roman" w:hAnsi="Times New Roman" w:cs="Times New Roman"/>
          <w:b/>
          <w:bCs/>
          <w:color w:val="auto"/>
          <w:sz w:val="28"/>
          <w:szCs w:val="28"/>
          <w:lang w:val="af-ZA" w:eastAsia="en-US"/>
        </w:rPr>
        <w:t>II. Nội dung làm việc</w:t>
      </w:r>
      <w:r>
        <w:rPr>
          <w:rFonts w:ascii="Times New Roman" w:eastAsia="Times New Roman" w:hAnsi="Times New Roman" w:cs="Times New Roman"/>
          <w:b/>
          <w:bCs/>
          <w:color w:val="auto"/>
          <w:sz w:val="28"/>
          <w:szCs w:val="28"/>
          <w:lang w:eastAsia="en-US"/>
        </w:rPr>
        <w:t>:</w:t>
      </w:r>
      <w:r>
        <w:rPr>
          <w:rFonts w:ascii="Times New Roman" w:eastAsia="Calibri" w:hAnsi="Times New Roman" w:cs="Times New Roman"/>
          <w:color w:val="auto"/>
          <w:spacing w:val="-2"/>
          <w:sz w:val="28"/>
          <w:szCs w:val="28"/>
          <w:lang w:val="af-ZA" w:eastAsia="en-US"/>
        </w:rPr>
        <w:t xml:space="preserve"> </w:t>
      </w:r>
    </w:p>
    <w:p w:rsidR="005B69C3" w:rsidRDefault="00CC4B65">
      <w:pPr>
        <w:widowControl/>
        <w:spacing w:before="120"/>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Cs/>
          <w:sz w:val="28"/>
          <w:szCs w:val="28"/>
          <w:lang w:val="nl-NL" w:eastAsia="en-US"/>
        </w:rPr>
        <w:t>.................................................................................................................................</w:t>
      </w:r>
    </w:p>
    <w:p w:rsidR="005B69C3" w:rsidRDefault="00CC4B65">
      <w:pPr>
        <w:widowControl/>
        <w:spacing w:before="120"/>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Cs/>
          <w:sz w:val="28"/>
          <w:szCs w:val="28"/>
          <w:lang w:val="nl-NL" w:eastAsia="en-US"/>
        </w:rPr>
        <w:t>.................................................................................................................................</w:t>
      </w:r>
    </w:p>
    <w:p w:rsidR="005B69C3" w:rsidRDefault="00CC4B65">
      <w:pPr>
        <w:widowControl/>
        <w:spacing w:before="120"/>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Cs/>
          <w:sz w:val="28"/>
          <w:szCs w:val="28"/>
          <w:lang w:val="nl-NL" w:eastAsia="en-US"/>
        </w:rPr>
        <w:lastRenderedPageBreak/>
        <w:t>..............................................................................................................................</w:t>
      </w:r>
      <w:r>
        <w:rPr>
          <w:rFonts w:ascii="Times New Roman" w:eastAsia="Times New Roman" w:hAnsi="Times New Roman" w:cs="Times New Roman"/>
          <w:bCs/>
          <w:sz w:val="28"/>
          <w:szCs w:val="28"/>
          <w:lang w:val="nl-NL" w:eastAsia="en-US"/>
        </w:rPr>
        <w:t>...</w:t>
      </w:r>
    </w:p>
    <w:p w:rsidR="005B69C3" w:rsidRDefault="00CC4B65">
      <w:pPr>
        <w:widowControl/>
        <w:spacing w:before="120"/>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Cs/>
          <w:sz w:val="28"/>
          <w:szCs w:val="28"/>
          <w:lang w:val="nl-NL" w:eastAsia="en-US"/>
        </w:rPr>
        <w:t>.................................................................................................................................</w:t>
      </w:r>
    </w:p>
    <w:p w:rsidR="005B69C3" w:rsidRDefault="00CC4B65">
      <w:pPr>
        <w:widowControl/>
        <w:spacing w:before="120"/>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Cs/>
          <w:sz w:val="28"/>
          <w:szCs w:val="28"/>
          <w:lang w:val="nl-NL" w:eastAsia="en-US"/>
        </w:rPr>
        <w:t>..........................................................................................................................</w:t>
      </w:r>
      <w:r>
        <w:rPr>
          <w:rFonts w:ascii="Times New Roman" w:eastAsia="Times New Roman" w:hAnsi="Times New Roman" w:cs="Times New Roman"/>
          <w:bCs/>
          <w:sz w:val="28"/>
          <w:szCs w:val="28"/>
          <w:lang w:val="nl-NL" w:eastAsia="en-US"/>
        </w:rPr>
        <w:t>.......</w:t>
      </w:r>
    </w:p>
    <w:p w:rsidR="005B69C3" w:rsidRDefault="00CC4B65">
      <w:pPr>
        <w:widowControl/>
        <w:spacing w:before="120"/>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Cs/>
          <w:sz w:val="28"/>
          <w:szCs w:val="28"/>
          <w:lang w:val="nl-NL" w:eastAsia="en-US"/>
        </w:rPr>
        <w:t>.................................................................................................................................</w:t>
      </w:r>
    </w:p>
    <w:p w:rsidR="005B69C3" w:rsidRDefault="00CC4B65">
      <w:pPr>
        <w:widowControl/>
        <w:spacing w:before="120"/>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Cs/>
          <w:sz w:val="28"/>
          <w:szCs w:val="28"/>
          <w:lang w:val="nl-NL" w:eastAsia="en-US"/>
        </w:rPr>
        <w:t>......................................................................................................................</w:t>
      </w:r>
      <w:r>
        <w:rPr>
          <w:rFonts w:ascii="Times New Roman" w:eastAsia="Times New Roman" w:hAnsi="Times New Roman" w:cs="Times New Roman"/>
          <w:bCs/>
          <w:sz w:val="28"/>
          <w:szCs w:val="28"/>
          <w:lang w:val="nl-NL" w:eastAsia="en-US"/>
        </w:rPr>
        <w:t>...........</w:t>
      </w:r>
    </w:p>
    <w:p w:rsidR="005B69C3" w:rsidRDefault="00CC4B65">
      <w:pPr>
        <w:widowControl/>
        <w:spacing w:before="120"/>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Cs/>
          <w:sz w:val="28"/>
          <w:szCs w:val="28"/>
          <w:lang w:val="nl-NL" w:eastAsia="en-US"/>
        </w:rPr>
        <w:t>.................................................................................................................................</w:t>
      </w:r>
    </w:p>
    <w:p w:rsidR="005B69C3" w:rsidRDefault="00CC4B65">
      <w:pPr>
        <w:widowControl/>
        <w:spacing w:before="120"/>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Cs/>
          <w:sz w:val="28"/>
          <w:szCs w:val="28"/>
          <w:lang w:val="nl-NL" w:eastAsia="en-US"/>
        </w:rPr>
        <w:t>..................................................................................................................</w:t>
      </w:r>
      <w:r>
        <w:rPr>
          <w:rFonts w:ascii="Times New Roman" w:eastAsia="Times New Roman" w:hAnsi="Times New Roman" w:cs="Times New Roman"/>
          <w:bCs/>
          <w:sz w:val="28"/>
          <w:szCs w:val="28"/>
          <w:lang w:val="nl-NL" w:eastAsia="en-US"/>
        </w:rPr>
        <w:t>...............</w:t>
      </w:r>
    </w:p>
    <w:p w:rsidR="005B69C3" w:rsidRDefault="00CC4B65">
      <w:pPr>
        <w:widowControl/>
        <w:spacing w:before="120"/>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Cs/>
          <w:sz w:val="28"/>
          <w:szCs w:val="28"/>
          <w:lang w:val="nl-NL" w:eastAsia="en-US"/>
        </w:rPr>
        <w:t>.................................................................................................................................</w:t>
      </w:r>
    </w:p>
    <w:p w:rsidR="005B69C3" w:rsidRDefault="00CC4B65">
      <w:pPr>
        <w:widowControl/>
        <w:spacing w:before="120"/>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Cs/>
          <w:sz w:val="28"/>
          <w:szCs w:val="28"/>
          <w:lang w:val="nl-NL" w:eastAsia="en-US"/>
        </w:rPr>
        <w:t>..............................................................................................................</w:t>
      </w:r>
      <w:r>
        <w:rPr>
          <w:rFonts w:ascii="Times New Roman" w:eastAsia="Times New Roman" w:hAnsi="Times New Roman" w:cs="Times New Roman"/>
          <w:bCs/>
          <w:sz w:val="28"/>
          <w:szCs w:val="28"/>
          <w:lang w:val="nl-NL" w:eastAsia="en-US"/>
        </w:rPr>
        <w:t>...................</w:t>
      </w:r>
    </w:p>
    <w:p w:rsidR="005B69C3" w:rsidRDefault="00CC4B65">
      <w:pPr>
        <w:widowControl/>
        <w:spacing w:before="120"/>
        <w:jc w:val="both"/>
        <w:rPr>
          <w:rFonts w:ascii="Times New Roman" w:eastAsia="Times New Roman" w:hAnsi="Times New Roman" w:cs="Times New Roman"/>
          <w:bCs/>
          <w:sz w:val="28"/>
          <w:szCs w:val="28"/>
          <w:lang w:val="nl-NL" w:eastAsia="en-US"/>
        </w:rPr>
      </w:pPr>
      <w:r>
        <w:rPr>
          <w:rFonts w:ascii="Times New Roman" w:eastAsia="Times New Roman" w:hAnsi="Times New Roman" w:cs="Times New Roman"/>
          <w:bCs/>
          <w:sz w:val="28"/>
          <w:szCs w:val="28"/>
          <w:lang w:val="nl-NL" w:eastAsia="en-US"/>
        </w:rPr>
        <w:t>.................................................................................................................................</w:t>
      </w:r>
    </w:p>
    <w:p w:rsidR="005B69C3" w:rsidRDefault="00CC4B65">
      <w:pPr>
        <w:widowControl/>
        <w:spacing w:before="120"/>
        <w:ind w:firstLine="567"/>
        <w:jc w:val="both"/>
        <w:rPr>
          <w:rFonts w:ascii="Times New Roman" w:eastAsia="Times New Roman" w:hAnsi="Times New Roman" w:cs="Times New Roman"/>
          <w:b/>
          <w:iCs/>
          <w:color w:val="auto"/>
          <w:sz w:val="28"/>
          <w:szCs w:val="28"/>
          <w:lang w:val="af-ZA"/>
        </w:rPr>
      </w:pPr>
      <w:r>
        <w:rPr>
          <w:rFonts w:ascii="Times New Roman" w:eastAsia="Times New Roman" w:hAnsi="Times New Roman" w:cs="Times New Roman"/>
          <w:b/>
          <w:iCs/>
          <w:color w:val="auto"/>
          <w:sz w:val="28"/>
          <w:szCs w:val="28"/>
          <w:lang w:val="af-ZA"/>
        </w:rPr>
        <w:t>III. Kết luận:</w:t>
      </w:r>
    </w:p>
    <w:p w:rsidR="005B69C3" w:rsidRDefault="00CC4B65">
      <w:pPr>
        <w:widowControl/>
        <w:spacing w:before="120"/>
        <w:ind w:firstLine="567"/>
        <w:jc w:val="both"/>
        <w:rPr>
          <w:rFonts w:ascii="Times New Roman" w:eastAsia="Times New Roman" w:hAnsi="Times New Roman" w:cs="Times New Roman"/>
          <w:bCs/>
          <w:iCs/>
          <w:color w:val="auto"/>
          <w:sz w:val="28"/>
          <w:szCs w:val="28"/>
          <w:lang w:val="af-ZA"/>
        </w:rPr>
      </w:pPr>
      <w:r>
        <w:rPr>
          <w:rFonts w:ascii="Times New Roman" w:eastAsia="Times New Roman" w:hAnsi="Times New Roman" w:cs="Times New Roman"/>
          <w:bCs/>
          <w:iCs/>
          <w:color w:val="auto"/>
          <w:sz w:val="28"/>
          <w:szCs w:val="28"/>
          <w:lang w:val="af-ZA"/>
        </w:rPr>
        <w:t xml:space="preserve">- Mức độ thiệt hại đối với tàu cá:  </w:t>
      </w:r>
    </w:p>
    <w:p w:rsidR="005B69C3" w:rsidRDefault="00CC4B65">
      <w:pPr>
        <w:widowControl/>
        <w:spacing w:before="120"/>
        <w:ind w:firstLine="567"/>
        <w:jc w:val="both"/>
        <w:rPr>
          <w:rFonts w:ascii="Times New Roman" w:eastAsia="Times New Roman" w:hAnsi="Times New Roman" w:cs="Times New Roman"/>
          <w:bCs/>
          <w:iCs/>
          <w:color w:val="auto"/>
          <w:sz w:val="28"/>
          <w:szCs w:val="28"/>
          <w:lang w:val="af-ZA"/>
        </w:rPr>
      </w:pPr>
      <w:r>
        <w:rPr>
          <w:rFonts w:ascii="Times New Roman" w:eastAsia="Times New Roman" w:hAnsi="Times New Roman" w:cs="Times New Roman"/>
          <w:bCs/>
          <w:iCs/>
          <w:color w:val="auto"/>
          <w:sz w:val="28"/>
          <w:szCs w:val="28"/>
          <w:lang w:val="af-ZA"/>
        </w:rPr>
        <w:t xml:space="preserve">Thiệt hại hoàn toàn </w:t>
      </w:r>
      <w:r>
        <w:rPr>
          <w:rFonts w:ascii="Times New Roman" w:eastAsia="Times New Roman" w:hAnsi="Times New Roman" w:cs="Times New Roman"/>
          <w:bCs/>
          <w:iCs/>
          <w:color w:val="auto"/>
          <w:sz w:val="28"/>
          <w:szCs w:val="28"/>
          <w:lang w:val="af-ZA"/>
        </w:rPr>
        <w:fldChar w:fldCharType="begin">
          <w:ffData>
            <w:name w:val="Check3"/>
            <w:enabled/>
            <w:calcOnExit w:val="0"/>
            <w:checkBox>
              <w:sizeAuto/>
              <w:default w:val="0"/>
            </w:checkBox>
          </w:ffData>
        </w:fldChar>
      </w:r>
      <w:r>
        <w:rPr>
          <w:rFonts w:ascii="Times New Roman" w:eastAsia="Times New Roman" w:hAnsi="Times New Roman" w:cs="Times New Roman"/>
          <w:bCs/>
          <w:iCs/>
          <w:color w:val="auto"/>
          <w:sz w:val="28"/>
          <w:szCs w:val="28"/>
          <w:lang w:val="af-ZA"/>
        </w:rPr>
        <w:instrText xml:space="preserve"> FORMCHECKBOX </w:instrText>
      </w:r>
      <w:r>
        <w:rPr>
          <w:rFonts w:ascii="Times New Roman" w:eastAsia="Times New Roman" w:hAnsi="Times New Roman" w:cs="Times New Roman"/>
          <w:bCs/>
          <w:iCs/>
          <w:color w:val="auto"/>
          <w:sz w:val="28"/>
          <w:szCs w:val="28"/>
          <w:lang w:val="af-ZA"/>
        </w:rPr>
      </w:r>
      <w:r>
        <w:rPr>
          <w:rFonts w:ascii="Times New Roman" w:eastAsia="Times New Roman" w:hAnsi="Times New Roman" w:cs="Times New Roman"/>
          <w:bCs/>
          <w:iCs/>
          <w:color w:val="auto"/>
          <w:sz w:val="28"/>
          <w:szCs w:val="28"/>
          <w:lang w:val="af-ZA"/>
        </w:rPr>
        <w:fldChar w:fldCharType="end"/>
      </w:r>
      <w:r>
        <w:rPr>
          <w:rFonts w:ascii="Times New Roman" w:eastAsia="Times New Roman" w:hAnsi="Times New Roman" w:cs="Times New Roman"/>
          <w:bCs/>
          <w:iCs/>
          <w:color w:val="auto"/>
          <w:sz w:val="28"/>
          <w:szCs w:val="28"/>
          <w:lang w:val="af-ZA"/>
        </w:rPr>
        <w:t xml:space="preserve">; Thiệt hại rất nặng  </w:t>
      </w:r>
      <w:r>
        <w:rPr>
          <w:rFonts w:ascii="Times New Roman" w:eastAsia="Times New Roman" w:hAnsi="Times New Roman" w:cs="Times New Roman"/>
          <w:bCs/>
          <w:iCs/>
          <w:color w:val="auto"/>
          <w:sz w:val="28"/>
          <w:szCs w:val="28"/>
          <w:lang w:val="af-ZA"/>
        </w:rPr>
        <w:fldChar w:fldCharType="begin">
          <w:ffData>
            <w:name w:val="Check3"/>
            <w:enabled/>
            <w:calcOnExit w:val="0"/>
            <w:checkBox>
              <w:sizeAuto/>
              <w:default w:val="0"/>
            </w:checkBox>
          </w:ffData>
        </w:fldChar>
      </w:r>
      <w:r>
        <w:rPr>
          <w:rFonts w:ascii="Times New Roman" w:eastAsia="Times New Roman" w:hAnsi="Times New Roman" w:cs="Times New Roman"/>
          <w:bCs/>
          <w:iCs/>
          <w:color w:val="auto"/>
          <w:sz w:val="28"/>
          <w:szCs w:val="28"/>
          <w:lang w:val="af-ZA"/>
        </w:rPr>
        <w:instrText xml:space="preserve"> FORMCHECKBOX </w:instrText>
      </w:r>
      <w:r>
        <w:rPr>
          <w:rFonts w:ascii="Times New Roman" w:eastAsia="Times New Roman" w:hAnsi="Times New Roman" w:cs="Times New Roman"/>
          <w:bCs/>
          <w:iCs/>
          <w:color w:val="auto"/>
          <w:sz w:val="28"/>
          <w:szCs w:val="28"/>
          <w:lang w:val="af-ZA"/>
        </w:rPr>
      </w:r>
      <w:r>
        <w:rPr>
          <w:rFonts w:ascii="Times New Roman" w:eastAsia="Times New Roman" w:hAnsi="Times New Roman" w:cs="Times New Roman"/>
          <w:bCs/>
          <w:iCs/>
          <w:color w:val="auto"/>
          <w:sz w:val="28"/>
          <w:szCs w:val="28"/>
          <w:lang w:val="af-ZA"/>
        </w:rPr>
        <w:fldChar w:fldCharType="end"/>
      </w:r>
      <w:r>
        <w:rPr>
          <w:rFonts w:ascii="Times New Roman" w:eastAsia="Times New Roman" w:hAnsi="Times New Roman" w:cs="Times New Roman"/>
          <w:bCs/>
          <w:iCs/>
          <w:color w:val="auto"/>
          <w:sz w:val="28"/>
          <w:szCs w:val="28"/>
          <w:lang w:val="af-ZA"/>
        </w:rPr>
        <w:t xml:space="preserve">; Thiệt hại nặng  </w:t>
      </w:r>
      <w:r>
        <w:rPr>
          <w:rFonts w:ascii="Times New Roman" w:eastAsia="Times New Roman" w:hAnsi="Times New Roman" w:cs="Times New Roman"/>
          <w:bCs/>
          <w:iCs/>
          <w:color w:val="auto"/>
          <w:sz w:val="28"/>
          <w:szCs w:val="28"/>
          <w:lang w:val="af-ZA"/>
        </w:rPr>
        <w:fldChar w:fldCharType="begin">
          <w:ffData>
            <w:name w:val="Check3"/>
            <w:enabled/>
            <w:calcOnExit w:val="0"/>
            <w:checkBox>
              <w:sizeAuto/>
              <w:default w:val="0"/>
            </w:checkBox>
          </w:ffData>
        </w:fldChar>
      </w:r>
      <w:r>
        <w:rPr>
          <w:rFonts w:ascii="Times New Roman" w:eastAsia="Times New Roman" w:hAnsi="Times New Roman" w:cs="Times New Roman"/>
          <w:bCs/>
          <w:iCs/>
          <w:color w:val="auto"/>
          <w:sz w:val="28"/>
          <w:szCs w:val="28"/>
          <w:lang w:val="af-ZA"/>
        </w:rPr>
        <w:instrText xml:space="preserve"> FORMCHECKBOX </w:instrText>
      </w:r>
      <w:r>
        <w:rPr>
          <w:rFonts w:ascii="Times New Roman" w:eastAsia="Times New Roman" w:hAnsi="Times New Roman" w:cs="Times New Roman"/>
          <w:bCs/>
          <w:iCs/>
          <w:color w:val="auto"/>
          <w:sz w:val="28"/>
          <w:szCs w:val="28"/>
          <w:lang w:val="af-ZA"/>
        </w:rPr>
      </w:r>
      <w:r>
        <w:rPr>
          <w:rFonts w:ascii="Times New Roman" w:eastAsia="Times New Roman" w:hAnsi="Times New Roman" w:cs="Times New Roman"/>
          <w:bCs/>
          <w:iCs/>
          <w:color w:val="auto"/>
          <w:sz w:val="28"/>
          <w:szCs w:val="28"/>
          <w:lang w:val="af-ZA"/>
        </w:rPr>
        <w:fldChar w:fldCharType="end"/>
      </w:r>
      <w:r>
        <w:rPr>
          <w:rFonts w:ascii="Times New Roman" w:eastAsia="Times New Roman" w:hAnsi="Times New Roman" w:cs="Times New Roman"/>
          <w:bCs/>
          <w:iCs/>
          <w:color w:val="auto"/>
          <w:sz w:val="28"/>
          <w:szCs w:val="28"/>
          <w:lang w:val="af-ZA"/>
        </w:rPr>
        <w:t>;</w:t>
      </w:r>
    </w:p>
    <w:p w:rsidR="005B69C3" w:rsidRDefault="00CC4B65">
      <w:pPr>
        <w:widowControl/>
        <w:spacing w:before="120"/>
        <w:ind w:firstLine="567"/>
        <w:jc w:val="both"/>
        <w:rPr>
          <w:rFonts w:ascii="Times New Roman" w:eastAsia="Times New Roman" w:hAnsi="Times New Roman" w:cs="Times New Roman"/>
          <w:bCs/>
          <w:iCs/>
          <w:color w:val="auto"/>
          <w:sz w:val="28"/>
          <w:szCs w:val="28"/>
          <w:lang w:val="af-ZA"/>
        </w:rPr>
      </w:pPr>
      <w:r>
        <w:rPr>
          <w:rFonts w:ascii="Times New Roman" w:eastAsia="Times New Roman" w:hAnsi="Times New Roman" w:cs="Times New Roman"/>
          <w:bCs/>
          <w:iCs/>
          <w:color w:val="auto"/>
          <w:sz w:val="28"/>
          <w:szCs w:val="28"/>
          <w:lang w:val="af-ZA"/>
        </w:rPr>
        <w:t>Ước tính thiệt hại với tàu cá:...................................................triệu đồng.</w:t>
      </w:r>
    </w:p>
    <w:p w:rsidR="005B69C3" w:rsidRDefault="00CC4B65">
      <w:pPr>
        <w:widowControl/>
        <w:spacing w:before="120"/>
        <w:ind w:firstLine="567"/>
        <w:jc w:val="both"/>
        <w:rPr>
          <w:rFonts w:ascii="Times New Roman" w:eastAsia="Times New Roman" w:hAnsi="Times New Roman" w:cs="Times New Roman"/>
          <w:bCs/>
          <w:iCs/>
          <w:color w:val="auto"/>
          <w:sz w:val="28"/>
          <w:szCs w:val="28"/>
          <w:lang w:val="af-ZA"/>
        </w:rPr>
      </w:pPr>
      <w:r>
        <w:rPr>
          <w:rFonts w:ascii="Times New Roman" w:eastAsia="Times New Roman" w:hAnsi="Times New Roman" w:cs="Times New Roman"/>
          <w:bCs/>
          <w:iCs/>
          <w:color w:val="auto"/>
          <w:sz w:val="28"/>
          <w:szCs w:val="28"/>
          <w:lang w:val="af-ZA"/>
        </w:rPr>
        <w:t>- Mức độ</w:t>
      </w:r>
      <w:r>
        <w:rPr>
          <w:rFonts w:ascii="Times New Roman" w:eastAsia="Times New Roman" w:hAnsi="Times New Roman" w:cs="Times New Roman"/>
          <w:bCs/>
          <w:iCs/>
          <w:color w:val="auto"/>
          <w:sz w:val="28"/>
          <w:szCs w:val="28"/>
          <w:lang w:val="af-ZA"/>
        </w:rPr>
        <w:t xml:space="preserve"> thiệt hại đối với ngư cụ: </w:t>
      </w:r>
    </w:p>
    <w:p w:rsidR="005B69C3" w:rsidRDefault="00CC4B65">
      <w:pPr>
        <w:widowControl/>
        <w:spacing w:before="120"/>
        <w:ind w:firstLine="567"/>
        <w:jc w:val="both"/>
        <w:rPr>
          <w:rFonts w:ascii="Times New Roman" w:eastAsia="Times New Roman" w:hAnsi="Times New Roman" w:cs="Times New Roman"/>
          <w:bCs/>
          <w:iCs/>
          <w:color w:val="auto"/>
          <w:sz w:val="28"/>
          <w:szCs w:val="28"/>
          <w:lang w:val="af-ZA"/>
        </w:rPr>
      </w:pPr>
      <w:r>
        <w:rPr>
          <w:rFonts w:ascii="Times New Roman" w:eastAsia="Times New Roman" w:hAnsi="Times New Roman" w:cs="Times New Roman"/>
          <w:bCs/>
          <w:iCs/>
          <w:color w:val="auto"/>
          <w:sz w:val="28"/>
          <w:szCs w:val="28"/>
          <w:lang w:val="af-ZA"/>
        </w:rPr>
        <w:t xml:space="preserve">Thiệt hại hoàn toàn </w:t>
      </w:r>
      <w:r>
        <w:rPr>
          <w:rFonts w:ascii="Times New Roman" w:eastAsia="Times New Roman" w:hAnsi="Times New Roman" w:cs="Times New Roman"/>
          <w:bCs/>
          <w:iCs/>
          <w:color w:val="auto"/>
          <w:sz w:val="28"/>
          <w:szCs w:val="28"/>
          <w:lang w:val="af-ZA"/>
        </w:rPr>
        <w:fldChar w:fldCharType="begin">
          <w:ffData>
            <w:name w:val="Check3"/>
            <w:enabled/>
            <w:calcOnExit w:val="0"/>
            <w:checkBox>
              <w:sizeAuto/>
              <w:default w:val="0"/>
            </w:checkBox>
          </w:ffData>
        </w:fldChar>
      </w:r>
      <w:r>
        <w:rPr>
          <w:rFonts w:ascii="Times New Roman" w:eastAsia="Times New Roman" w:hAnsi="Times New Roman" w:cs="Times New Roman"/>
          <w:bCs/>
          <w:iCs/>
          <w:color w:val="auto"/>
          <w:sz w:val="28"/>
          <w:szCs w:val="28"/>
          <w:lang w:val="af-ZA"/>
        </w:rPr>
        <w:instrText xml:space="preserve"> FORMCHECKBOX </w:instrText>
      </w:r>
      <w:r>
        <w:rPr>
          <w:rFonts w:ascii="Times New Roman" w:eastAsia="Times New Roman" w:hAnsi="Times New Roman" w:cs="Times New Roman"/>
          <w:bCs/>
          <w:iCs/>
          <w:color w:val="auto"/>
          <w:sz w:val="28"/>
          <w:szCs w:val="28"/>
          <w:lang w:val="af-ZA"/>
        </w:rPr>
      </w:r>
      <w:r>
        <w:rPr>
          <w:rFonts w:ascii="Times New Roman" w:eastAsia="Times New Roman" w:hAnsi="Times New Roman" w:cs="Times New Roman"/>
          <w:bCs/>
          <w:iCs/>
          <w:color w:val="auto"/>
          <w:sz w:val="28"/>
          <w:szCs w:val="28"/>
          <w:lang w:val="af-ZA"/>
        </w:rPr>
        <w:fldChar w:fldCharType="end"/>
      </w:r>
      <w:r>
        <w:rPr>
          <w:rFonts w:ascii="Times New Roman" w:eastAsia="Times New Roman" w:hAnsi="Times New Roman" w:cs="Times New Roman"/>
          <w:bCs/>
          <w:iCs/>
          <w:color w:val="auto"/>
          <w:sz w:val="28"/>
          <w:szCs w:val="28"/>
          <w:lang w:val="af-ZA"/>
        </w:rPr>
        <w:t xml:space="preserve">; Thiệt hại rất nặng  </w:t>
      </w:r>
      <w:r>
        <w:rPr>
          <w:rFonts w:ascii="Times New Roman" w:eastAsia="Times New Roman" w:hAnsi="Times New Roman" w:cs="Times New Roman"/>
          <w:bCs/>
          <w:iCs/>
          <w:color w:val="auto"/>
          <w:sz w:val="28"/>
          <w:szCs w:val="28"/>
          <w:lang w:val="af-ZA"/>
        </w:rPr>
        <w:fldChar w:fldCharType="begin">
          <w:ffData>
            <w:name w:val="Check3"/>
            <w:enabled/>
            <w:calcOnExit w:val="0"/>
            <w:checkBox>
              <w:sizeAuto/>
              <w:default w:val="0"/>
            </w:checkBox>
          </w:ffData>
        </w:fldChar>
      </w:r>
      <w:r>
        <w:rPr>
          <w:rFonts w:ascii="Times New Roman" w:eastAsia="Times New Roman" w:hAnsi="Times New Roman" w:cs="Times New Roman"/>
          <w:bCs/>
          <w:iCs/>
          <w:color w:val="auto"/>
          <w:sz w:val="28"/>
          <w:szCs w:val="28"/>
          <w:lang w:val="af-ZA"/>
        </w:rPr>
        <w:instrText xml:space="preserve"> FORMCHECKBOX </w:instrText>
      </w:r>
      <w:r>
        <w:rPr>
          <w:rFonts w:ascii="Times New Roman" w:eastAsia="Times New Roman" w:hAnsi="Times New Roman" w:cs="Times New Roman"/>
          <w:bCs/>
          <w:iCs/>
          <w:color w:val="auto"/>
          <w:sz w:val="28"/>
          <w:szCs w:val="28"/>
          <w:lang w:val="af-ZA"/>
        </w:rPr>
      </w:r>
      <w:r>
        <w:rPr>
          <w:rFonts w:ascii="Times New Roman" w:eastAsia="Times New Roman" w:hAnsi="Times New Roman" w:cs="Times New Roman"/>
          <w:bCs/>
          <w:iCs/>
          <w:color w:val="auto"/>
          <w:sz w:val="28"/>
          <w:szCs w:val="28"/>
          <w:lang w:val="af-ZA"/>
        </w:rPr>
        <w:fldChar w:fldCharType="end"/>
      </w:r>
      <w:r>
        <w:rPr>
          <w:rFonts w:ascii="Times New Roman" w:eastAsia="Times New Roman" w:hAnsi="Times New Roman" w:cs="Times New Roman"/>
          <w:bCs/>
          <w:iCs/>
          <w:color w:val="auto"/>
          <w:sz w:val="28"/>
          <w:szCs w:val="28"/>
          <w:lang w:val="af-ZA"/>
        </w:rPr>
        <w:t xml:space="preserve">; Thiệt hại nặng  </w:t>
      </w:r>
      <w:r>
        <w:rPr>
          <w:rFonts w:ascii="Times New Roman" w:eastAsia="Times New Roman" w:hAnsi="Times New Roman" w:cs="Times New Roman"/>
          <w:bCs/>
          <w:iCs/>
          <w:color w:val="auto"/>
          <w:sz w:val="28"/>
          <w:szCs w:val="28"/>
          <w:lang w:val="af-ZA"/>
        </w:rPr>
        <w:fldChar w:fldCharType="begin">
          <w:ffData>
            <w:name w:val="Check3"/>
            <w:enabled/>
            <w:calcOnExit w:val="0"/>
            <w:checkBox>
              <w:sizeAuto/>
              <w:default w:val="0"/>
            </w:checkBox>
          </w:ffData>
        </w:fldChar>
      </w:r>
      <w:r>
        <w:rPr>
          <w:rFonts w:ascii="Times New Roman" w:eastAsia="Times New Roman" w:hAnsi="Times New Roman" w:cs="Times New Roman"/>
          <w:bCs/>
          <w:iCs/>
          <w:color w:val="auto"/>
          <w:sz w:val="28"/>
          <w:szCs w:val="28"/>
          <w:lang w:val="af-ZA"/>
        </w:rPr>
        <w:instrText xml:space="preserve"> FORMCHECKBOX </w:instrText>
      </w:r>
      <w:r>
        <w:rPr>
          <w:rFonts w:ascii="Times New Roman" w:eastAsia="Times New Roman" w:hAnsi="Times New Roman" w:cs="Times New Roman"/>
          <w:bCs/>
          <w:iCs/>
          <w:color w:val="auto"/>
          <w:sz w:val="28"/>
          <w:szCs w:val="28"/>
          <w:lang w:val="af-ZA"/>
        </w:rPr>
      </w:r>
      <w:r>
        <w:rPr>
          <w:rFonts w:ascii="Times New Roman" w:eastAsia="Times New Roman" w:hAnsi="Times New Roman" w:cs="Times New Roman"/>
          <w:bCs/>
          <w:iCs/>
          <w:color w:val="auto"/>
          <w:sz w:val="28"/>
          <w:szCs w:val="28"/>
          <w:lang w:val="af-ZA"/>
        </w:rPr>
        <w:fldChar w:fldCharType="end"/>
      </w:r>
      <w:r>
        <w:rPr>
          <w:rFonts w:ascii="Times New Roman" w:eastAsia="Times New Roman" w:hAnsi="Times New Roman" w:cs="Times New Roman"/>
          <w:bCs/>
          <w:iCs/>
          <w:color w:val="auto"/>
          <w:sz w:val="28"/>
          <w:szCs w:val="28"/>
          <w:lang w:val="af-ZA"/>
        </w:rPr>
        <w:t>;</w:t>
      </w:r>
    </w:p>
    <w:p w:rsidR="005B69C3" w:rsidRDefault="00CC4B65">
      <w:pPr>
        <w:widowControl/>
        <w:spacing w:before="120"/>
        <w:ind w:firstLine="567"/>
        <w:jc w:val="both"/>
        <w:rPr>
          <w:rFonts w:ascii="Times New Roman" w:eastAsia="Times New Roman" w:hAnsi="Times New Roman" w:cs="Times New Roman"/>
          <w:bCs/>
          <w:iCs/>
          <w:color w:val="auto"/>
          <w:sz w:val="28"/>
          <w:szCs w:val="28"/>
          <w:lang w:val="af-ZA"/>
        </w:rPr>
      </w:pPr>
      <w:r>
        <w:rPr>
          <w:rFonts w:ascii="Times New Roman" w:eastAsia="Times New Roman" w:hAnsi="Times New Roman" w:cs="Times New Roman"/>
          <w:bCs/>
          <w:iCs/>
          <w:color w:val="auto"/>
          <w:sz w:val="28"/>
          <w:szCs w:val="28"/>
          <w:lang w:val="af-ZA"/>
        </w:rPr>
        <w:t>Ước tính thiệt hại với ngư cụ:...................................................triệu đồng.</w:t>
      </w:r>
    </w:p>
    <w:p w:rsidR="005B69C3" w:rsidRDefault="00CC4B65">
      <w:pPr>
        <w:widowControl/>
        <w:spacing w:before="120"/>
        <w:ind w:firstLine="567"/>
        <w:jc w:val="both"/>
        <w:rPr>
          <w:rFonts w:ascii="Times New Roman" w:eastAsia="Times New Roman" w:hAnsi="Times New Roman" w:cs="Times New Roman"/>
          <w:color w:val="auto"/>
          <w:sz w:val="28"/>
          <w:szCs w:val="28"/>
          <w:lang w:val="de-DE"/>
        </w:rPr>
      </w:pPr>
      <w:r>
        <w:rPr>
          <w:rFonts w:ascii="Times New Roman" w:eastAsia="Times New Roman" w:hAnsi="Times New Roman" w:cs="Times New Roman"/>
          <w:color w:val="auto"/>
          <w:sz w:val="28"/>
          <w:szCs w:val="28"/>
          <w:lang w:val="de-DE"/>
        </w:rPr>
        <w:t xml:space="preserve">Các thành phần tham dự thống nhất biên bản, báo cáo cấp có thẩm quyền và đề nghị Nhà nước hỗ trợ giúp </w:t>
      </w:r>
      <w:r>
        <w:rPr>
          <w:rFonts w:ascii="Times New Roman" w:eastAsia="Times New Roman" w:hAnsi="Times New Roman" w:cs="Times New Roman"/>
          <w:color w:val="auto"/>
          <w:sz w:val="28"/>
          <w:szCs w:val="28"/>
          <w:lang w:val="de-DE"/>
        </w:rPr>
        <w:t>chủ tàu cá khắc phục một phần thiệt hại do thiên tai gây ra trên biển, sớm ổn định cuộc sống.</w:t>
      </w:r>
    </w:p>
    <w:p w:rsidR="005B69C3" w:rsidRDefault="00CC4B65">
      <w:pPr>
        <w:widowControl/>
        <w:spacing w:before="120" w:after="120"/>
        <w:ind w:firstLine="567"/>
        <w:jc w:val="both"/>
        <w:rPr>
          <w:rFonts w:ascii="Times New Roman" w:eastAsia="Times New Roman" w:hAnsi="Times New Roman" w:cs="Times New Roman"/>
          <w:color w:val="auto"/>
          <w:sz w:val="28"/>
          <w:szCs w:val="28"/>
          <w:lang w:val="de-DE"/>
        </w:rPr>
      </w:pPr>
      <w:r>
        <w:rPr>
          <w:rFonts w:ascii="Times New Roman" w:eastAsia="Times New Roman" w:hAnsi="Times New Roman" w:cs="Times New Roman"/>
          <w:color w:val="auto"/>
          <w:sz w:val="28"/>
          <w:szCs w:val="28"/>
        </w:rPr>
        <w:t xml:space="preserve">Biên bản được </w:t>
      </w:r>
      <w:r>
        <w:rPr>
          <w:rFonts w:ascii="Times New Roman" w:eastAsia="Times New Roman" w:hAnsi="Times New Roman" w:cs="Times New Roman"/>
          <w:color w:val="auto"/>
          <w:sz w:val="28"/>
          <w:szCs w:val="28"/>
          <w:lang w:val="de-DE"/>
        </w:rPr>
        <w:t>lập gồm   .....  bản, mỗi đơn vị lưu 01 bản</w:t>
      </w:r>
      <w:r>
        <w:rPr>
          <w:rFonts w:ascii="Times New Roman" w:eastAsia="Times New Roman" w:hAnsi="Times New Roman" w:cs="Times New Roman"/>
          <w:color w:val="auto"/>
          <w:sz w:val="28"/>
          <w:szCs w:val="28"/>
        </w:rPr>
        <w:t>./.</w:t>
      </w:r>
    </w:p>
    <w:tbl>
      <w:tblPr>
        <w:tblW w:w="0" w:type="auto"/>
        <w:tblLook w:val="04A0" w:firstRow="1" w:lastRow="0" w:firstColumn="1" w:lastColumn="0" w:noHBand="0" w:noVBand="1"/>
      </w:tblPr>
      <w:tblGrid>
        <w:gridCol w:w="4644"/>
        <w:gridCol w:w="4643"/>
      </w:tblGrid>
      <w:tr w:rsidR="005B69C3">
        <w:tc>
          <w:tcPr>
            <w:tcW w:w="4644" w:type="dxa"/>
          </w:tcPr>
          <w:p w:rsidR="005B69C3" w:rsidRDefault="00CC4B65">
            <w:pPr>
              <w:widowControl/>
              <w:spacing w:before="120"/>
              <w:jc w:val="center"/>
              <w:rPr>
                <w:rFonts w:ascii="Times New Roman" w:eastAsia="Times New Roman" w:hAnsi="Times New Roman" w:cs="Times New Roman"/>
                <w:b/>
                <w:bCs/>
                <w:color w:val="auto"/>
                <w:sz w:val="26"/>
                <w:szCs w:val="26"/>
                <w:lang w:val="de-DE"/>
              </w:rPr>
            </w:pPr>
            <w:r>
              <w:rPr>
                <w:rFonts w:ascii="Times New Roman" w:eastAsia="Times New Roman" w:hAnsi="Times New Roman" w:cs="Times New Roman"/>
                <w:b/>
                <w:bCs/>
                <w:color w:val="auto"/>
                <w:sz w:val="26"/>
                <w:szCs w:val="26"/>
                <w:lang w:val="de-DE"/>
              </w:rPr>
              <w:t>ĐẠI DIỆN UBND XÃ/PHƯỜNG</w:t>
            </w:r>
          </w:p>
          <w:p w:rsidR="005B69C3" w:rsidRDefault="00CC4B65">
            <w:pPr>
              <w:widowControl/>
              <w:jc w:val="center"/>
              <w:rPr>
                <w:rFonts w:ascii="Times New Roman" w:eastAsia="Times New Roman" w:hAnsi="Times New Roman" w:cs="Times New Roman"/>
                <w:b/>
                <w:bCs/>
                <w:color w:val="auto"/>
                <w:sz w:val="26"/>
                <w:szCs w:val="26"/>
                <w:lang w:val="de-DE"/>
              </w:rPr>
            </w:pPr>
            <w:r>
              <w:rPr>
                <w:rFonts w:ascii="Times New Roman" w:hAnsi="Times New Roman" w:cs="Times New Roman"/>
                <w:i/>
                <w:iCs/>
                <w:szCs w:val="28"/>
              </w:rPr>
              <w:t>(Ký, ghi rõ h</w:t>
            </w:r>
            <w:r>
              <w:rPr>
                <w:rFonts w:ascii="Times New Roman" w:hAnsi="Times New Roman" w:cs="Times New Roman"/>
                <w:i/>
                <w:iCs/>
                <w:szCs w:val="28"/>
              </w:rPr>
              <w:t>ọ</w:t>
            </w:r>
            <w:r>
              <w:rPr>
                <w:rFonts w:ascii="Times New Roman" w:hAnsi="Times New Roman" w:cs="Times New Roman"/>
                <w:i/>
                <w:iCs/>
                <w:szCs w:val="28"/>
                <w:lang w:val="de-DE"/>
              </w:rPr>
              <w:t xml:space="preserve"> </w:t>
            </w:r>
            <w:r>
              <w:rPr>
                <w:rFonts w:ascii="Times New Roman" w:hAnsi="Times New Roman" w:cs="Times New Roman"/>
                <w:i/>
                <w:iCs/>
                <w:szCs w:val="28"/>
              </w:rPr>
              <w:t>tên</w:t>
            </w:r>
            <w:r>
              <w:rPr>
                <w:rFonts w:ascii="Times New Roman" w:hAnsi="Times New Roman" w:cs="Times New Roman"/>
                <w:i/>
                <w:iCs/>
                <w:szCs w:val="28"/>
                <w:lang w:val="de-DE"/>
              </w:rPr>
              <w:t>, ch</w:t>
            </w:r>
            <w:r>
              <w:rPr>
                <w:rFonts w:ascii="Times New Roman" w:hAnsi="Times New Roman" w:cs="Times New Roman"/>
                <w:i/>
                <w:iCs/>
                <w:szCs w:val="28"/>
                <w:lang w:val="de-DE"/>
              </w:rPr>
              <w:t>ứ</w:t>
            </w:r>
            <w:r>
              <w:rPr>
                <w:rFonts w:ascii="Times New Roman" w:hAnsi="Times New Roman" w:cs="Times New Roman"/>
                <w:i/>
                <w:iCs/>
                <w:szCs w:val="28"/>
                <w:lang w:val="de-DE"/>
              </w:rPr>
              <w:t>c v</w:t>
            </w:r>
            <w:r>
              <w:rPr>
                <w:rFonts w:ascii="Times New Roman" w:hAnsi="Times New Roman" w:cs="Times New Roman"/>
                <w:i/>
                <w:iCs/>
                <w:szCs w:val="28"/>
                <w:lang w:val="de-DE"/>
              </w:rPr>
              <w:t>ụ</w:t>
            </w:r>
            <w:r>
              <w:rPr>
                <w:rFonts w:ascii="Times New Roman" w:hAnsi="Times New Roman" w:cs="Times New Roman"/>
                <w:i/>
                <w:iCs/>
                <w:szCs w:val="28"/>
              </w:rPr>
              <w:t>)</w:t>
            </w:r>
          </w:p>
          <w:p w:rsidR="005B69C3" w:rsidRDefault="005B69C3">
            <w:pPr>
              <w:widowControl/>
              <w:spacing w:before="120"/>
              <w:jc w:val="both"/>
              <w:rPr>
                <w:rFonts w:ascii="Times New Roman" w:eastAsia="Times New Roman" w:hAnsi="Times New Roman" w:cs="Times New Roman"/>
                <w:b/>
                <w:bCs/>
                <w:color w:val="auto"/>
                <w:sz w:val="26"/>
                <w:szCs w:val="26"/>
                <w:lang w:val="de-DE"/>
              </w:rPr>
            </w:pPr>
          </w:p>
          <w:p w:rsidR="005B69C3" w:rsidRDefault="005B69C3">
            <w:pPr>
              <w:widowControl/>
              <w:spacing w:before="120"/>
              <w:jc w:val="both"/>
              <w:rPr>
                <w:rFonts w:ascii="Times New Roman" w:eastAsia="Times New Roman" w:hAnsi="Times New Roman" w:cs="Times New Roman"/>
                <w:b/>
                <w:bCs/>
                <w:color w:val="auto"/>
                <w:sz w:val="26"/>
                <w:szCs w:val="26"/>
                <w:lang w:val="de-DE"/>
              </w:rPr>
            </w:pPr>
          </w:p>
          <w:p w:rsidR="005B69C3" w:rsidRDefault="005B69C3">
            <w:pPr>
              <w:widowControl/>
              <w:spacing w:before="120"/>
              <w:jc w:val="center"/>
              <w:rPr>
                <w:rFonts w:ascii="Times New Roman" w:eastAsia="Times New Roman" w:hAnsi="Times New Roman" w:cs="Times New Roman"/>
                <w:b/>
                <w:bCs/>
                <w:color w:val="auto"/>
                <w:sz w:val="26"/>
                <w:szCs w:val="26"/>
                <w:lang w:val="de-DE"/>
              </w:rPr>
            </w:pPr>
          </w:p>
          <w:p w:rsidR="005B69C3" w:rsidRDefault="005B69C3">
            <w:pPr>
              <w:widowControl/>
              <w:spacing w:before="120"/>
              <w:jc w:val="center"/>
              <w:rPr>
                <w:rFonts w:ascii="Times New Roman" w:eastAsia="Times New Roman" w:hAnsi="Times New Roman" w:cs="Times New Roman"/>
                <w:b/>
                <w:bCs/>
                <w:color w:val="auto"/>
                <w:sz w:val="26"/>
                <w:szCs w:val="26"/>
                <w:lang w:val="de-DE"/>
              </w:rPr>
            </w:pPr>
          </w:p>
          <w:p w:rsidR="005B69C3" w:rsidRDefault="005B69C3">
            <w:pPr>
              <w:widowControl/>
              <w:spacing w:before="120"/>
              <w:jc w:val="center"/>
              <w:rPr>
                <w:rFonts w:ascii="Times New Roman" w:eastAsia="Times New Roman" w:hAnsi="Times New Roman" w:cs="Times New Roman"/>
                <w:b/>
                <w:bCs/>
                <w:color w:val="auto"/>
                <w:sz w:val="26"/>
                <w:szCs w:val="26"/>
                <w:lang w:val="de-DE"/>
              </w:rPr>
            </w:pPr>
          </w:p>
        </w:tc>
        <w:tc>
          <w:tcPr>
            <w:tcW w:w="4643" w:type="dxa"/>
          </w:tcPr>
          <w:p w:rsidR="005B69C3" w:rsidRDefault="00CC4B65">
            <w:pPr>
              <w:widowControl/>
              <w:spacing w:before="120"/>
              <w:jc w:val="center"/>
              <w:rPr>
                <w:rFonts w:ascii="Times New Roman" w:eastAsia="Times New Roman" w:hAnsi="Times New Roman" w:cs="Times New Roman"/>
                <w:b/>
                <w:bCs/>
                <w:color w:val="auto"/>
                <w:sz w:val="26"/>
                <w:szCs w:val="26"/>
                <w:lang w:val="de-DE"/>
              </w:rPr>
            </w:pPr>
            <w:r>
              <w:rPr>
                <w:rFonts w:ascii="Times New Roman" w:eastAsia="Times New Roman" w:hAnsi="Times New Roman" w:cs="Times New Roman"/>
                <w:b/>
                <w:bCs/>
                <w:color w:val="auto"/>
                <w:sz w:val="26"/>
                <w:szCs w:val="26"/>
                <w:lang w:val="de-DE"/>
              </w:rPr>
              <w:t>ĐẠI DIỆN CHỦ TÀU CÁ</w:t>
            </w:r>
          </w:p>
          <w:p w:rsidR="005B69C3" w:rsidRDefault="00CC4B65">
            <w:pPr>
              <w:widowControl/>
              <w:jc w:val="center"/>
              <w:rPr>
                <w:rFonts w:ascii="Times New Roman" w:eastAsia="Times New Roman" w:hAnsi="Times New Roman" w:cs="Times New Roman"/>
                <w:b/>
                <w:bCs/>
                <w:color w:val="auto"/>
                <w:sz w:val="26"/>
                <w:szCs w:val="26"/>
                <w:lang w:val="de-DE"/>
              </w:rPr>
            </w:pPr>
            <w:r>
              <w:rPr>
                <w:rFonts w:ascii="Times New Roman" w:hAnsi="Times New Roman" w:cs="Times New Roman"/>
                <w:i/>
                <w:iCs/>
                <w:szCs w:val="28"/>
              </w:rPr>
              <w:t>(Ký, ghi rõ h</w:t>
            </w:r>
            <w:r>
              <w:rPr>
                <w:rFonts w:ascii="Times New Roman" w:hAnsi="Times New Roman" w:cs="Times New Roman"/>
                <w:i/>
                <w:iCs/>
                <w:szCs w:val="28"/>
              </w:rPr>
              <w:t>ọ</w:t>
            </w:r>
            <w:r>
              <w:rPr>
                <w:rFonts w:ascii="Times New Roman" w:hAnsi="Times New Roman" w:cs="Times New Roman"/>
                <w:i/>
                <w:iCs/>
                <w:szCs w:val="28"/>
              </w:rPr>
              <w:t xml:space="preserve"> và tên)</w:t>
            </w:r>
          </w:p>
          <w:p w:rsidR="005B69C3" w:rsidRDefault="005B69C3">
            <w:pPr>
              <w:widowControl/>
              <w:spacing w:before="120"/>
              <w:jc w:val="center"/>
              <w:rPr>
                <w:rFonts w:ascii="Times New Roman" w:eastAsia="Times New Roman" w:hAnsi="Times New Roman" w:cs="Times New Roman"/>
                <w:b/>
                <w:bCs/>
                <w:color w:val="auto"/>
                <w:sz w:val="26"/>
                <w:szCs w:val="26"/>
                <w:lang w:val="de-DE"/>
              </w:rPr>
            </w:pPr>
          </w:p>
          <w:p w:rsidR="005B69C3" w:rsidRDefault="005B69C3">
            <w:pPr>
              <w:widowControl/>
              <w:spacing w:before="120"/>
              <w:jc w:val="center"/>
              <w:rPr>
                <w:rFonts w:ascii="Times New Roman" w:eastAsia="Times New Roman" w:hAnsi="Times New Roman" w:cs="Times New Roman"/>
                <w:b/>
                <w:bCs/>
                <w:color w:val="auto"/>
                <w:sz w:val="26"/>
                <w:szCs w:val="26"/>
                <w:lang w:val="de-DE"/>
              </w:rPr>
            </w:pPr>
          </w:p>
        </w:tc>
      </w:tr>
      <w:tr w:rsidR="005B69C3">
        <w:tc>
          <w:tcPr>
            <w:tcW w:w="4644" w:type="dxa"/>
          </w:tcPr>
          <w:p w:rsidR="005B69C3" w:rsidRDefault="00CC4B65">
            <w:pPr>
              <w:widowControl/>
              <w:spacing w:before="120"/>
              <w:jc w:val="center"/>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ĐẠI DIỆN THÔN/TỔ DÂN PHỐ</w:t>
            </w:r>
          </w:p>
          <w:p w:rsidR="005B69C3" w:rsidRDefault="00CC4B65">
            <w:pPr>
              <w:widowControl/>
              <w:jc w:val="center"/>
              <w:rPr>
                <w:rFonts w:ascii="Times New Roman" w:eastAsia="Times New Roman" w:hAnsi="Times New Roman" w:cs="Times New Roman"/>
                <w:b/>
                <w:bCs/>
                <w:color w:val="auto"/>
                <w:sz w:val="26"/>
                <w:szCs w:val="26"/>
              </w:rPr>
            </w:pPr>
            <w:r>
              <w:rPr>
                <w:rFonts w:ascii="Times New Roman" w:hAnsi="Times New Roman" w:cs="Times New Roman"/>
                <w:i/>
                <w:iCs/>
                <w:szCs w:val="28"/>
              </w:rPr>
              <w:t>(Ký, ghi rõ h</w:t>
            </w:r>
            <w:r>
              <w:rPr>
                <w:rFonts w:ascii="Times New Roman" w:hAnsi="Times New Roman" w:cs="Times New Roman"/>
                <w:i/>
                <w:iCs/>
                <w:szCs w:val="28"/>
              </w:rPr>
              <w:t>ọ</w:t>
            </w:r>
            <w:r>
              <w:rPr>
                <w:rFonts w:ascii="Times New Roman" w:hAnsi="Times New Roman" w:cs="Times New Roman"/>
                <w:i/>
                <w:iCs/>
                <w:szCs w:val="28"/>
              </w:rPr>
              <w:t xml:space="preserve"> tên, ch</w:t>
            </w:r>
            <w:r>
              <w:rPr>
                <w:rFonts w:ascii="Times New Roman" w:hAnsi="Times New Roman" w:cs="Times New Roman"/>
                <w:i/>
                <w:iCs/>
                <w:szCs w:val="28"/>
              </w:rPr>
              <w:t>ứ</w:t>
            </w:r>
            <w:r>
              <w:rPr>
                <w:rFonts w:ascii="Times New Roman" w:hAnsi="Times New Roman" w:cs="Times New Roman"/>
                <w:i/>
                <w:iCs/>
                <w:szCs w:val="28"/>
              </w:rPr>
              <w:t>c v</w:t>
            </w:r>
            <w:r>
              <w:rPr>
                <w:rFonts w:ascii="Times New Roman" w:hAnsi="Times New Roman" w:cs="Times New Roman"/>
                <w:i/>
                <w:iCs/>
                <w:szCs w:val="28"/>
              </w:rPr>
              <w:t>ụ</w:t>
            </w:r>
            <w:r>
              <w:rPr>
                <w:rFonts w:ascii="Times New Roman" w:hAnsi="Times New Roman" w:cs="Times New Roman"/>
                <w:i/>
                <w:iCs/>
                <w:szCs w:val="28"/>
              </w:rPr>
              <w:t>)</w:t>
            </w:r>
          </w:p>
        </w:tc>
        <w:tc>
          <w:tcPr>
            <w:tcW w:w="4643" w:type="dxa"/>
          </w:tcPr>
          <w:p w:rsidR="005B69C3" w:rsidRDefault="00CC4B65">
            <w:pPr>
              <w:widowControl/>
              <w:spacing w:before="120"/>
              <w:jc w:val="center"/>
              <w:rPr>
                <w:rFonts w:ascii="Times New Roman" w:eastAsia="Times New Roman" w:hAnsi="Times New Roman" w:cs="Times New Roman"/>
                <w:color w:val="auto"/>
                <w:sz w:val="26"/>
                <w:szCs w:val="26"/>
              </w:rPr>
            </w:pPr>
            <w:r>
              <w:rPr>
                <w:rFonts w:ascii="Times New Roman" w:eastAsia="Times New Roman" w:hAnsi="Times New Roman" w:cs="Times New Roman"/>
                <w:b/>
                <w:bCs/>
                <w:color w:val="auto"/>
                <w:sz w:val="26"/>
                <w:szCs w:val="26"/>
              </w:rPr>
              <w:t>ĐẠI DIỆN</w:t>
            </w:r>
            <w:r>
              <w:rPr>
                <w:rFonts w:ascii="Times New Roman" w:eastAsia="Times New Roman" w:hAnsi="Times New Roman" w:cs="Times New Roman"/>
                <w:color w:val="auto"/>
                <w:sz w:val="26"/>
                <w:szCs w:val="26"/>
              </w:rPr>
              <w:t>……………………………….</w:t>
            </w:r>
          </w:p>
          <w:p w:rsidR="005B69C3" w:rsidRDefault="00CC4B65">
            <w:pPr>
              <w:widowControl/>
              <w:jc w:val="center"/>
              <w:rPr>
                <w:rFonts w:ascii="Times New Roman" w:eastAsia="Times New Roman" w:hAnsi="Times New Roman" w:cs="Times New Roman"/>
                <w:b/>
                <w:bCs/>
                <w:color w:val="auto"/>
                <w:sz w:val="26"/>
                <w:szCs w:val="26"/>
              </w:rPr>
            </w:pPr>
            <w:r>
              <w:rPr>
                <w:rFonts w:ascii="Times New Roman" w:hAnsi="Times New Roman" w:cs="Times New Roman"/>
                <w:i/>
                <w:iCs/>
                <w:szCs w:val="28"/>
              </w:rPr>
              <w:t>(Ký, ghi rõ h</w:t>
            </w:r>
            <w:r>
              <w:rPr>
                <w:rFonts w:ascii="Times New Roman" w:hAnsi="Times New Roman" w:cs="Times New Roman"/>
                <w:i/>
                <w:iCs/>
                <w:szCs w:val="28"/>
              </w:rPr>
              <w:t>ọ</w:t>
            </w:r>
            <w:r>
              <w:rPr>
                <w:rFonts w:ascii="Times New Roman" w:hAnsi="Times New Roman" w:cs="Times New Roman"/>
                <w:i/>
                <w:iCs/>
                <w:szCs w:val="28"/>
              </w:rPr>
              <w:t xml:space="preserve"> tên, ch</w:t>
            </w:r>
            <w:r>
              <w:rPr>
                <w:rFonts w:ascii="Times New Roman" w:hAnsi="Times New Roman" w:cs="Times New Roman"/>
                <w:i/>
                <w:iCs/>
                <w:szCs w:val="28"/>
              </w:rPr>
              <w:t>ứ</w:t>
            </w:r>
            <w:r>
              <w:rPr>
                <w:rFonts w:ascii="Times New Roman" w:hAnsi="Times New Roman" w:cs="Times New Roman"/>
                <w:i/>
                <w:iCs/>
                <w:szCs w:val="28"/>
              </w:rPr>
              <w:t>c v</w:t>
            </w:r>
            <w:r>
              <w:rPr>
                <w:rFonts w:ascii="Times New Roman" w:hAnsi="Times New Roman" w:cs="Times New Roman"/>
                <w:i/>
                <w:iCs/>
                <w:szCs w:val="28"/>
              </w:rPr>
              <w:t>ụ</w:t>
            </w:r>
            <w:r>
              <w:rPr>
                <w:rFonts w:ascii="Times New Roman" w:hAnsi="Times New Roman" w:cs="Times New Roman"/>
                <w:i/>
                <w:iCs/>
                <w:szCs w:val="28"/>
              </w:rPr>
              <w:t>)</w:t>
            </w:r>
          </w:p>
        </w:tc>
      </w:tr>
    </w:tbl>
    <w:p w:rsidR="005B69C3" w:rsidRDefault="005B69C3">
      <w:pPr>
        <w:widowControl/>
        <w:spacing w:before="120"/>
        <w:jc w:val="right"/>
        <w:rPr>
          <w:rFonts w:ascii="Times New Roman" w:eastAsia="Times New Roman" w:hAnsi="Times New Roman" w:cs="Times New Roman"/>
          <w:b/>
          <w:i/>
          <w:color w:val="auto"/>
          <w:sz w:val="26"/>
          <w:szCs w:val="26"/>
          <w:lang w:val="nb-NO" w:eastAsia="en-US"/>
        </w:rPr>
      </w:pPr>
    </w:p>
    <w:p w:rsidR="005B69C3" w:rsidRDefault="005B69C3">
      <w:pPr>
        <w:widowControl/>
        <w:spacing w:before="120"/>
        <w:jc w:val="right"/>
        <w:rPr>
          <w:rFonts w:ascii="Times New Roman" w:eastAsia="Times New Roman" w:hAnsi="Times New Roman" w:cs="Times New Roman"/>
          <w:b/>
          <w:i/>
          <w:color w:val="auto"/>
          <w:sz w:val="26"/>
          <w:szCs w:val="26"/>
          <w:lang w:val="nb-NO" w:eastAsia="en-US"/>
        </w:rPr>
      </w:pPr>
    </w:p>
    <w:p w:rsidR="005B69C3" w:rsidRDefault="005B69C3">
      <w:pPr>
        <w:widowControl/>
        <w:spacing w:before="120"/>
        <w:jc w:val="right"/>
        <w:rPr>
          <w:rFonts w:ascii="Times New Roman" w:eastAsia="Times New Roman" w:hAnsi="Times New Roman" w:cs="Times New Roman"/>
          <w:b/>
          <w:i/>
          <w:color w:val="auto"/>
          <w:sz w:val="26"/>
          <w:szCs w:val="26"/>
          <w:lang w:val="nb-NO" w:eastAsia="en-US"/>
        </w:rPr>
      </w:pPr>
    </w:p>
    <w:p w:rsidR="005B69C3" w:rsidRDefault="005B69C3">
      <w:pPr>
        <w:widowControl/>
        <w:spacing w:before="120"/>
        <w:jc w:val="right"/>
        <w:rPr>
          <w:rFonts w:ascii="Times New Roman" w:eastAsia="Times New Roman" w:hAnsi="Times New Roman" w:cs="Times New Roman"/>
          <w:b/>
          <w:i/>
          <w:color w:val="auto"/>
          <w:sz w:val="26"/>
          <w:szCs w:val="26"/>
          <w:lang w:val="nb-NO" w:eastAsia="en-US"/>
        </w:rPr>
      </w:pPr>
    </w:p>
    <w:p w:rsidR="005B69C3" w:rsidRDefault="005B69C3">
      <w:pPr>
        <w:widowControl/>
        <w:jc w:val="right"/>
        <w:rPr>
          <w:rFonts w:ascii="Times New Roman" w:hAnsi="Times New Roman" w:cs="Times New Roman"/>
          <w:b/>
          <w:sz w:val="28"/>
          <w:szCs w:val="28"/>
        </w:rPr>
      </w:pPr>
    </w:p>
    <w:p w:rsidR="005B69C3" w:rsidRDefault="005B69C3">
      <w:pPr>
        <w:widowControl/>
        <w:jc w:val="right"/>
        <w:rPr>
          <w:rFonts w:ascii="Times New Roman" w:hAnsi="Times New Roman" w:cs="Times New Roman"/>
          <w:b/>
          <w:sz w:val="28"/>
          <w:szCs w:val="28"/>
        </w:rPr>
        <w:sectPr w:rsidR="005B69C3">
          <w:headerReference w:type="first" r:id="rId18"/>
          <w:pgSz w:w="11906" w:h="16838" w:code="9"/>
          <w:pgMar w:top="1134" w:right="1134" w:bottom="1134" w:left="1701" w:header="567" w:footer="567" w:gutter="0"/>
          <w:pgNumType w:start="1"/>
          <w:cols w:space="720"/>
          <w:titlePg/>
          <w:docGrid w:linePitch="360"/>
        </w:sectPr>
      </w:pPr>
    </w:p>
    <w:p w:rsidR="005B69C3" w:rsidRDefault="00CC4B65">
      <w:pPr>
        <w:shd w:val="clear" w:color="auto" w:fill="FFFFFF"/>
        <w:spacing w:before="120" w:line="187" w:lineRule="atLeast"/>
        <w:jc w:val="both"/>
        <w:rPr>
          <w:rFonts w:ascii="Times New Roman" w:hAnsi="Times New Roman" w:cs="Times New Roman"/>
          <w:b/>
          <w:sz w:val="28"/>
          <w:szCs w:val="28"/>
        </w:rPr>
      </w:pPr>
      <w:r>
        <w:rPr>
          <w:rFonts w:ascii="Times New Roman" w:hAnsi="Times New Roman" w:cs="Times New Roman"/>
          <w:b/>
          <w:sz w:val="28"/>
          <w:szCs w:val="28"/>
        </w:rPr>
        <w:lastRenderedPageBreak/>
        <w:t>M</w:t>
      </w:r>
      <w:r>
        <w:rPr>
          <w:rFonts w:ascii="Times New Roman" w:hAnsi="Times New Roman" w:cs="Times New Roman"/>
          <w:b/>
          <w:sz w:val="28"/>
          <w:szCs w:val="28"/>
        </w:rPr>
        <w:t>ẫ</w:t>
      </w:r>
      <w:r>
        <w:rPr>
          <w:rFonts w:ascii="Times New Roman" w:hAnsi="Times New Roman" w:cs="Times New Roman"/>
          <w:b/>
          <w:sz w:val="28"/>
          <w:szCs w:val="28"/>
        </w:rPr>
        <w:t>u s</w:t>
      </w:r>
      <w:r>
        <w:rPr>
          <w:rFonts w:ascii="Times New Roman" w:hAnsi="Times New Roman" w:cs="Times New Roman"/>
          <w:b/>
          <w:sz w:val="28"/>
          <w:szCs w:val="28"/>
        </w:rPr>
        <w:t>ố</w:t>
      </w:r>
      <w:r>
        <w:rPr>
          <w:rFonts w:ascii="Times New Roman" w:hAnsi="Times New Roman" w:cs="Times New Roman"/>
          <w:b/>
          <w:sz w:val="28"/>
          <w:szCs w:val="28"/>
        </w:rPr>
        <w:t xml:space="preserve"> 02. Đơn đ</w:t>
      </w:r>
      <w:r>
        <w:rPr>
          <w:rFonts w:ascii="Times New Roman" w:hAnsi="Times New Roman" w:cs="Times New Roman"/>
          <w:b/>
          <w:sz w:val="28"/>
          <w:szCs w:val="28"/>
        </w:rPr>
        <w:t>ề</w:t>
      </w:r>
      <w:r>
        <w:rPr>
          <w:rFonts w:ascii="Times New Roman" w:hAnsi="Times New Roman" w:cs="Times New Roman"/>
          <w:b/>
          <w:sz w:val="28"/>
          <w:szCs w:val="28"/>
        </w:rPr>
        <w:t xml:space="preserve"> ngh</w:t>
      </w:r>
      <w:r>
        <w:rPr>
          <w:rFonts w:ascii="Times New Roman" w:hAnsi="Times New Roman" w:cs="Times New Roman"/>
          <w:b/>
          <w:sz w:val="28"/>
          <w:szCs w:val="28"/>
        </w:rPr>
        <w:t>ị</w:t>
      </w:r>
      <w:r>
        <w:rPr>
          <w:rFonts w:ascii="Times New Roman" w:hAnsi="Times New Roman" w:cs="Times New Roman"/>
          <w:b/>
          <w:sz w:val="28"/>
          <w:szCs w:val="28"/>
        </w:rPr>
        <w:t xml:space="preserve"> h</w:t>
      </w:r>
      <w:r>
        <w:rPr>
          <w:rFonts w:ascii="Times New Roman" w:hAnsi="Times New Roman" w:cs="Times New Roman"/>
          <w:b/>
          <w:sz w:val="28"/>
          <w:szCs w:val="28"/>
        </w:rPr>
        <w:t>ỗ</w:t>
      </w:r>
      <w:r>
        <w:rPr>
          <w:rFonts w:ascii="Times New Roman" w:hAnsi="Times New Roman" w:cs="Times New Roman"/>
          <w:b/>
          <w:sz w:val="28"/>
          <w:szCs w:val="28"/>
        </w:rPr>
        <w:t xml:space="preserve"> tr</w:t>
      </w:r>
      <w:r>
        <w:rPr>
          <w:rFonts w:ascii="Times New Roman" w:hAnsi="Times New Roman" w:cs="Times New Roman"/>
          <w:b/>
          <w:sz w:val="28"/>
          <w:szCs w:val="28"/>
        </w:rPr>
        <w:t>ợ</w:t>
      </w:r>
      <w:r>
        <w:rPr>
          <w:rFonts w:ascii="Times New Roman" w:hAnsi="Times New Roman" w:cs="Times New Roman"/>
          <w:b/>
          <w:sz w:val="28"/>
          <w:szCs w:val="28"/>
        </w:rPr>
        <w:t xml:space="preserve"> tàu cá thi</w:t>
      </w:r>
      <w:r>
        <w:rPr>
          <w:rFonts w:ascii="Times New Roman" w:hAnsi="Times New Roman" w:cs="Times New Roman"/>
          <w:b/>
          <w:sz w:val="28"/>
          <w:szCs w:val="28"/>
        </w:rPr>
        <w:t>ệ</w:t>
      </w:r>
      <w:r>
        <w:rPr>
          <w:rFonts w:ascii="Times New Roman" w:hAnsi="Times New Roman" w:cs="Times New Roman"/>
          <w:b/>
          <w:sz w:val="28"/>
          <w:szCs w:val="28"/>
        </w:rPr>
        <w:t>t h</w:t>
      </w:r>
      <w:r>
        <w:rPr>
          <w:rFonts w:ascii="Times New Roman" w:hAnsi="Times New Roman" w:cs="Times New Roman"/>
          <w:b/>
          <w:sz w:val="28"/>
          <w:szCs w:val="28"/>
        </w:rPr>
        <w:t>ạ</w:t>
      </w:r>
      <w:r>
        <w:rPr>
          <w:rFonts w:ascii="Times New Roman" w:hAnsi="Times New Roman" w:cs="Times New Roman"/>
          <w:b/>
          <w:sz w:val="28"/>
          <w:szCs w:val="28"/>
        </w:rPr>
        <w:t>i do thiên tai gây ra trên bi</w:t>
      </w:r>
      <w:r>
        <w:rPr>
          <w:rFonts w:ascii="Times New Roman" w:hAnsi="Times New Roman" w:cs="Times New Roman"/>
          <w:b/>
          <w:sz w:val="28"/>
          <w:szCs w:val="28"/>
        </w:rPr>
        <w:t>ể</w:t>
      </w:r>
      <w:r>
        <w:rPr>
          <w:rFonts w:ascii="Times New Roman" w:hAnsi="Times New Roman" w:cs="Times New Roman"/>
          <w:b/>
          <w:sz w:val="28"/>
          <w:szCs w:val="28"/>
        </w:rPr>
        <w:t>n</w:t>
      </w:r>
    </w:p>
    <w:p w:rsidR="005B69C3" w:rsidRDefault="00CC4B65">
      <w:pPr>
        <w:shd w:val="clear" w:color="auto" w:fill="FFFFFF"/>
        <w:jc w:val="center"/>
        <w:rPr>
          <w:rFonts w:ascii="Times New Roman" w:hAnsi="Times New Roman" w:cs="Times New Roman"/>
          <w:bCs/>
          <w:i/>
          <w:iCs/>
          <w:color w:val="auto"/>
          <w:spacing w:val="-10"/>
          <w:sz w:val="26"/>
          <w:szCs w:val="26"/>
        </w:rPr>
      </w:pPr>
      <w:r>
        <w:rPr>
          <w:rFonts w:ascii="Times New Roman" w:hAnsi="Times New Roman" w:cs="Times New Roman"/>
          <w:bCs/>
          <w:color w:val="auto"/>
          <w:spacing w:val="-10"/>
          <w:sz w:val="26"/>
          <w:szCs w:val="26"/>
        </w:rPr>
        <w:t>(</w:t>
      </w:r>
      <w:r>
        <w:rPr>
          <w:rFonts w:ascii="Times New Roman" w:hAnsi="Times New Roman" w:cs="Times New Roman"/>
          <w:bCs/>
          <w:i/>
          <w:iCs/>
          <w:color w:val="auto"/>
          <w:spacing w:val="-10"/>
          <w:sz w:val="26"/>
          <w:szCs w:val="26"/>
        </w:rPr>
        <w:t>Kèm theo Ngh</w:t>
      </w:r>
      <w:r>
        <w:rPr>
          <w:rFonts w:ascii="Times New Roman" w:hAnsi="Times New Roman" w:cs="Times New Roman"/>
          <w:bCs/>
          <w:i/>
          <w:iCs/>
          <w:color w:val="auto"/>
          <w:spacing w:val="-10"/>
          <w:sz w:val="26"/>
          <w:szCs w:val="26"/>
        </w:rPr>
        <w:t>ị</w:t>
      </w:r>
      <w:r>
        <w:rPr>
          <w:rFonts w:ascii="Times New Roman" w:hAnsi="Times New Roman" w:cs="Times New Roman"/>
          <w:bCs/>
          <w:i/>
          <w:iCs/>
          <w:color w:val="auto"/>
          <w:spacing w:val="-10"/>
          <w:sz w:val="26"/>
          <w:szCs w:val="26"/>
        </w:rPr>
        <w:t xml:space="preserve"> quy</w:t>
      </w:r>
      <w:r>
        <w:rPr>
          <w:rFonts w:ascii="Times New Roman" w:hAnsi="Times New Roman" w:cs="Times New Roman"/>
          <w:bCs/>
          <w:i/>
          <w:iCs/>
          <w:color w:val="auto"/>
          <w:spacing w:val="-10"/>
          <w:sz w:val="26"/>
          <w:szCs w:val="26"/>
        </w:rPr>
        <w:t>ế</w:t>
      </w:r>
      <w:r>
        <w:rPr>
          <w:rFonts w:ascii="Times New Roman" w:hAnsi="Times New Roman" w:cs="Times New Roman"/>
          <w:bCs/>
          <w:i/>
          <w:iCs/>
          <w:color w:val="auto"/>
          <w:spacing w:val="-10"/>
          <w:sz w:val="26"/>
          <w:szCs w:val="26"/>
        </w:rPr>
        <w:t>t s</w:t>
      </w:r>
      <w:r>
        <w:rPr>
          <w:rFonts w:ascii="Times New Roman" w:hAnsi="Times New Roman" w:cs="Times New Roman"/>
          <w:bCs/>
          <w:i/>
          <w:iCs/>
          <w:color w:val="auto"/>
          <w:spacing w:val="-10"/>
          <w:sz w:val="26"/>
          <w:szCs w:val="26"/>
        </w:rPr>
        <w:t>ố</w:t>
      </w:r>
      <w:r>
        <w:rPr>
          <w:rFonts w:ascii="Times New Roman" w:hAnsi="Times New Roman" w:cs="Times New Roman"/>
          <w:bCs/>
          <w:i/>
          <w:iCs/>
          <w:color w:val="auto"/>
          <w:spacing w:val="-10"/>
          <w:sz w:val="26"/>
          <w:szCs w:val="26"/>
          <w:lang w:val="en-US"/>
        </w:rPr>
        <w:t xml:space="preserve"> 49</w:t>
      </w:r>
      <w:r>
        <w:rPr>
          <w:rFonts w:ascii="Times New Roman" w:hAnsi="Times New Roman" w:cs="Times New Roman"/>
          <w:bCs/>
          <w:i/>
          <w:iCs/>
          <w:color w:val="auto"/>
          <w:spacing w:val="-10"/>
          <w:sz w:val="26"/>
          <w:szCs w:val="26"/>
        </w:rPr>
        <w:t xml:space="preserve">/2025/NQ-HĐND ngày </w:t>
      </w:r>
      <w:r>
        <w:rPr>
          <w:rFonts w:ascii="Times New Roman" w:hAnsi="Times New Roman" w:cs="Times New Roman"/>
          <w:bCs/>
          <w:i/>
          <w:iCs/>
          <w:color w:val="auto"/>
          <w:spacing w:val="-10"/>
          <w:sz w:val="26"/>
          <w:szCs w:val="26"/>
          <w:lang w:val="en-US"/>
        </w:rPr>
        <w:t>09</w:t>
      </w:r>
      <w:r>
        <w:rPr>
          <w:rFonts w:ascii="Times New Roman" w:hAnsi="Times New Roman" w:cs="Times New Roman"/>
          <w:bCs/>
          <w:i/>
          <w:iCs/>
          <w:color w:val="auto"/>
          <w:spacing w:val="-10"/>
          <w:sz w:val="26"/>
          <w:szCs w:val="26"/>
        </w:rPr>
        <w:t>/12/2025 c</w:t>
      </w:r>
      <w:r>
        <w:rPr>
          <w:rFonts w:ascii="Times New Roman" w:hAnsi="Times New Roman" w:cs="Times New Roman"/>
          <w:bCs/>
          <w:i/>
          <w:iCs/>
          <w:color w:val="auto"/>
          <w:spacing w:val="-10"/>
          <w:sz w:val="26"/>
          <w:szCs w:val="26"/>
        </w:rPr>
        <w:t>ủ</w:t>
      </w:r>
      <w:r>
        <w:rPr>
          <w:rFonts w:ascii="Times New Roman" w:hAnsi="Times New Roman" w:cs="Times New Roman"/>
          <w:bCs/>
          <w:i/>
          <w:iCs/>
          <w:color w:val="auto"/>
          <w:spacing w:val="-10"/>
          <w:sz w:val="26"/>
          <w:szCs w:val="26"/>
        </w:rPr>
        <w:t>a H</w:t>
      </w:r>
      <w:r>
        <w:rPr>
          <w:rFonts w:ascii="Times New Roman" w:hAnsi="Times New Roman" w:cs="Times New Roman"/>
          <w:bCs/>
          <w:i/>
          <w:iCs/>
          <w:color w:val="auto"/>
          <w:spacing w:val="-10"/>
          <w:sz w:val="26"/>
          <w:szCs w:val="26"/>
        </w:rPr>
        <w:t>ộ</w:t>
      </w:r>
      <w:r>
        <w:rPr>
          <w:rFonts w:ascii="Times New Roman" w:hAnsi="Times New Roman" w:cs="Times New Roman"/>
          <w:bCs/>
          <w:i/>
          <w:iCs/>
          <w:color w:val="auto"/>
          <w:spacing w:val="-10"/>
          <w:sz w:val="26"/>
          <w:szCs w:val="26"/>
        </w:rPr>
        <w:t>i đ</w:t>
      </w:r>
      <w:r>
        <w:rPr>
          <w:rFonts w:ascii="Times New Roman" w:hAnsi="Times New Roman" w:cs="Times New Roman"/>
          <w:bCs/>
          <w:i/>
          <w:iCs/>
          <w:color w:val="auto"/>
          <w:spacing w:val="-10"/>
          <w:sz w:val="26"/>
          <w:szCs w:val="26"/>
        </w:rPr>
        <w:t>ồ</w:t>
      </w:r>
      <w:r>
        <w:rPr>
          <w:rFonts w:ascii="Times New Roman" w:hAnsi="Times New Roman" w:cs="Times New Roman"/>
          <w:bCs/>
          <w:i/>
          <w:iCs/>
          <w:color w:val="auto"/>
          <w:spacing w:val="-10"/>
          <w:sz w:val="26"/>
          <w:szCs w:val="26"/>
        </w:rPr>
        <w:t>ng nhân dân t</w:t>
      </w:r>
      <w:r>
        <w:rPr>
          <w:rFonts w:ascii="Times New Roman" w:hAnsi="Times New Roman" w:cs="Times New Roman"/>
          <w:bCs/>
          <w:i/>
          <w:iCs/>
          <w:color w:val="auto"/>
          <w:spacing w:val="-10"/>
          <w:sz w:val="26"/>
          <w:szCs w:val="26"/>
        </w:rPr>
        <w:t>ỉ</w:t>
      </w:r>
      <w:r>
        <w:rPr>
          <w:rFonts w:ascii="Times New Roman" w:hAnsi="Times New Roman" w:cs="Times New Roman"/>
          <w:bCs/>
          <w:i/>
          <w:iCs/>
          <w:color w:val="auto"/>
          <w:spacing w:val="-10"/>
          <w:sz w:val="26"/>
          <w:szCs w:val="26"/>
        </w:rPr>
        <w:t>nh)</w:t>
      </w:r>
    </w:p>
    <w:p w:rsidR="005B69C3" w:rsidRDefault="00CC4B65">
      <w:pPr>
        <w:shd w:val="clear" w:color="auto" w:fill="FFFFFF"/>
        <w:spacing w:before="240" w:line="187" w:lineRule="atLeast"/>
        <w:ind w:firstLine="567"/>
        <w:jc w:val="center"/>
        <w:rPr>
          <w:rFonts w:ascii="Times New Roman" w:hAnsi="Times New Roman" w:cs="Times New Roman"/>
          <w:szCs w:val="28"/>
          <w:lang w:val="de-DE"/>
        </w:rPr>
      </w:pPr>
      <w:r>
        <w:rPr>
          <w:rFonts w:ascii="Times New Roman" w:hAnsi="Times New Roman" w:cs="Times New Roman"/>
          <w:b/>
          <w:bCs/>
          <w:noProof/>
          <w:szCs w:val="28"/>
          <w:lang w:val="en-US" w:eastAsia="en-US"/>
        </w:rPr>
        <mc:AlternateContent>
          <mc:Choice Requires="wps">
            <w:drawing>
              <wp:anchor distT="0" distB="0" distL="114300" distR="114300" simplePos="0" relativeHeight="251664384" behindDoc="0" locked="0" layoutInCell="1" allowOverlap="1">
                <wp:simplePos x="0" y="0"/>
                <wp:positionH relativeFrom="column">
                  <wp:posOffset>2148205</wp:posOffset>
                </wp:positionH>
                <wp:positionV relativeFrom="paragraph">
                  <wp:posOffset>542290</wp:posOffset>
                </wp:positionV>
                <wp:extent cx="13811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3811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9.15pt,42.7pt" to="277.9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" strokecolor="windowText" strokeweight=".5pt">
                <v:stroke joinstyle="miter"/>
              </v:line>
            </w:pict>
          </mc:Fallback>
        </mc:AlternateContent>
      </w:r>
      <w:r>
        <w:rPr>
          <w:rFonts w:ascii="Times New Roman" w:hAnsi="Times New Roman" w:cs="Times New Roman"/>
          <w:b/>
          <w:bCs/>
          <w:szCs w:val="28"/>
        </w:rPr>
        <w:t>C</w:t>
      </w:r>
      <w:r>
        <w:rPr>
          <w:rFonts w:ascii="Times New Roman" w:hAnsi="Times New Roman" w:cs="Times New Roman"/>
          <w:b/>
          <w:bCs/>
          <w:szCs w:val="28"/>
        </w:rPr>
        <w:t>Ộ</w:t>
      </w:r>
      <w:r>
        <w:rPr>
          <w:rFonts w:ascii="Times New Roman" w:hAnsi="Times New Roman" w:cs="Times New Roman"/>
          <w:b/>
          <w:bCs/>
          <w:szCs w:val="28"/>
        </w:rPr>
        <w:t>NG HÒA XÃ H</w:t>
      </w:r>
      <w:r>
        <w:rPr>
          <w:rFonts w:ascii="Times New Roman" w:hAnsi="Times New Roman" w:cs="Times New Roman"/>
          <w:b/>
          <w:bCs/>
          <w:szCs w:val="28"/>
        </w:rPr>
        <w:t>Ộ</w:t>
      </w:r>
      <w:r>
        <w:rPr>
          <w:rFonts w:ascii="Times New Roman" w:hAnsi="Times New Roman" w:cs="Times New Roman"/>
          <w:b/>
          <w:bCs/>
          <w:szCs w:val="28"/>
        </w:rPr>
        <w:t>I CH</w:t>
      </w:r>
      <w:r>
        <w:rPr>
          <w:rFonts w:ascii="Times New Roman" w:hAnsi="Times New Roman" w:cs="Times New Roman"/>
          <w:b/>
          <w:bCs/>
          <w:szCs w:val="28"/>
        </w:rPr>
        <w:t>Ủ</w:t>
      </w:r>
      <w:r>
        <w:rPr>
          <w:rFonts w:ascii="Times New Roman" w:hAnsi="Times New Roman" w:cs="Times New Roman"/>
          <w:b/>
          <w:bCs/>
          <w:szCs w:val="28"/>
        </w:rPr>
        <w:t xml:space="preserve"> NGHĨA VI</w:t>
      </w:r>
      <w:r>
        <w:rPr>
          <w:rFonts w:ascii="Times New Roman" w:hAnsi="Times New Roman" w:cs="Times New Roman"/>
          <w:b/>
          <w:bCs/>
          <w:szCs w:val="28"/>
        </w:rPr>
        <w:t>Ệ</w:t>
      </w:r>
      <w:r>
        <w:rPr>
          <w:rFonts w:ascii="Times New Roman" w:hAnsi="Times New Roman" w:cs="Times New Roman"/>
          <w:b/>
          <w:bCs/>
          <w:szCs w:val="28"/>
        </w:rPr>
        <w:t>T NAM</w:t>
      </w:r>
      <w:r>
        <w:rPr>
          <w:rFonts w:ascii="Times New Roman" w:hAnsi="Times New Roman" w:cs="Times New Roman"/>
          <w:b/>
          <w:bCs/>
          <w:szCs w:val="28"/>
        </w:rPr>
        <w:br/>
      </w:r>
      <w:r>
        <w:rPr>
          <w:rFonts w:ascii="Times New Roman" w:hAnsi="Times New Roman" w:cs="Times New Roman"/>
          <w:b/>
          <w:bCs/>
          <w:sz w:val="26"/>
          <w:szCs w:val="26"/>
        </w:rPr>
        <w:t>Đ</w:t>
      </w:r>
      <w:r>
        <w:rPr>
          <w:rFonts w:ascii="Times New Roman" w:hAnsi="Times New Roman" w:cs="Times New Roman"/>
          <w:b/>
          <w:bCs/>
          <w:sz w:val="26"/>
          <w:szCs w:val="26"/>
        </w:rPr>
        <w:t>ộ</w:t>
      </w:r>
      <w:r>
        <w:rPr>
          <w:rFonts w:ascii="Times New Roman" w:hAnsi="Times New Roman" w:cs="Times New Roman"/>
          <w:b/>
          <w:bCs/>
          <w:sz w:val="26"/>
          <w:szCs w:val="26"/>
        </w:rPr>
        <w:t>c l</w:t>
      </w:r>
      <w:r>
        <w:rPr>
          <w:rFonts w:ascii="Times New Roman" w:hAnsi="Times New Roman" w:cs="Times New Roman"/>
          <w:b/>
          <w:bCs/>
          <w:sz w:val="26"/>
          <w:szCs w:val="26"/>
        </w:rPr>
        <w:t>ậ</w:t>
      </w:r>
      <w:r>
        <w:rPr>
          <w:rFonts w:ascii="Times New Roman" w:hAnsi="Times New Roman" w:cs="Times New Roman"/>
          <w:b/>
          <w:bCs/>
          <w:sz w:val="26"/>
          <w:szCs w:val="26"/>
        </w:rPr>
        <w:t>p - T</w:t>
      </w:r>
      <w:r>
        <w:rPr>
          <w:rFonts w:ascii="Times New Roman" w:hAnsi="Times New Roman" w:cs="Times New Roman"/>
          <w:b/>
          <w:bCs/>
          <w:sz w:val="26"/>
          <w:szCs w:val="26"/>
        </w:rPr>
        <w:t>ự</w:t>
      </w:r>
      <w:r>
        <w:rPr>
          <w:rFonts w:ascii="Times New Roman" w:hAnsi="Times New Roman" w:cs="Times New Roman"/>
          <w:b/>
          <w:bCs/>
          <w:sz w:val="26"/>
          <w:szCs w:val="26"/>
        </w:rPr>
        <w:t xml:space="preserve"> do - H</w:t>
      </w:r>
      <w:r>
        <w:rPr>
          <w:rFonts w:ascii="Times New Roman" w:hAnsi="Times New Roman" w:cs="Times New Roman"/>
          <w:b/>
          <w:bCs/>
          <w:sz w:val="26"/>
          <w:szCs w:val="26"/>
        </w:rPr>
        <w:t>ạ</w:t>
      </w:r>
      <w:r>
        <w:rPr>
          <w:rFonts w:ascii="Times New Roman" w:hAnsi="Times New Roman" w:cs="Times New Roman"/>
          <w:b/>
          <w:bCs/>
          <w:sz w:val="26"/>
          <w:szCs w:val="26"/>
        </w:rPr>
        <w:t>nh phúc</w:t>
      </w:r>
      <w:r>
        <w:rPr>
          <w:rFonts w:ascii="Times New Roman" w:hAnsi="Times New Roman" w:cs="Times New Roman"/>
          <w:b/>
          <w:bCs/>
          <w:szCs w:val="28"/>
        </w:rPr>
        <w:t> </w:t>
      </w:r>
      <w:r>
        <w:rPr>
          <w:rFonts w:ascii="Times New Roman" w:hAnsi="Times New Roman" w:cs="Times New Roman"/>
          <w:b/>
          <w:bCs/>
          <w:szCs w:val="28"/>
        </w:rPr>
        <w:br/>
      </w:r>
    </w:p>
    <w:p w:rsidR="005B69C3" w:rsidRDefault="00CC4B65">
      <w:pPr>
        <w:shd w:val="clear" w:color="auto" w:fill="FFFFFF"/>
        <w:spacing w:before="120"/>
        <w:ind w:firstLine="567"/>
        <w:jc w:val="center"/>
        <w:rPr>
          <w:rFonts w:ascii="Times New Roman" w:hAnsi="Times New Roman" w:cs="Times New Roman"/>
          <w:sz w:val="26"/>
          <w:szCs w:val="26"/>
          <w:lang w:val="de-DE"/>
        </w:rPr>
      </w:pPr>
      <w:r>
        <w:rPr>
          <w:rFonts w:ascii="Times New Roman" w:hAnsi="Times New Roman" w:cs="Times New Roman"/>
          <w:sz w:val="26"/>
          <w:szCs w:val="26"/>
        </w:rPr>
        <w:t> </w:t>
      </w:r>
      <w:bookmarkStart w:id="9" w:name="loai_2_name"/>
      <w:r>
        <w:rPr>
          <w:rFonts w:ascii="Times New Roman" w:hAnsi="Times New Roman" w:cs="Times New Roman"/>
          <w:b/>
          <w:bCs/>
          <w:sz w:val="26"/>
          <w:szCs w:val="26"/>
        </w:rPr>
        <w:t>ĐƠN Đ</w:t>
      </w:r>
      <w:r>
        <w:rPr>
          <w:rFonts w:ascii="Times New Roman" w:hAnsi="Times New Roman" w:cs="Times New Roman"/>
          <w:b/>
          <w:bCs/>
          <w:sz w:val="26"/>
          <w:szCs w:val="26"/>
        </w:rPr>
        <w:t>Ề</w:t>
      </w:r>
      <w:r>
        <w:rPr>
          <w:rFonts w:ascii="Times New Roman" w:hAnsi="Times New Roman" w:cs="Times New Roman"/>
          <w:b/>
          <w:bCs/>
          <w:sz w:val="26"/>
          <w:szCs w:val="26"/>
        </w:rPr>
        <w:t xml:space="preserve"> NGH</w:t>
      </w:r>
      <w:r>
        <w:rPr>
          <w:rFonts w:ascii="Times New Roman" w:hAnsi="Times New Roman" w:cs="Times New Roman"/>
          <w:b/>
          <w:bCs/>
          <w:sz w:val="26"/>
          <w:szCs w:val="26"/>
        </w:rPr>
        <w:t>Ị</w:t>
      </w:r>
      <w:bookmarkEnd w:id="9"/>
    </w:p>
    <w:p w:rsidR="005B69C3" w:rsidRDefault="00CC4B65">
      <w:pPr>
        <w:shd w:val="clear" w:color="auto" w:fill="FFFFFF"/>
        <w:spacing w:after="240"/>
        <w:ind w:firstLine="567"/>
        <w:jc w:val="center"/>
        <w:rPr>
          <w:rFonts w:ascii="Times New Roman" w:hAnsi="Times New Roman" w:cs="Times New Roman"/>
          <w:b/>
          <w:bCs/>
          <w:sz w:val="26"/>
          <w:szCs w:val="26"/>
          <w:lang w:val="de-DE"/>
        </w:rPr>
      </w:pPr>
      <w:bookmarkStart w:id="10" w:name="loai_2_name_name"/>
      <w:r>
        <w:rPr>
          <w:rFonts w:ascii="Times New Roman" w:hAnsi="Times New Roman" w:cs="Times New Roman"/>
          <w:b/>
          <w:bCs/>
          <w:sz w:val="26"/>
          <w:szCs w:val="26"/>
        </w:rPr>
        <w:t>H</w:t>
      </w:r>
      <w:r>
        <w:rPr>
          <w:rFonts w:ascii="Times New Roman" w:hAnsi="Times New Roman" w:cs="Times New Roman"/>
          <w:b/>
          <w:bCs/>
          <w:sz w:val="26"/>
          <w:szCs w:val="26"/>
        </w:rPr>
        <w:t>ỗ</w:t>
      </w:r>
      <w:r>
        <w:rPr>
          <w:rFonts w:ascii="Times New Roman" w:hAnsi="Times New Roman" w:cs="Times New Roman"/>
          <w:b/>
          <w:bCs/>
          <w:sz w:val="26"/>
          <w:szCs w:val="26"/>
        </w:rPr>
        <w:t xml:space="preserve"> tr</w:t>
      </w:r>
      <w:r>
        <w:rPr>
          <w:rFonts w:ascii="Times New Roman" w:hAnsi="Times New Roman" w:cs="Times New Roman"/>
          <w:b/>
          <w:bCs/>
          <w:sz w:val="26"/>
          <w:szCs w:val="26"/>
        </w:rPr>
        <w:t>ợ</w:t>
      </w:r>
      <w:r>
        <w:rPr>
          <w:rFonts w:ascii="Times New Roman" w:hAnsi="Times New Roman" w:cs="Times New Roman"/>
          <w:b/>
          <w:bCs/>
          <w:sz w:val="26"/>
          <w:szCs w:val="26"/>
        </w:rPr>
        <w:t xml:space="preserve"> </w:t>
      </w:r>
      <w:bookmarkEnd w:id="10"/>
      <w:r>
        <w:rPr>
          <w:rFonts w:ascii="Times New Roman" w:hAnsi="Times New Roman" w:cs="Times New Roman"/>
          <w:b/>
          <w:bCs/>
          <w:sz w:val="26"/>
          <w:szCs w:val="26"/>
          <w:lang w:val="de-DE"/>
        </w:rPr>
        <w:t>tàu cá thi</w:t>
      </w:r>
      <w:r>
        <w:rPr>
          <w:rFonts w:ascii="Times New Roman" w:hAnsi="Times New Roman" w:cs="Times New Roman"/>
          <w:b/>
          <w:bCs/>
          <w:sz w:val="26"/>
          <w:szCs w:val="26"/>
          <w:lang w:val="de-DE"/>
        </w:rPr>
        <w:t>ệ</w:t>
      </w:r>
      <w:r>
        <w:rPr>
          <w:rFonts w:ascii="Times New Roman" w:hAnsi="Times New Roman" w:cs="Times New Roman"/>
          <w:b/>
          <w:bCs/>
          <w:sz w:val="26"/>
          <w:szCs w:val="26"/>
          <w:lang w:val="de-DE"/>
        </w:rPr>
        <w:t>t h</w:t>
      </w:r>
      <w:r>
        <w:rPr>
          <w:rFonts w:ascii="Times New Roman" w:hAnsi="Times New Roman" w:cs="Times New Roman"/>
          <w:b/>
          <w:bCs/>
          <w:sz w:val="26"/>
          <w:szCs w:val="26"/>
          <w:lang w:val="de-DE"/>
        </w:rPr>
        <w:t>ạ</w:t>
      </w:r>
      <w:r>
        <w:rPr>
          <w:rFonts w:ascii="Times New Roman" w:hAnsi="Times New Roman" w:cs="Times New Roman"/>
          <w:b/>
          <w:bCs/>
          <w:sz w:val="26"/>
          <w:szCs w:val="26"/>
          <w:lang w:val="de-DE"/>
        </w:rPr>
        <w:t>i do thiên tai gây ra trên bi</w:t>
      </w:r>
      <w:r>
        <w:rPr>
          <w:rFonts w:ascii="Times New Roman" w:hAnsi="Times New Roman" w:cs="Times New Roman"/>
          <w:b/>
          <w:bCs/>
          <w:sz w:val="26"/>
          <w:szCs w:val="26"/>
          <w:lang w:val="de-DE"/>
        </w:rPr>
        <w:t>ể</w:t>
      </w:r>
      <w:r>
        <w:rPr>
          <w:rFonts w:ascii="Times New Roman" w:hAnsi="Times New Roman" w:cs="Times New Roman"/>
          <w:b/>
          <w:bCs/>
          <w:sz w:val="26"/>
          <w:szCs w:val="26"/>
          <w:lang w:val="de-DE"/>
        </w:rPr>
        <w:t>n</w:t>
      </w:r>
    </w:p>
    <w:p w:rsidR="005B69C3" w:rsidRDefault="00CC4B65">
      <w:pPr>
        <w:spacing w:before="120" w:after="120"/>
        <w:jc w:val="both"/>
        <w:rPr>
          <w:rFonts w:ascii="Times New Roman" w:hAnsi="Times New Roman" w:cs="Times New Roman"/>
          <w:bCs/>
          <w:sz w:val="26"/>
          <w:szCs w:val="26"/>
        </w:rPr>
      </w:pPr>
      <w:r>
        <w:rPr>
          <w:rFonts w:ascii="Times New Roman" w:hAnsi="Times New Roman" w:cs="Times New Roman"/>
          <w:bCs/>
          <w:sz w:val="26"/>
          <w:szCs w:val="26"/>
          <w:lang w:val="de-DE"/>
        </w:rPr>
        <w:t>Kính g</w:t>
      </w:r>
      <w:r>
        <w:rPr>
          <w:rFonts w:ascii="Times New Roman" w:hAnsi="Times New Roman" w:cs="Times New Roman"/>
          <w:bCs/>
          <w:sz w:val="26"/>
          <w:szCs w:val="26"/>
          <w:lang w:val="de-DE"/>
        </w:rPr>
        <w:t>ử</w:t>
      </w:r>
      <w:r>
        <w:rPr>
          <w:rFonts w:ascii="Times New Roman" w:hAnsi="Times New Roman" w:cs="Times New Roman"/>
          <w:bCs/>
          <w:sz w:val="26"/>
          <w:szCs w:val="26"/>
          <w:lang w:val="de-DE"/>
        </w:rPr>
        <w:t>i:</w:t>
      </w:r>
      <w:r>
        <w:rPr>
          <w:rFonts w:ascii="Times New Roman" w:hAnsi="Times New Roman" w:cs="Times New Roman"/>
          <w:bCs/>
        </w:rPr>
        <w:t xml:space="preserve"> </w:t>
      </w:r>
      <w:r>
        <w:rPr>
          <w:rFonts w:ascii="Times New Roman" w:hAnsi="Times New Roman" w:cs="Times New Roman"/>
          <w:bCs/>
          <w:sz w:val="26"/>
          <w:szCs w:val="26"/>
          <w:lang w:val="de-DE"/>
        </w:rPr>
        <w:t>Ch</w:t>
      </w:r>
      <w:r>
        <w:rPr>
          <w:rFonts w:ascii="Times New Roman" w:hAnsi="Times New Roman" w:cs="Times New Roman"/>
          <w:bCs/>
          <w:sz w:val="26"/>
          <w:szCs w:val="26"/>
          <w:lang w:val="de-DE"/>
        </w:rPr>
        <w:t>ủ</w:t>
      </w:r>
      <w:r>
        <w:rPr>
          <w:rFonts w:ascii="Times New Roman" w:hAnsi="Times New Roman" w:cs="Times New Roman"/>
          <w:bCs/>
          <w:sz w:val="26"/>
          <w:szCs w:val="26"/>
          <w:lang w:val="de-DE"/>
        </w:rPr>
        <w:t xml:space="preserve"> t</w:t>
      </w:r>
      <w:r>
        <w:rPr>
          <w:rFonts w:ascii="Times New Roman" w:hAnsi="Times New Roman" w:cs="Times New Roman"/>
          <w:bCs/>
          <w:sz w:val="26"/>
          <w:szCs w:val="26"/>
          <w:lang w:val="de-DE"/>
        </w:rPr>
        <w:t>ị</w:t>
      </w:r>
      <w:r>
        <w:rPr>
          <w:rFonts w:ascii="Times New Roman" w:hAnsi="Times New Roman" w:cs="Times New Roman"/>
          <w:bCs/>
          <w:sz w:val="26"/>
          <w:szCs w:val="26"/>
          <w:lang w:val="de-DE"/>
        </w:rPr>
        <w:t xml:space="preserve">ch </w:t>
      </w:r>
      <w:r>
        <w:rPr>
          <w:rFonts w:ascii="Times New Roman" w:hAnsi="Times New Roman" w:cs="Times New Roman"/>
          <w:bCs/>
          <w:sz w:val="26"/>
          <w:szCs w:val="26"/>
          <w:lang w:val="de-DE"/>
        </w:rPr>
        <w:t>Ủ</w:t>
      </w:r>
      <w:r>
        <w:rPr>
          <w:rFonts w:ascii="Times New Roman" w:hAnsi="Times New Roman" w:cs="Times New Roman"/>
          <w:bCs/>
          <w:sz w:val="26"/>
          <w:szCs w:val="26"/>
          <w:lang w:val="de-DE"/>
        </w:rPr>
        <w:t>y ban nhân dân (xã, phư</w:t>
      </w:r>
      <w:r>
        <w:rPr>
          <w:rFonts w:ascii="Times New Roman" w:hAnsi="Times New Roman" w:cs="Times New Roman"/>
          <w:bCs/>
          <w:sz w:val="26"/>
          <w:szCs w:val="26"/>
          <w:lang w:val="de-DE"/>
        </w:rPr>
        <w:t>ờ</w:t>
      </w:r>
      <w:r>
        <w:rPr>
          <w:rFonts w:ascii="Times New Roman" w:hAnsi="Times New Roman" w:cs="Times New Roman"/>
          <w:bCs/>
          <w:sz w:val="26"/>
          <w:szCs w:val="26"/>
          <w:lang w:val="de-DE"/>
        </w:rPr>
        <w:t>ng)……………………………………</w:t>
      </w:r>
    </w:p>
    <w:p w:rsidR="005B69C3" w:rsidRDefault="00CC4B65">
      <w:pPr>
        <w:spacing w:before="120" w:line="340" w:lineRule="exact"/>
        <w:jc w:val="both"/>
        <w:rPr>
          <w:rFonts w:ascii="Times New Roman" w:hAnsi="Times New Roman" w:cs="Times New Roman"/>
          <w:b/>
          <w:sz w:val="26"/>
          <w:szCs w:val="26"/>
        </w:rPr>
      </w:pPr>
      <w:r>
        <w:rPr>
          <w:rFonts w:ascii="Times New Roman" w:hAnsi="Times New Roman" w:cs="Times New Roman"/>
          <w:b/>
          <w:sz w:val="26"/>
          <w:szCs w:val="26"/>
        </w:rPr>
        <w:t xml:space="preserve">I. </w:t>
      </w:r>
      <w:r>
        <w:rPr>
          <w:rFonts w:ascii="Times New Roman" w:hAnsi="Times New Roman" w:cs="Times New Roman"/>
          <w:b/>
          <w:sz w:val="26"/>
          <w:szCs w:val="26"/>
        </w:rPr>
        <w:t>Thông tin chung</w:t>
      </w:r>
    </w:p>
    <w:p w:rsidR="005B69C3" w:rsidRDefault="00CC4B65">
      <w:pPr>
        <w:spacing w:before="120" w:line="340" w:lineRule="exact"/>
        <w:jc w:val="both"/>
        <w:rPr>
          <w:rFonts w:ascii="Times New Roman" w:hAnsi="Times New Roman" w:cs="Times New Roman"/>
          <w:sz w:val="26"/>
          <w:szCs w:val="26"/>
        </w:rPr>
      </w:pPr>
      <w:r>
        <w:rPr>
          <w:rFonts w:ascii="Times New Roman" w:hAnsi="Times New Roman" w:cs="Times New Roman"/>
          <w:sz w:val="26"/>
          <w:szCs w:val="26"/>
        </w:rPr>
        <w:t>1. Tên t</w:t>
      </w:r>
      <w:r>
        <w:rPr>
          <w:rFonts w:ascii="Times New Roman" w:hAnsi="Times New Roman" w:cs="Times New Roman"/>
          <w:sz w:val="26"/>
          <w:szCs w:val="26"/>
        </w:rPr>
        <w:t>ổ</w:t>
      </w:r>
      <w:r>
        <w:rPr>
          <w:rFonts w:ascii="Times New Roman" w:hAnsi="Times New Roman" w:cs="Times New Roman"/>
          <w:sz w:val="26"/>
          <w:szCs w:val="26"/>
        </w:rPr>
        <w:t xml:space="preserve"> ch</w:t>
      </w:r>
      <w:r>
        <w:rPr>
          <w:rFonts w:ascii="Times New Roman" w:hAnsi="Times New Roman" w:cs="Times New Roman"/>
          <w:sz w:val="26"/>
          <w:szCs w:val="26"/>
        </w:rPr>
        <w:t>ứ</w:t>
      </w:r>
      <w:r>
        <w:rPr>
          <w:rFonts w:ascii="Times New Roman" w:hAnsi="Times New Roman" w:cs="Times New Roman"/>
          <w:sz w:val="26"/>
          <w:szCs w:val="26"/>
        </w:rPr>
        <w:t>c ho</w:t>
      </w:r>
      <w:r>
        <w:rPr>
          <w:rFonts w:ascii="Times New Roman" w:hAnsi="Times New Roman" w:cs="Times New Roman"/>
          <w:sz w:val="26"/>
          <w:szCs w:val="26"/>
        </w:rPr>
        <w:t>ặ</w:t>
      </w:r>
      <w:r>
        <w:rPr>
          <w:rFonts w:ascii="Times New Roman" w:hAnsi="Times New Roman" w:cs="Times New Roman"/>
          <w:sz w:val="26"/>
          <w:szCs w:val="26"/>
        </w:rPr>
        <w:t>c h</w:t>
      </w:r>
      <w:r>
        <w:rPr>
          <w:rFonts w:ascii="Times New Roman" w:hAnsi="Times New Roman" w:cs="Times New Roman"/>
          <w:sz w:val="26"/>
          <w:szCs w:val="26"/>
        </w:rPr>
        <w:t>ộ</w:t>
      </w:r>
      <w:r>
        <w:rPr>
          <w:rFonts w:ascii="Times New Roman" w:hAnsi="Times New Roman" w:cs="Times New Roman"/>
          <w:sz w:val="26"/>
          <w:szCs w:val="26"/>
        </w:rPr>
        <w:t xml:space="preserve"> gia đình, cá nhân:……………………………………………….</w:t>
      </w:r>
    </w:p>
    <w:p w:rsidR="005B69C3" w:rsidRDefault="00CC4B65">
      <w:pPr>
        <w:spacing w:before="120" w:line="340" w:lineRule="exact"/>
        <w:jc w:val="both"/>
        <w:rPr>
          <w:rFonts w:ascii="Times New Roman" w:hAnsi="Times New Roman" w:cs="Times New Roman"/>
          <w:sz w:val="26"/>
          <w:szCs w:val="26"/>
        </w:rPr>
      </w:pPr>
      <w:r>
        <w:rPr>
          <w:rFonts w:ascii="Times New Roman" w:hAnsi="Times New Roman" w:cs="Times New Roman"/>
          <w:sz w:val="26"/>
          <w:szCs w:val="26"/>
        </w:rPr>
        <w:t>2. Ngư</w:t>
      </w:r>
      <w:r>
        <w:rPr>
          <w:rFonts w:ascii="Times New Roman" w:hAnsi="Times New Roman" w:cs="Times New Roman"/>
          <w:sz w:val="26"/>
          <w:szCs w:val="26"/>
        </w:rPr>
        <w:t>ờ</w:t>
      </w:r>
      <w:r>
        <w:rPr>
          <w:rFonts w:ascii="Times New Roman" w:hAnsi="Times New Roman" w:cs="Times New Roman"/>
          <w:sz w:val="26"/>
          <w:szCs w:val="26"/>
        </w:rPr>
        <w:t>i đ</w:t>
      </w:r>
      <w:r>
        <w:rPr>
          <w:rFonts w:ascii="Times New Roman" w:hAnsi="Times New Roman" w:cs="Times New Roman"/>
          <w:sz w:val="26"/>
          <w:szCs w:val="26"/>
        </w:rPr>
        <w:t>ạ</w:t>
      </w:r>
      <w:r>
        <w:rPr>
          <w:rFonts w:ascii="Times New Roman" w:hAnsi="Times New Roman" w:cs="Times New Roman"/>
          <w:sz w:val="26"/>
          <w:szCs w:val="26"/>
        </w:rPr>
        <w:t>i di</w:t>
      </w:r>
      <w:r>
        <w:rPr>
          <w:rFonts w:ascii="Times New Roman" w:hAnsi="Times New Roman" w:cs="Times New Roman"/>
          <w:sz w:val="26"/>
          <w:szCs w:val="26"/>
        </w:rPr>
        <w:t>ệ</w:t>
      </w:r>
      <w:r>
        <w:rPr>
          <w:rFonts w:ascii="Times New Roman" w:hAnsi="Times New Roman" w:cs="Times New Roman"/>
          <w:sz w:val="26"/>
          <w:szCs w:val="26"/>
        </w:rPr>
        <w:t>n (đ</w:t>
      </w:r>
      <w:r>
        <w:rPr>
          <w:rFonts w:ascii="Times New Roman" w:hAnsi="Times New Roman" w:cs="Times New Roman"/>
          <w:sz w:val="26"/>
          <w:szCs w:val="26"/>
        </w:rPr>
        <w:t>ố</w:t>
      </w:r>
      <w:r>
        <w:rPr>
          <w:rFonts w:ascii="Times New Roman" w:hAnsi="Times New Roman" w:cs="Times New Roman"/>
          <w:sz w:val="26"/>
          <w:szCs w:val="26"/>
        </w:rPr>
        <w:t>i v</w:t>
      </w:r>
      <w:r>
        <w:rPr>
          <w:rFonts w:ascii="Times New Roman" w:hAnsi="Times New Roman" w:cs="Times New Roman"/>
          <w:sz w:val="26"/>
          <w:szCs w:val="26"/>
        </w:rPr>
        <w:t>ớ</w:t>
      </w:r>
      <w:r>
        <w:rPr>
          <w:rFonts w:ascii="Times New Roman" w:hAnsi="Times New Roman" w:cs="Times New Roman"/>
          <w:sz w:val="26"/>
          <w:szCs w:val="26"/>
        </w:rPr>
        <w:t>i t</w:t>
      </w:r>
      <w:r>
        <w:rPr>
          <w:rFonts w:ascii="Times New Roman" w:hAnsi="Times New Roman" w:cs="Times New Roman"/>
          <w:sz w:val="26"/>
          <w:szCs w:val="26"/>
        </w:rPr>
        <w:t>ổ</w:t>
      </w:r>
      <w:r>
        <w:rPr>
          <w:rFonts w:ascii="Times New Roman" w:hAnsi="Times New Roman" w:cs="Times New Roman"/>
          <w:sz w:val="26"/>
          <w:szCs w:val="26"/>
        </w:rPr>
        <w:t xml:space="preserve"> ch</w:t>
      </w:r>
      <w:r>
        <w:rPr>
          <w:rFonts w:ascii="Times New Roman" w:hAnsi="Times New Roman" w:cs="Times New Roman"/>
          <w:sz w:val="26"/>
          <w:szCs w:val="26"/>
        </w:rPr>
        <w:t>ứ</w:t>
      </w:r>
      <w:r>
        <w:rPr>
          <w:rFonts w:ascii="Times New Roman" w:hAnsi="Times New Roman" w:cs="Times New Roman"/>
          <w:sz w:val="26"/>
          <w:szCs w:val="26"/>
        </w:rPr>
        <w:t>c): …………………………………………………….</w:t>
      </w:r>
    </w:p>
    <w:p w:rsidR="005B69C3" w:rsidRDefault="00CC4B65">
      <w:pPr>
        <w:spacing w:before="120" w:line="340" w:lineRule="exact"/>
        <w:jc w:val="both"/>
        <w:rPr>
          <w:rFonts w:ascii="Times New Roman" w:hAnsi="Times New Roman" w:cs="Times New Roman"/>
          <w:sz w:val="26"/>
          <w:szCs w:val="26"/>
        </w:rPr>
      </w:pPr>
      <w:r>
        <w:rPr>
          <w:rFonts w:ascii="Times New Roman" w:hAnsi="Times New Roman" w:cs="Times New Roman"/>
          <w:sz w:val="26"/>
          <w:szCs w:val="26"/>
        </w:rPr>
        <w:t>3. S</w:t>
      </w:r>
      <w:r>
        <w:rPr>
          <w:rFonts w:ascii="Times New Roman" w:hAnsi="Times New Roman" w:cs="Times New Roman"/>
          <w:sz w:val="26"/>
          <w:szCs w:val="26"/>
        </w:rPr>
        <w:t>ố</w:t>
      </w:r>
      <w:r>
        <w:rPr>
          <w:rFonts w:ascii="Times New Roman" w:hAnsi="Times New Roman" w:cs="Times New Roman"/>
          <w:sz w:val="26"/>
          <w:szCs w:val="26"/>
        </w:rPr>
        <w:t xml:space="preserve"> CMND/th</w:t>
      </w:r>
      <w:r>
        <w:rPr>
          <w:rFonts w:ascii="Times New Roman" w:hAnsi="Times New Roman" w:cs="Times New Roman"/>
          <w:sz w:val="26"/>
          <w:szCs w:val="26"/>
        </w:rPr>
        <w:t>ẻ</w:t>
      </w:r>
      <w:r>
        <w:rPr>
          <w:rFonts w:ascii="Times New Roman" w:hAnsi="Times New Roman" w:cs="Times New Roman"/>
          <w:sz w:val="26"/>
          <w:szCs w:val="26"/>
        </w:rPr>
        <w:t xml:space="preserve"> CCCD/Gi</w:t>
      </w:r>
      <w:r>
        <w:rPr>
          <w:rFonts w:ascii="Times New Roman" w:hAnsi="Times New Roman" w:cs="Times New Roman"/>
          <w:sz w:val="26"/>
          <w:szCs w:val="26"/>
        </w:rPr>
        <w:t>ấ</w:t>
      </w:r>
      <w:r>
        <w:rPr>
          <w:rFonts w:ascii="Times New Roman" w:hAnsi="Times New Roman" w:cs="Times New Roman"/>
          <w:sz w:val="26"/>
          <w:szCs w:val="26"/>
        </w:rPr>
        <w:t>y ch</w:t>
      </w:r>
      <w:r>
        <w:rPr>
          <w:rFonts w:ascii="Times New Roman" w:hAnsi="Times New Roman" w:cs="Times New Roman"/>
          <w:sz w:val="26"/>
          <w:szCs w:val="26"/>
        </w:rPr>
        <w:t>ứ</w:t>
      </w:r>
      <w:r>
        <w:rPr>
          <w:rFonts w:ascii="Times New Roman" w:hAnsi="Times New Roman" w:cs="Times New Roman"/>
          <w:sz w:val="26"/>
          <w:szCs w:val="26"/>
        </w:rPr>
        <w:t>ng nh</w:t>
      </w:r>
      <w:r>
        <w:rPr>
          <w:rFonts w:ascii="Times New Roman" w:hAnsi="Times New Roman" w:cs="Times New Roman"/>
          <w:sz w:val="26"/>
          <w:szCs w:val="26"/>
        </w:rPr>
        <w:t>ậ</w:t>
      </w:r>
      <w:r>
        <w:rPr>
          <w:rFonts w:ascii="Times New Roman" w:hAnsi="Times New Roman" w:cs="Times New Roman"/>
          <w:sz w:val="26"/>
          <w:szCs w:val="26"/>
        </w:rPr>
        <w:t>n ĐKKD/Mã s</w:t>
      </w:r>
      <w:r>
        <w:rPr>
          <w:rFonts w:ascii="Times New Roman" w:hAnsi="Times New Roman" w:cs="Times New Roman"/>
          <w:sz w:val="26"/>
          <w:szCs w:val="26"/>
        </w:rPr>
        <w:t>ố</w:t>
      </w:r>
      <w:r>
        <w:rPr>
          <w:rFonts w:ascii="Times New Roman" w:hAnsi="Times New Roman" w:cs="Times New Roman"/>
          <w:sz w:val="26"/>
          <w:szCs w:val="26"/>
        </w:rPr>
        <w:t xml:space="preserve"> doanh nghi</w:t>
      </w:r>
      <w:r>
        <w:rPr>
          <w:rFonts w:ascii="Times New Roman" w:hAnsi="Times New Roman" w:cs="Times New Roman"/>
          <w:sz w:val="26"/>
          <w:szCs w:val="26"/>
        </w:rPr>
        <w:t>ệ</w:t>
      </w:r>
      <w:r>
        <w:rPr>
          <w:rFonts w:ascii="Times New Roman" w:hAnsi="Times New Roman" w:cs="Times New Roman"/>
          <w:sz w:val="26"/>
          <w:szCs w:val="26"/>
        </w:rPr>
        <w:t>p:………………</w:t>
      </w:r>
    </w:p>
    <w:p w:rsidR="005B69C3" w:rsidRDefault="00CC4B65">
      <w:pPr>
        <w:spacing w:before="120" w:line="340" w:lineRule="exact"/>
        <w:jc w:val="both"/>
        <w:rPr>
          <w:rFonts w:ascii="Times New Roman" w:hAnsi="Times New Roman" w:cs="Times New Roman"/>
          <w:sz w:val="26"/>
          <w:szCs w:val="26"/>
        </w:rPr>
      </w:pPr>
      <w:r>
        <w:rPr>
          <w:rFonts w:ascii="Times New Roman" w:hAnsi="Times New Roman" w:cs="Times New Roman"/>
          <w:sz w:val="26"/>
          <w:szCs w:val="26"/>
        </w:rPr>
        <w:t>Ngày c</w:t>
      </w:r>
      <w:r>
        <w:rPr>
          <w:rFonts w:ascii="Times New Roman" w:hAnsi="Times New Roman" w:cs="Times New Roman"/>
          <w:sz w:val="26"/>
          <w:szCs w:val="26"/>
        </w:rPr>
        <w:t>ấ</w:t>
      </w:r>
      <w:r>
        <w:rPr>
          <w:rFonts w:ascii="Times New Roman" w:hAnsi="Times New Roman" w:cs="Times New Roman"/>
          <w:sz w:val="26"/>
          <w:szCs w:val="26"/>
        </w:rPr>
        <w:t>p:………………………...Nơi c</w:t>
      </w:r>
      <w:r>
        <w:rPr>
          <w:rFonts w:ascii="Times New Roman" w:hAnsi="Times New Roman" w:cs="Times New Roman"/>
          <w:sz w:val="26"/>
          <w:szCs w:val="26"/>
        </w:rPr>
        <w:t>ấ</w:t>
      </w:r>
      <w:r>
        <w:rPr>
          <w:rFonts w:ascii="Times New Roman" w:hAnsi="Times New Roman" w:cs="Times New Roman"/>
          <w:sz w:val="26"/>
          <w:szCs w:val="26"/>
        </w:rPr>
        <w:t>p ........................</w:t>
      </w:r>
      <w:r>
        <w:rPr>
          <w:rFonts w:ascii="Times New Roman" w:hAnsi="Times New Roman" w:cs="Times New Roman"/>
          <w:sz w:val="26"/>
          <w:szCs w:val="26"/>
        </w:rPr>
        <w:t>..............................................</w:t>
      </w:r>
    </w:p>
    <w:p w:rsidR="005B69C3" w:rsidRDefault="00CC4B65">
      <w:pPr>
        <w:spacing w:before="120" w:line="340" w:lineRule="exact"/>
        <w:jc w:val="both"/>
        <w:rPr>
          <w:rFonts w:ascii="Times New Roman" w:hAnsi="Times New Roman" w:cs="Times New Roman"/>
          <w:sz w:val="26"/>
          <w:szCs w:val="26"/>
        </w:rPr>
      </w:pPr>
      <w:r>
        <w:rPr>
          <w:rFonts w:ascii="Times New Roman" w:hAnsi="Times New Roman" w:cs="Times New Roman"/>
          <w:sz w:val="26"/>
          <w:szCs w:val="26"/>
        </w:rPr>
        <w:t>4. Đ</w:t>
      </w:r>
      <w:r>
        <w:rPr>
          <w:rFonts w:ascii="Times New Roman" w:hAnsi="Times New Roman" w:cs="Times New Roman"/>
          <w:sz w:val="26"/>
          <w:szCs w:val="26"/>
        </w:rPr>
        <w:t>ị</w:t>
      </w:r>
      <w:r>
        <w:rPr>
          <w:rFonts w:ascii="Times New Roman" w:hAnsi="Times New Roman" w:cs="Times New Roman"/>
          <w:sz w:val="26"/>
          <w:szCs w:val="26"/>
        </w:rPr>
        <w:t>a ch</w:t>
      </w:r>
      <w:r>
        <w:rPr>
          <w:rFonts w:ascii="Times New Roman" w:hAnsi="Times New Roman" w:cs="Times New Roman"/>
          <w:sz w:val="26"/>
          <w:szCs w:val="26"/>
        </w:rPr>
        <w:t>ỉ</w:t>
      </w:r>
      <w:r>
        <w:rPr>
          <w:rFonts w:ascii="Times New Roman" w:hAnsi="Times New Roman" w:cs="Times New Roman"/>
          <w:sz w:val="26"/>
          <w:szCs w:val="26"/>
        </w:rPr>
        <w:t xml:space="preserve"> tr</w:t>
      </w:r>
      <w:r>
        <w:rPr>
          <w:rFonts w:ascii="Times New Roman" w:hAnsi="Times New Roman" w:cs="Times New Roman"/>
          <w:sz w:val="26"/>
          <w:szCs w:val="26"/>
        </w:rPr>
        <w:t>ụ</w:t>
      </w:r>
      <w:r>
        <w:rPr>
          <w:rFonts w:ascii="Times New Roman" w:hAnsi="Times New Roman" w:cs="Times New Roman"/>
          <w:sz w:val="26"/>
          <w:szCs w:val="26"/>
        </w:rPr>
        <w:t xml:space="preserve"> s</w:t>
      </w:r>
      <w:r>
        <w:rPr>
          <w:rFonts w:ascii="Times New Roman" w:hAnsi="Times New Roman" w:cs="Times New Roman"/>
          <w:sz w:val="26"/>
          <w:szCs w:val="26"/>
        </w:rPr>
        <w:t>ở</w:t>
      </w:r>
      <w:r>
        <w:rPr>
          <w:rFonts w:ascii="Times New Roman" w:hAnsi="Times New Roman" w:cs="Times New Roman"/>
          <w:sz w:val="26"/>
          <w:szCs w:val="26"/>
        </w:rPr>
        <w:t>/thư</w:t>
      </w:r>
      <w:r>
        <w:rPr>
          <w:rFonts w:ascii="Times New Roman" w:hAnsi="Times New Roman" w:cs="Times New Roman"/>
          <w:sz w:val="26"/>
          <w:szCs w:val="26"/>
        </w:rPr>
        <w:t>ờ</w:t>
      </w:r>
      <w:r>
        <w:rPr>
          <w:rFonts w:ascii="Times New Roman" w:hAnsi="Times New Roman" w:cs="Times New Roman"/>
          <w:sz w:val="26"/>
          <w:szCs w:val="26"/>
        </w:rPr>
        <w:t>ng trú: …………………………………………………………….</w:t>
      </w:r>
    </w:p>
    <w:p w:rsidR="005B69C3" w:rsidRDefault="00CC4B65">
      <w:pPr>
        <w:spacing w:before="120" w:line="340" w:lineRule="exact"/>
        <w:jc w:val="both"/>
        <w:rPr>
          <w:rFonts w:ascii="Times New Roman" w:hAnsi="Times New Roman" w:cs="Times New Roman"/>
          <w:sz w:val="26"/>
          <w:szCs w:val="26"/>
        </w:rPr>
      </w:pPr>
      <w:r>
        <w:rPr>
          <w:rFonts w:ascii="Times New Roman" w:hAnsi="Times New Roman" w:cs="Times New Roman"/>
          <w:sz w:val="26"/>
          <w:szCs w:val="26"/>
        </w:rPr>
        <w:t>5. S</w:t>
      </w:r>
      <w:r>
        <w:rPr>
          <w:rFonts w:ascii="Times New Roman" w:hAnsi="Times New Roman" w:cs="Times New Roman"/>
          <w:sz w:val="26"/>
          <w:szCs w:val="26"/>
        </w:rPr>
        <w:t>ố</w:t>
      </w:r>
      <w:r>
        <w:rPr>
          <w:rFonts w:ascii="Times New Roman" w:hAnsi="Times New Roman" w:cs="Times New Roman"/>
          <w:sz w:val="26"/>
          <w:szCs w:val="26"/>
        </w:rPr>
        <w:t xml:space="preserve"> đăng ký tàu cá: ……………………</w:t>
      </w:r>
      <w:r>
        <w:rPr>
          <w:rFonts w:ascii="Times New Roman" w:hAnsi="Times New Roman" w:cs="Times New Roman"/>
          <w:sz w:val="26"/>
          <w:szCs w:val="26"/>
          <w:lang w:val="pt-PT"/>
        </w:rPr>
        <w:t xml:space="preserve">..; </w:t>
      </w:r>
      <w:r>
        <w:rPr>
          <w:rFonts w:ascii="Times New Roman" w:hAnsi="Times New Roman" w:cs="Times New Roman"/>
          <w:sz w:val="26"/>
          <w:szCs w:val="26"/>
        </w:rPr>
        <w:t>6. Đi</w:t>
      </w:r>
      <w:r>
        <w:rPr>
          <w:rFonts w:ascii="Times New Roman" w:hAnsi="Times New Roman" w:cs="Times New Roman"/>
          <w:sz w:val="26"/>
          <w:szCs w:val="26"/>
        </w:rPr>
        <w:t>ệ</w:t>
      </w:r>
      <w:r>
        <w:rPr>
          <w:rFonts w:ascii="Times New Roman" w:hAnsi="Times New Roman" w:cs="Times New Roman"/>
          <w:sz w:val="26"/>
          <w:szCs w:val="26"/>
        </w:rPr>
        <w:t>n tho</w:t>
      </w:r>
      <w:r>
        <w:rPr>
          <w:rFonts w:ascii="Times New Roman" w:hAnsi="Times New Roman" w:cs="Times New Roman"/>
          <w:sz w:val="26"/>
          <w:szCs w:val="26"/>
        </w:rPr>
        <w:t>ạ</w:t>
      </w:r>
      <w:r>
        <w:rPr>
          <w:rFonts w:ascii="Times New Roman" w:hAnsi="Times New Roman" w:cs="Times New Roman"/>
          <w:sz w:val="26"/>
          <w:szCs w:val="26"/>
        </w:rPr>
        <w:t>i:.……………..………………</w:t>
      </w:r>
    </w:p>
    <w:p w:rsidR="005B69C3" w:rsidRDefault="00CC4B65">
      <w:pPr>
        <w:spacing w:before="120" w:line="340" w:lineRule="exact"/>
        <w:jc w:val="both"/>
        <w:rPr>
          <w:rFonts w:ascii="Times New Roman" w:hAnsi="Times New Roman" w:cs="Times New Roman"/>
          <w:b/>
          <w:sz w:val="26"/>
          <w:szCs w:val="26"/>
        </w:rPr>
      </w:pPr>
      <w:r>
        <w:rPr>
          <w:rFonts w:ascii="Times New Roman" w:hAnsi="Times New Roman" w:cs="Times New Roman"/>
          <w:b/>
          <w:sz w:val="26"/>
          <w:szCs w:val="26"/>
        </w:rPr>
        <w:t>II. N</w:t>
      </w:r>
      <w:r>
        <w:rPr>
          <w:rFonts w:ascii="Times New Roman" w:hAnsi="Times New Roman" w:cs="Times New Roman"/>
          <w:b/>
          <w:sz w:val="26"/>
          <w:szCs w:val="26"/>
        </w:rPr>
        <w:t>ộ</w:t>
      </w:r>
      <w:r>
        <w:rPr>
          <w:rFonts w:ascii="Times New Roman" w:hAnsi="Times New Roman" w:cs="Times New Roman"/>
          <w:b/>
          <w:sz w:val="26"/>
          <w:szCs w:val="26"/>
        </w:rPr>
        <w:t>i dung</w:t>
      </w:r>
    </w:p>
    <w:p w:rsidR="005B69C3" w:rsidRDefault="00CC4B65">
      <w:pPr>
        <w:spacing w:before="120" w:line="340" w:lineRule="exact"/>
        <w:ind w:firstLine="567"/>
        <w:jc w:val="both"/>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ề</w:t>
      </w:r>
      <w:r>
        <w:rPr>
          <w:rFonts w:ascii="Times New Roman" w:hAnsi="Times New Roman" w:cs="Times New Roman"/>
          <w:sz w:val="26"/>
          <w:szCs w:val="26"/>
        </w:rPr>
        <w:t xml:space="preserve"> ngh</w:t>
      </w:r>
      <w:r>
        <w:rPr>
          <w:rFonts w:ascii="Times New Roman" w:hAnsi="Times New Roman" w:cs="Times New Roman"/>
          <w:sz w:val="26"/>
          <w:szCs w:val="26"/>
        </w:rPr>
        <w:t>ị</w:t>
      </w:r>
      <w:r>
        <w:rPr>
          <w:rFonts w:ascii="Times New Roman" w:hAnsi="Times New Roman" w:cs="Times New Roman"/>
          <w:sz w:val="26"/>
          <w:szCs w:val="26"/>
        </w:rPr>
        <w:t xml:space="preserve"> h</w:t>
      </w:r>
      <w:r>
        <w:rPr>
          <w:rFonts w:ascii="Times New Roman" w:hAnsi="Times New Roman" w:cs="Times New Roman"/>
          <w:sz w:val="26"/>
          <w:szCs w:val="26"/>
        </w:rPr>
        <w:t>ỗ</w:t>
      </w:r>
      <w:r>
        <w:rPr>
          <w:rFonts w:ascii="Times New Roman" w:hAnsi="Times New Roman" w:cs="Times New Roman"/>
          <w:sz w:val="26"/>
          <w:szCs w:val="26"/>
        </w:rPr>
        <w:t xml:space="preserve"> tr</w:t>
      </w:r>
      <w:r>
        <w:rPr>
          <w:rFonts w:ascii="Times New Roman" w:hAnsi="Times New Roman" w:cs="Times New Roman"/>
          <w:sz w:val="26"/>
          <w:szCs w:val="26"/>
        </w:rPr>
        <w:t>ợ</w:t>
      </w:r>
      <w:r>
        <w:rPr>
          <w:rFonts w:ascii="Times New Roman" w:hAnsi="Times New Roman" w:cs="Times New Roman"/>
          <w:sz w:val="26"/>
          <w:szCs w:val="26"/>
        </w:rPr>
        <w:t xml:space="preserve"> tàu cá có s</w:t>
      </w:r>
      <w:r>
        <w:rPr>
          <w:rFonts w:ascii="Times New Roman" w:hAnsi="Times New Roman" w:cs="Times New Roman"/>
          <w:sz w:val="26"/>
          <w:szCs w:val="26"/>
        </w:rPr>
        <w:t>ố</w:t>
      </w:r>
      <w:r>
        <w:rPr>
          <w:rFonts w:ascii="Times New Roman" w:hAnsi="Times New Roman" w:cs="Times New Roman"/>
          <w:sz w:val="26"/>
          <w:szCs w:val="26"/>
        </w:rPr>
        <w:t xml:space="preserve"> đăng ký:</w:t>
      </w:r>
      <w:r>
        <w:rPr>
          <w:rFonts w:ascii="Times New Roman" w:hAnsi="Times New Roman" w:cs="Times New Roman"/>
          <w:sz w:val="26"/>
          <w:szCs w:val="26"/>
          <w:lang w:val="en-US"/>
        </w:rPr>
        <w:t xml:space="preserve"> </w:t>
      </w:r>
      <w:r>
        <w:rPr>
          <w:rFonts w:ascii="Times New Roman" w:hAnsi="Times New Roman" w:cs="Times New Roman"/>
          <w:sz w:val="26"/>
          <w:szCs w:val="26"/>
        </w:rPr>
        <w:t>TH-……………-TS thi</w:t>
      </w:r>
      <w:r>
        <w:rPr>
          <w:rFonts w:ascii="Times New Roman" w:hAnsi="Times New Roman" w:cs="Times New Roman"/>
          <w:sz w:val="26"/>
          <w:szCs w:val="26"/>
        </w:rPr>
        <w:t>ệ</w:t>
      </w:r>
      <w:r>
        <w:rPr>
          <w:rFonts w:ascii="Times New Roman" w:hAnsi="Times New Roman" w:cs="Times New Roman"/>
          <w:sz w:val="26"/>
          <w:szCs w:val="26"/>
        </w:rPr>
        <w:t>t h</w:t>
      </w:r>
      <w:r>
        <w:rPr>
          <w:rFonts w:ascii="Times New Roman" w:hAnsi="Times New Roman" w:cs="Times New Roman"/>
          <w:sz w:val="26"/>
          <w:szCs w:val="26"/>
        </w:rPr>
        <w:t>ạ</w:t>
      </w:r>
      <w:r>
        <w:rPr>
          <w:rFonts w:ascii="Times New Roman" w:hAnsi="Times New Roman" w:cs="Times New Roman"/>
          <w:sz w:val="26"/>
          <w:szCs w:val="26"/>
        </w:rPr>
        <w:t>i do thiên tai gây ra</w:t>
      </w:r>
      <w:r>
        <w:rPr>
          <w:rFonts w:ascii="Times New Roman" w:hAnsi="Times New Roman" w:cs="Times New Roman"/>
          <w:sz w:val="26"/>
          <w:szCs w:val="26"/>
        </w:rPr>
        <w:t xml:space="preserve"> trên bi</w:t>
      </w:r>
      <w:r>
        <w:rPr>
          <w:rFonts w:ascii="Times New Roman" w:hAnsi="Times New Roman" w:cs="Times New Roman"/>
          <w:sz w:val="26"/>
          <w:szCs w:val="26"/>
        </w:rPr>
        <w:t>ể</w:t>
      </w:r>
      <w:r>
        <w:rPr>
          <w:rFonts w:ascii="Times New Roman" w:hAnsi="Times New Roman" w:cs="Times New Roman"/>
          <w:sz w:val="26"/>
          <w:szCs w:val="26"/>
        </w:rPr>
        <w:t>n cho tàu cá v</w:t>
      </w:r>
      <w:r>
        <w:rPr>
          <w:rFonts w:ascii="Times New Roman" w:hAnsi="Times New Roman" w:cs="Times New Roman"/>
          <w:sz w:val="26"/>
          <w:szCs w:val="26"/>
        </w:rPr>
        <w:t>ớ</w:t>
      </w:r>
      <w:r>
        <w:rPr>
          <w:rFonts w:ascii="Times New Roman" w:hAnsi="Times New Roman" w:cs="Times New Roman"/>
          <w:sz w:val="26"/>
          <w:szCs w:val="26"/>
        </w:rPr>
        <w:t>i thông s</w:t>
      </w:r>
      <w:r>
        <w:rPr>
          <w:rFonts w:ascii="Times New Roman" w:hAnsi="Times New Roman" w:cs="Times New Roman"/>
          <w:sz w:val="26"/>
          <w:szCs w:val="26"/>
        </w:rPr>
        <w:t>ố</w:t>
      </w:r>
      <w:r>
        <w:rPr>
          <w:rFonts w:ascii="Times New Roman" w:hAnsi="Times New Roman" w:cs="Times New Roman"/>
          <w:sz w:val="26"/>
          <w:szCs w:val="26"/>
        </w:rPr>
        <w:t xml:space="preserve"> k</w:t>
      </w:r>
      <w:r>
        <w:rPr>
          <w:rFonts w:ascii="Times New Roman" w:hAnsi="Times New Roman" w:cs="Times New Roman"/>
          <w:sz w:val="26"/>
          <w:szCs w:val="26"/>
        </w:rPr>
        <w:t>ỹ</w:t>
      </w:r>
      <w:r>
        <w:rPr>
          <w:rFonts w:ascii="Times New Roman" w:hAnsi="Times New Roman" w:cs="Times New Roman"/>
          <w:sz w:val="26"/>
          <w:szCs w:val="26"/>
        </w:rPr>
        <w:t xml:space="preserve"> thu</w:t>
      </w:r>
      <w:r>
        <w:rPr>
          <w:rFonts w:ascii="Times New Roman" w:hAnsi="Times New Roman" w:cs="Times New Roman"/>
          <w:sz w:val="26"/>
          <w:szCs w:val="26"/>
        </w:rPr>
        <w:t>ậ</w:t>
      </w:r>
      <w:r>
        <w:rPr>
          <w:rFonts w:ascii="Times New Roman" w:hAnsi="Times New Roman" w:cs="Times New Roman"/>
          <w:sz w:val="26"/>
          <w:szCs w:val="26"/>
        </w:rPr>
        <w:t>t như sau:</w:t>
      </w:r>
    </w:p>
    <w:p w:rsidR="005B69C3" w:rsidRDefault="00CC4B65">
      <w:pPr>
        <w:spacing w:before="120" w:line="340" w:lineRule="exact"/>
        <w:jc w:val="both"/>
        <w:rPr>
          <w:rFonts w:ascii="Times New Roman" w:hAnsi="Times New Roman" w:cs="Times New Roman"/>
          <w:sz w:val="26"/>
          <w:szCs w:val="26"/>
        </w:rPr>
      </w:pPr>
      <w:r>
        <w:rPr>
          <w:rFonts w:ascii="Times New Roman" w:hAnsi="Times New Roman" w:cs="Times New Roman"/>
          <w:sz w:val="26"/>
          <w:szCs w:val="26"/>
        </w:rPr>
        <w:t>Chi</w:t>
      </w:r>
      <w:r>
        <w:rPr>
          <w:rFonts w:ascii="Times New Roman" w:hAnsi="Times New Roman" w:cs="Times New Roman"/>
          <w:sz w:val="26"/>
          <w:szCs w:val="26"/>
        </w:rPr>
        <w:t>ề</w:t>
      </w:r>
      <w:r>
        <w:rPr>
          <w:rFonts w:ascii="Times New Roman" w:hAnsi="Times New Roman" w:cs="Times New Roman"/>
          <w:sz w:val="26"/>
          <w:szCs w:val="26"/>
        </w:rPr>
        <w:t>u dài l</w:t>
      </w:r>
      <w:r>
        <w:rPr>
          <w:rFonts w:ascii="Times New Roman" w:hAnsi="Times New Roman" w:cs="Times New Roman"/>
          <w:sz w:val="26"/>
          <w:szCs w:val="26"/>
        </w:rPr>
        <w:t>ớ</w:t>
      </w:r>
      <w:r>
        <w:rPr>
          <w:rFonts w:ascii="Times New Roman" w:hAnsi="Times New Roman" w:cs="Times New Roman"/>
          <w:sz w:val="26"/>
          <w:szCs w:val="26"/>
        </w:rPr>
        <w:t>n nh</w:t>
      </w:r>
      <w:r>
        <w:rPr>
          <w:rFonts w:ascii="Times New Roman" w:hAnsi="Times New Roman" w:cs="Times New Roman"/>
          <w:sz w:val="26"/>
          <w:szCs w:val="26"/>
        </w:rPr>
        <w:t>ấ</w:t>
      </w:r>
      <w:r>
        <w:rPr>
          <w:rFonts w:ascii="Times New Roman" w:hAnsi="Times New Roman" w:cs="Times New Roman"/>
          <w:sz w:val="26"/>
          <w:szCs w:val="26"/>
        </w:rPr>
        <w:t>t:……………..m; T</w:t>
      </w:r>
      <w:r>
        <w:rPr>
          <w:rFonts w:ascii="Times New Roman" w:hAnsi="Times New Roman" w:cs="Times New Roman"/>
          <w:sz w:val="26"/>
          <w:szCs w:val="26"/>
        </w:rPr>
        <w:t>ổ</w:t>
      </w:r>
      <w:r>
        <w:rPr>
          <w:rFonts w:ascii="Times New Roman" w:hAnsi="Times New Roman" w:cs="Times New Roman"/>
          <w:sz w:val="26"/>
          <w:szCs w:val="26"/>
        </w:rPr>
        <w:t>ng công su</w:t>
      </w:r>
      <w:r>
        <w:rPr>
          <w:rFonts w:ascii="Times New Roman" w:hAnsi="Times New Roman" w:cs="Times New Roman"/>
          <w:sz w:val="26"/>
          <w:szCs w:val="26"/>
        </w:rPr>
        <w:t>ấ</w:t>
      </w:r>
      <w:r>
        <w:rPr>
          <w:rFonts w:ascii="Times New Roman" w:hAnsi="Times New Roman" w:cs="Times New Roman"/>
          <w:sz w:val="26"/>
          <w:szCs w:val="26"/>
        </w:rPr>
        <w:t>t:…………….……..;</w:t>
      </w:r>
    </w:p>
    <w:p w:rsidR="005B69C3" w:rsidRDefault="00CC4B65">
      <w:pPr>
        <w:spacing w:before="120" w:line="340" w:lineRule="exact"/>
        <w:jc w:val="both"/>
        <w:rPr>
          <w:rFonts w:ascii="Times New Roman" w:hAnsi="Times New Roman" w:cs="Times New Roman"/>
          <w:sz w:val="26"/>
          <w:szCs w:val="26"/>
        </w:rPr>
      </w:pPr>
      <w:r>
        <w:rPr>
          <w:rFonts w:ascii="Times New Roman" w:hAnsi="Times New Roman" w:cs="Times New Roman"/>
          <w:sz w:val="26"/>
          <w:szCs w:val="26"/>
        </w:rPr>
        <w:t>Ngh</w:t>
      </w:r>
      <w:r>
        <w:rPr>
          <w:rFonts w:ascii="Times New Roman" w:hAnsi="Times New Roman" w:cs="Times New Roman"/>
          <w:sz w:val="26"/>
          <w:szCs w:val="26"/>
        </w:rPr>
        <w:t>ề</w:t>
      </w:r>
      <w:r>
        <w:rPr>
          <w:rFonts w:ascii="Times New Roman" w:hAnsi="Times New Roman" w:cs="Times New Roman"/>
          <w:sz w:val="26"/>
          <w:szCs w:val="26"/>
        </w:rPr>
        <w:t>:……………………..…..; Th</w:t>
      </w:r>
      <w:r>
        <w:rPr>
          <w:rFonts w:ascii="Times New Roman" w:hAnsi="Times New Roman" w:cs="Times New Roman"/>
          <w:sz w:val="26"/>
          <w:szCs w:val="26"/>
        </w:rPr>
        <w:t>ờ</w:t>
      </w:r>
      <w:r>
        <w:rPr>
          <w:rFonts w:ascii="Times New Roman" w:hAnsi="Times New Roman" w:cs="Times New Roman"/>
          <w:sz w:val="26"/>
          <w:szCs w:val="26"/>
        </w:rPr>
        <w:t>i đi</w:t>
      </w:r>
      <w:r>
        <w:rPr>
          <w:rFonts w:ascii="Times New Roman" w:hAnsi="Times New Roman" w:cs="Times New Roman"/>
          <w:sz w:val="26"/>
          <w:szCs w:val="26"/>
        </w:rPr>
        <w:t>ể</w:t>
      </w:r>
      <w:r>
        <w:rPr>
          <w:rFonts w:ascii="Times New Roman" w:hAnsi="Times New Roman" w:cs="Times New Roman"/>
          <w:sz w:val="26"/>
          <w:szCs w:val="26"/>
        </w:rPr>
        <w:t>m x</w:t>
      </w:r>
      <w:r>
        <w:rPr>
          <w:rFonts w:ascii="Times New Roman" w:hAnsi="Times New Roman" w:cs="Times New Roman"/>
          <w:sz w:val="26"/>
          <w:szCs w:val="26"/>
        </w:rPr>
        <w:t>ả</w:t>
      </w:r>
      <w:r>
        <w:rPr>
          <w:rFonts w:ascii="Times New Roman" w:hAnsi="Times New Roman" w:cs="Times New Roman"/>
          <w:sz w:val="26"/>
          <w:szCs w:val="26"/>
        </w:rPr>
        <w:t>y ra v</w:t>
      </w:r>
      <w:r>
        <w:rPr>
          <w:rFonts w:ascii="Times New Roman" w:hAnsi="Times New Roman" w:cs="Times New Roman"/>
          <w:sz w:val="26"/>
          <w:szCs w:val="26"/>
        </w:rPr>
        <w:t>ụ</w:t>
      </w:r>
      <w:r>
        <w:rPr>
          <w:rFonts w:ascii="Times New Roman" w:hAnsi="Times New Roman" w:cs="Times New Roman"/>
          <w:sz w:val="26"/>
          <w:szCs w:val="26"/>
        </w:rPr>
        <w:t xml:space="preserve"> vi</w:t>
      </w:r>
      <w:r>
        <w:rPr>
          <w:rFonts w:ascii="Times New Roman" w:hAnsi="Times New Roman" w:cs="Times New Roman"/>
          <w:sz w:val="26"/>
          <w:szCs w:val="26"/>
        </w:rPr>
        <w:t>ệ</w:t>
      </w:r>
      <w:r>
        <w:rPr>
          <w:rFonts w:ascii="Times New Roman" w:hAnsi="Times New Roman" w:cs="Times New Roman"/>
          <w:sz w:val="26"/>
          <w:szCs w:val="26"/>
        </w:rPr>
        <w:t xml:space="preserve">c:……………….……………; </w:t>
      </w:r>
    </w:p>
    <w:p w:rsidR="005B69C3" w:rsidRDefault="00CC4B65">
      <w:pPr>
        <w:spacing w:before="120" w:line="340" w:lineRule="exact"/>
        <w:jc w:val="both"/>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ạ</w:t>
      </w:r>
      <w:r>
        <w:rPr>
          <w:rFonts w:ascii="Times New Roman" w:hAnsi="Times New Roman" w:cs="Times New Roman"/>
          <w:sz w:val="26"/>
          <w:szCs w:val="26"/>
        </w:rPr>
        <w:t>i khu v</w:t>
      </w:r>
      <w:r>
        <w:rPr>
          <w:rFonts w:ascii="Times New Roman" w:hAnsi="Times New Roman" w:cs="Times New Roman"/>
          <w:sz w:val="26"/>
          <w:szCs w:val="26"/>
        </w:rPr>
        <w:t>ự</w:t>
      </w:r>
      <w:r>
        <w:rPr>
          <w:rFonts w:ascii="Times New Roman" w:hAnsi="Times New Roman" w:cs="Times New Roman"/>
          <w:sz w:val="26"/>
          <w:szCs w:val="26"/>
        </w:rPr>
        <w:t>c vùng bi</w:t>
      </w:r>
      <w:r>
        <w:rPr>
          <w:rFonts w:ascii="Times New Roman" w:hAnsi="Times New Roman" w:cs="Times New Roman"/>
          <w:sz w:val="26"/>
          <w:szCs w:val="26"/>
        </w:rPr>
        <w:t>ể</w:t>
      </w:r>
      <w:r>
        <w:rPr>
          <w:rFonts w:ascii="Times New Roman" w:hAnsi="Times New Roman" w:cs="Times New Roman"/>
          <w:sz w:val="26"/>
          <w:szCs w:val="26"/>
        </w:rPr>
        <w:t>n, t</w:t>
      </w:r>
      <w:r>
        <w:rPr>
          <w:rFonts w:ascii="Times New Roman" w:hAnsi="Times New Roman" w:cs="Times New Roman"/>
          <w:sz w:val="26"/>
          <w:szCs w:val="26"/>
        </w:rPr>
        <w:t>ọ</w:t>
      </w:r>
      <w:r>
        <w:rPr>
          <w:rFonts w:ascii="Times New Roman" w:hAnsi="Times New Roman" w:cs="Times New Roman"/>
          <w:sz w:val="26"/>
          <w:szCs w:val="26"/>
        </w:rPr>
        <w:t>a đ</w:t>
      </w:r>
      <w:r>
        <w:rPr>
          <w:rFonts w:ascii="Times New Roman" w:hAnsi="Times New Roman" w:cs="Times New Roman"/>
          <w:sz w:val="26"/>
          <w:szCs w:val="26"/>
        </w:rPr>
        <w:t>ộ</w:t>
      </w:r>
      <w:r>
        <w:rPr>
          <w:rFonts w:ascii="Times New Roman" w:hAnsi="Times New Roman" w:cs="Times New Roman"/>
          <w:sz w:val="26"/>
          <w:szCs w:val="26"/>
        </w:rPr>
        <w:t xml:space="preserve"> (n</w:t>
      </w:r>
      <w:r>
        <w:rPr>
          <w:rFonts w:ascii="Times New Roman" w:hAnsi="Times New Roman" w:cs="Times New Roman"/>
          <w:sz w:val="26"/>
          <w:szCs w:val="26"/>
        </w:rPr>
        <w:t>ế</w:t>
      </w:r>
      <w:r>
        <w:rPr>
          <w:rFonts w:ascii="Times New Roman" w:hAnsi="Times New Roman" w:cs="Times New Roman"/>
          <w:sz w:val="26"/>
          <w:szCs w:val="26"/>
        </w:rPr>
        <w:t>u có):……………………………………..…………</w:t>
      </w:r>
    </w:p>
    <w:p w:rsidR="005B69C3" w:rsidRDefault="00CC4B65">
      <w:pPr>
        <w:spacing w:before="120" w:line="340" w:lineRule="exact"/>
        <w:jc w:val="both"/>
        <w:rPr>
          <w:rFonts w:ascii="Times New Roman" w:hAnsi="Times New Roman" w:cs="Times New Roman"/>
          <w:sz w:val="26"/>
          <w:szCs w:val="26"/>
        </w:rPr>
      </w:pPr>
      <w:bookmarkStart w:id="11" w:name="Check3"/>
      <w:r>
        <w:rPr>
          <w:rFonts w:ascii="Times New Roman" w:hAnsi="Times New Roman" w:cs="Times New Roman"/>
          <w:sz w:val="26"/>
          <w:szCs w:val="26"/>
        </w:rPr>
        <w:t>- Đ</w:t>
      </w:r>
      <w:r>
        <w:rPr>
          <w:rFonts w:ascii="Times New Roman" w:hAnsi="Times New Roman" w:cs="Times New Roman"/>
          <w:sz w:val="26"/>
          <w:szCs w:val="26"/>
        </w:rPr>
        <w:t>ố</w:t>
      </w:r>
      <w:r>
        <w:rPr>
          <w:rFonts w:ascii="Times New Roman" w:hAnsi="Times New Roman" w:cs="Times New Roman"/>
          <w:sz w:val="26"/>
          <w:szCs w:val="26"/>
        </w:rPr>
        <w:t>i v</w:t>
      </w:r>
      <w:r>
        <w:rPr>
          <w:rFonts w:ascii="Times New Roman" w:hAnsi="Times New Roman" w:cs="Times New Roman"/>
          <w:sz w:val="26"/>
          <w:szCs w:val="26"/>
        </w:rPr>
        <w:t>ớ</w:t>
      </w:r>
      <w:r>
        <w:rPr>
          <w:rFonts w:ascii="Times New Roman" w:hAnsi="Times New Roman" w:cs="Times New Roman"/>
          <w:sz w:val="26"/>
          <w:szCs w:val="26"/>
        </w:rPr>
        <w:t>i tàu cá:  Thi</w:t>
      </w:r>
      <w:r>
        <w:rPr>
          <w:rFonts w:ascii="Times New Roman" w:hAnsi="Times New Roman" w:cs="Times New Roman"/>
          <w:sz w:val="26"/>
          <w:szCs w:val="26"/>
        </w:rPr>
        <w:t>ệ</w:t>
      </w:r>
      <w:r>
        <w:rPr>
          <w:rFonts w:ascii="Times New Roman" w:hAnsi="Times New Roman" w:cs="Times New Roman"/>
          <w:sz w:val="26"/>
          <w:szCs w:val="26"/>
        </w:rPr>
        <w:t>t h</w:t>
      </w:r>
      <w:r>
        <w:rPr>
          <w:rFonts w:ascii="Times New Roman" w:hAnsi="Times New Roman" w:cs="Times New Roman"/>
          <w:sz w:val="26"/>
          <w:szCs w:val="26"/>
        </w:rPr>
        <w:t>ạ</w:t>
      </w:r>
      <w:r>
        <w:rPr>
          <w:rFonts w:ascii="Times New Roman" w:hAnsi="Times New Roman" w:cs="Times New Roman"/>
          <w:sz w:val="26"/>
          <w:szCs w:val="26"/>
        </w:rPr>
        <w:t xml:space="preserve">i hoàn toàn </w:t>
      </w:r>
      <w:r>
        <w:rPr>
          <w:rFonts w:ascii="Times New Roman" w:hAnsi="Times New Roman" w:cs="Times New Roman"/>
          <w:sz w:val="26"/>
          <w:szCs w:val="26"/>
        </w:rPr>
        <w:fldChar w:fldCharType="begin">
          <w:ffData>
            <w:name w:val="Check3"/>
            <w:enabled/>
            <w:calcOnExit w:val="0"/>
            <w:checkBox>
              <w:sizeAuto/>
              <w:default w:val="0"/>
            </w:checkBox>
          </w:ffData>
        </w:fldChar>
      </w:r>
      <w:r>
        <w:rPr>
          <w:rFonts w:ascii="Times New Roman" w:hAnsi="Times New Roman" w:cs="Times New Roman"/>
          <w:sz w:val="26"/>
          <w:szCs w:val="26"/>
        </w:rPr>
        <w:instrText xml:space="preserve"> FORMCHECKBOX </w:instrText>
      </w:r>
      <w:r>
        <w:rPr>
          <w:rFonts w:ascii="Times New Roman" w:hAnsi="Times New Roman" w:cs="Times New Roman"/>
          <w:sz w:val="26"/>
          <w:szCs w:val="26"/>
        </w:rPr>
      </w:r>
      <w:r>
        <w:rPr>
          <w:rFonts w:ascii="Times New Roman" w:hAnsi="Times New Roman" w:cs="Times New Roman"/>
          <w:sz w:val="26"/>
          <w:szCs w:val="26"/>
        </w:rPr>
        <w:fldChar w:fldCharType="end"/>
      </w:r>
      <w:bookmarkEnd w:id="11"/>
      <w:r>
        <w:rPr>
          <w:rFonts w:ascii="Times New Roman" w:hAnsi="Times New Roman" w:cs="Times New Roman"/>
          <w:sz w:val="26"/>
          <w:szCs w:val="26"/>
        </w:rPr>
        <w:t>; Thi</w:t>
      </w:r>
      <w:r>
        <w:rPr>
          <w:rFonts w:ascii="Times New Roman" w:hAnsi="Times New Roman" w:cs="Times New Roman"/>
          <w:sz w:val="26"/>
          <w:szCs w:val="26"/>
        </w:rPr>
        <w:t>ệ</w:t>
      </w:r>
      <w:r>
        <w:rPr>
          <w:rFonts w:ascii="Times New Roman" w:hAnsi="Times New Roman" w:cs="Times New Roman"/>
          <w:sz w:val="26"/>
          <w:szCs w:val="26"/>
        </w:rPr>
        <w:t>t h</w:t>
      </w:r>
      <w:r>
        <w:rPr>
          <w:rFonts w:ascii="Times New Roman" w:hAnsi="Times New Roman" w:cs="Times New Roman"/>
          <w:sz w:val="26"/>
          <w:szCs w:val="26"/>
        </w:rPr>
        <w:t>ạ</w:t>
      </w:r>
      <w:r>
        <w:rPr>
          <w:rFonts w:ascii="Times New Roman" w:hAnsi="Times New Roman" w:cs="Times New Roman"/>
          <w:sz w:val="26"/>
          <w:szCs w:val="26"/>
        </w:rPr>
        <w:t>i r</w:t>
      </w:r>
      <w:r>
        <w:rPr>
          <w:rFonts w:ascii="Times New Roman" w:hAnsi="Times New Roman" w:cs="Times New Roman"/>
          <w:sz w:val="26"/>
          <w:szCs w:val="26"/>
        </w:rPr>
        <w:t>ấ</w:t>
      </w:r>
      <w:r>
        <w:rPr>
          <w:rFonts w:ascii="Times New Roman" w:hAnsi="Times New Roman" w:cs="Times New Roman"/>
          <w:sz w:val="26"/>
          <w:szCs w:val="26"/>
        </w:rPr>
        <w:t>t n</w:t>
      </w:r>
      <w:r>
        <w:rPr>
          <w:rFonts w:ascii="Times New Roman" w:hAnsi="Times New Roman" w:cs="Times New Roman"/>
          <w:sz w:val="26"/>
          <w:szCs w:val="26"/>
        </w:rPr>
        <w:t>ặ</w:t>
      </w:r>
      <w:r>
        <w:rPr>
          <w:rFonts w:ascii="Times New Roman" w:hAnsi="Times New Roman" w:cs="Times New Roman"/>
          <w:sz w:val="26"/>
          <w:szCs w:val="26"/>
        </w:rPr>
        <w:t xml:space="preserve">ng  </w:t>
      </w:r>
      <w:r>
        <w:rPr>
          <w:rFonts w:ascii="Times New Roman" w:hAnsi="Times New Roman" w:cs="Times New Roman"/>
          <w:sz w:val="26"/>
          <w:szCs w:val="26"/>
        </w:rPr>
        <w:fldChar w:fldCharType="begin">
          <w:ffData>
            <w:name w:val="Check3"/>
            <w:enabled/>
            <w:calcOnExit w:val="0"/>
            <w:checkBox>
              <w:sizeAuto/>
              <w:default w:val="0"/>
            </w:checkBox>
          </w:ffData>
        </w:fldChar>
      </w:r>
      <w:r>
        <w:rPr>
          <w:rFonts w:ascii="Times New Roman" w:hAnsi="Times New Roman" w:cs="Times New Roman"/>
          <w:sz w:val="26"/>
          <w:szCs w:val="26"/>
        </w:rPr>
        <w:instrText xml:space="preserve"> FORMCHECKBOX </w:instrText>
      </w:r>
      <w:r>
        <w:rPr>
          <w:rFonts w:ascii="Times New Roman" w:hAnsi="Times New Roman" w:cs="Times New Roman"/>
          <w:sz w:val="26"/>
          <w:szCs w:val="26"/>
        </w:rPr>
      </w:r>
      <w:r>
        <w:rPr>
          <w:rFonts w:ascii="Times New Roman" w:hAnsi="Times New Roman" w:cs="Times New Roman"/>
          <w:sz w:val="26"/>
          <w:szCs w:val="26"/>
        </w:rPr>
        <w:fldChar w:fldCharType="end"/>
      </w:r>
      <w:r>
        <w:rPr>
          <w:rFonts w:ascii="Times New Roman" w:hAnsi="Times New Roman" w:cs="Times New Roman"/>
          <w:sz w:val="26"/>
          <w:szCs w:val="26"/>
        </w:rPr>
        <w:t>; Thi</w:t>
      </w:r>
      <w:r>
        <w:rPr>
          <w:rFonts w:ascii="Times New Roman" w:hAnsi="Times New Roman" w:cs="Times New Roman"/>
          <w:sz w:val="26"/>
          <w:szCs w:val="26"/>
        </w:rPr>
        <w:t>ệ</w:t>
      </w:r>
      <w:r>
        <w:rPr>
          <w:rFonts w:ascii="Times New Roman" w:hAnsi="Times New Roman" w:cs="Times New Roman"/>
          <w:sz w:val="26"/>
          <w:szCs w:val="26"/>
        </w:rPr>
        <w:t>t h</w:t>
      </w:r>
      <w:r>
        <w:rPr>
          <w:rFonts w:ascii="Times New Roman" w:hAnsi="Times New Roman" w:cs="Times New Roman"/>
          <w:sz w:val="26"/>
          <w:szCs w:val="26"/>
        </w:rPr>
        <w:t>ạ</w:t>
      </w:r>
      <w:r>
        <w:rPr>
          <w:rFonts w:ascii="Times New Roman" w:hAnsi="Times New Roman" w:cs="Times New Roman"/>
          <w:sz w:val="26"/>
          <w:szCs w:val="26"/>
        </w:rPr>
        <w:t>i n</w:t>
      </w:r>
      <w:r>
        <w:rPr>
          <w:rFonts w:ascii="Times New Roman" w:hAnsi="Times New Roman" w:cs="Times New Roman"/>
          <w:sz w:val="26"/>
          <w:szCs w:val="26"/>
        </w:rPr>
        <w:t>ặ</w:t>
      </w:r>
      <w:r>
        <w:rPr>
          <w:rFonts w:ascii="Times New Roman" w:hAnsi="Times New Roman" w:cs="Times New Roman"/>
          <w:sz w:val="26"/>
          <w:szCs w:val="26"/>
        </w:rPr>
        <w:t xml:space="preserve">ng  </w:t>
      </w:r>
      <w:r>
        <w:rPr>
          <w:rFonts w:ascii="Times New Roman" w:hAnsi="Times New Roman" w:cs="Times New Roman"/>
          <w:sz w:val="26"/>
          <w:szCs w:val="26"/>
        </w:rPr>
        <w:fldChar w:fldCharType="begin">
          <w:ffData>
            <w:name w:val="Check3"/>
            <w:enabled/>
            <w:calcOnExit w:val="0"/>
            <w:checkBox>
              <w:sizeAuto/>
              <w:default w:val="0"/>
            </w:checkBox>
          </w:ffData>
        </w:fldChar>
      </w:r>
      <w:r>
        <w:rPr>
          <w:rFonts w:ascii="Times New Roman" w:hAnsi="Times New Roman" w:cs="Times New Roman"/>
          <w:sz w:val="26"/>
          <w:szCs w:val="26"/>
        </w:rPr>
        <w:instrText xml:space="preserve"> FORMCHECKBOX </w:instrText>
      </w:r>
      <w:r>
        <w:rPr>
          <w:rFonts w:ascii="Times New Roman" w:hAnsi="Times New Roman" w:cs="Times New Roman"/>
          <w:sz w:val="26"/>
          <w:szCs w:val="26"/>
        </w:rPr>
      </w:r>
      <w:r>
        <w:rPr>
          <w:rFonts w:ascii="Times New Roman" w:hAnsi="Times New Roman" w:cs="Times New Roman"/>
          <w:sz w:val="26"/>
          <w:szCs w:val="26"/>
        </w:rPr>
        <w:fldChar w:fldCharType="end"/>
      </w:r>
      <w:r>
        <w:rPr>
          <w:rFonts w:ascii="Times New Roman" w:hAnsi="Times New Roman" w:cs="Times New Roman"/>
          <w:sz w:val="26"/>
          <w:szCs w:val="26"/>
        </w:rPr>
        <w:t>;</w:t>
      </w:r>
    </w:p>
    <w:p w:rsidR="005B69C3" w:rsidRDefault="00CC4B65">
      <w:pPr>
        <w:spacing w:before="120" w:line="340" w:lineRule="exact"/>
        <w:jc w:val="both"/>
        <w:rPr>
          <w:rFonts w:ascii="Times New Roman" w:hAnsi="Times New Roman" w:cs="Times New Roman"/>
          <w:sz w:val="26"/>
          <w:szCs w:val="26"/>
        </w:rPr>
      </w:pPr>
      <w:r>
        <w:rPr>
          <w:rFonts w:ascii="Times New Roman" w:hAnsi="Times New Roman" w:cs="Times New Roman"/>
          <w:sz w:val="26"/>
          <w:szCs w:val="26"/>
        </w:rPr>
        <w:t>- Đ</w:t>
      </w:r>
      <w:r>
        <w:rPr>
          <w:rFonts w:ascii="Times New Roman" w:hAnsi="Times New Roman" w:cs="Times New Roman"/>
          <w:sz w:val="26"/>
          <w:szCs w:val="26"/>
        </w:rPr>
        <w:t>ố</w:t>
      </w:r>
      <w:r>
        <w:rPr>
          <w:rFonts w:ascii="Times New Roman" w:hAnsi="Times New Roman" w:cs="Times New Roman"/>
          <w:sz w:val="26"/>
          <w:szCs w:val="26"/>
        </w:rPr>
        <w:t>i v</w:t>
      </w:r>
      <w:r>
        <w:rPr>
          <w:rFonts w:ascii="Times New Roman" w:hAnsi="Times New Roman" w:cs="Times New Roman"/>
          <w:sz w:val="26"/>
          <w:szCs w:val="26"/>
        </w:rPr>
        <w:t>ớ</w:t>
      </w:r>
      <w:r>
        <w:rPr>
          <w:rFonts w:ascii="Times New Roman" w:hAnsi="Times New Roman" w:cs="Times New Roman"/>
          <w:sz w:val="26"/>
          <w:szCs w:val="26"/>
        </w:rPr>
        <w:t>i ngư c</w:t>
      </w:r>
      <w:r>
        <w:rPr>
          <w:rFonts w:ascii="Times New Roman" w:hAnsi="Times New Roman" w:cs="Times New Roman"/>
          <w:sz w:val="26"/>
          <w:szCs w:val="26"/>
        </w:rPr>
        <w:t>ụ</w:t>
      </w:r>
      <w:r>
        <w:rPr>
          <w:rFonts w:ascii="Times New Roman" w:hAnsi="Times New Roman" w:cs="Times New Roman"/>
          <w:sz w:val="26"/>
          <w:szCs w:val="26"/>
        </w:rPr>
        <w:t>: Thi</w:t>
      </w:r>
      <w:r>
        <w:rPr>
          <w:rFonts w:ascii="Times New Roman" w:hAnsi="Times New Roman" w:cs="Times New Roman"/>
          <w:sz w:val="26"/>
          <w:szCs w:val="26"/>
        </w:rPr>
        <w:t>ệ</w:t>
      </w:r>
      <w:r>
        <w:rPr>
          <w:rFonts w:ascii="Times New Roman" w:hAnsi="Times New Roman" w:cs="Times New Roman"/>
          <w:sz w:val="26"/>
          <w:szCs w:val="26"/>
        </w:rPr>
        <w:t>t h</w:t>
      </w:r>
      <w:r>
        <w:rPr>
          <w:rFonts w:ascii="Times New Roman" w:hAnsi="Times New Roman" w:cs="Times New Roman"/>
          <w:sz w:val="26"/>
          <w:szCs w:val="26"/>
        </w:rPr>
        <w:t>ạ</w:t>
      </w:r>
      <w:r>
        <w:rPr>
          <w:rFonts w:ascii="Times New Roman" w:hAnsi="Times New Roman" w:cs="Times New Roman"/>
          <w:sz w:val="26"/>
          <w:szCs w:val="26"/>
        </w:rPr>
        <w:t xml:space="preserve">i hoàn toàn </w:t>
      </w:r>
      <w:r>
        <w:rPr>
          <w:rFonts w:ascii="Times New Roman" w:hAnsi="Times New Roman" w:cs="Times New Roman"/>
          <w:sz w:val="26"/>
          <w:szCs w:val="26"/>
        </w:rPr>
        <w:fldChar w:fldCharType="begin">
          <w:ffData>
            <w:name w:val="Check3"/>
            <w:enabled/>
            <w:calcOnExit w:val="0"/>
            <w:checkBox>
              <w:sizeAuto/>
              <w:default w:val="0"/>
            </w:checkBox>
          </w:ffData>
        </w:fldChar>
      </w:r>
      <w:r>
        <w:rPr>
          <w:rFonts w:ascii="Times New Roman" w:hAnsi="Times New Roman" w:cs="Times New Roman"/>
          <w:sz w:val="26"/>
          <w:szCs w:val="26"/>
        </w:rPr>
        <w:instrText xml:space="preserve"> FORMCHECKBOX </w:instrText>
      </w:r>
      <w:r>
        <w:rPr>
          <w:rFonts w:ascii="Times New Roman" w:hAnsi="Times New Roman" w:cs="Times New Roman"/>
          <w:sz w:val="26"/>
          <w:szCs w:val="26"/>
        </w:rPr>
      </w:r>
      <w:r>
        <w:rPr>
          <w:rFonts w:ascii="Times New Roman" w:hAnsi="Times New Roman" w:cs="Times New Roman"/>
          <w:sz w:val="26"/>
          <w:szCs w:val="26"/>
        </w:rPr>
        <w:fldChar w:fldCharType="end"/>
      </w:r>
      <w:r>
        <w:rPr>
          <w:rFonts w:ascii="Times New Roman" w:hAnsi="Times New Roman" w:cs="Times New Roman"/>
          <w:sz w:val="26"/>
          <w:szCs w:val="26"/>
        </w:rPr>
        <w:t>; Thi</w:t>
      </w:r>
      <w:r>
        <w:rPr>
          <w:rFonts w:ascii="Times New Roman" w:hAnsi="Times New Roman" w:cs="Times New Roman"/>
          <w:sz w:val="26"/>
          <w:szCs w:val="26"/>
        </w:rPr>
        <w:t>ệ</w:t>
      </w:r>
      <w:r>
        <w:rPr>
          <w:rFonts w:ascii="Times New Roman" w:hAnsi="Times New Roman" w:cs="Times New Roman"/>
          <w:sz w:val="26"/>
          <w:szCs w:val="26"/>
        </w:rPr>
        <w:t>t h</w:t>
      </w:r>
      <w:r>
        <w:rPr>
          <w:rFonts w:ascii="Times New Roman" w:hAnsi="Times New Roman" w:cs="Times New Roman"/>
          <w:sz w:val="26"/>
          <w:szCs w:val="26"/>
        </w:rPr>
        <w:t>ạ</w:t>
      </w:r>
      <w:r>
        <w:rPr>
          <w:rFonts w:ascii="Times New Roman" w:hAnsi="Times New Roman" w:cs="Times New Roman"/>
          <w:sz w:val="26"/>
          <w:szCs w:val="26"/>
        </w:rPr>
        <w:t>i r</w:t>
      </w:r>
      <w:r>
        <w:rPr>
          <w:rFonts w:ascii="Times New Roman" w:hAnsi="Times New Roman" w:cs="Times New Roman"/>
          <w:sz w:val="26"/>
          <w:szCs w:val="26"/>
        </w:rPr>
        <w:t>ấ</w:t>
      </w:r>
      <w:r>
        <w:rPr>
          <w:rFonts w:ascii="Times New Roman" w:hAnsi="Times New Roman" w:cs="Times New Roman"/>
          <w:sz w:val="26"/>
          <w:szCs w:val="26"/>
        </w:rPr>
        <w:t>t n</w:t>
      </w:r>
      <w:r>
        <w:rPr>
          <w:rFonts w:ascii="Times New Roman" w:hAnsi="Times New Roman" w:cs="Times New Roman"/>
          <w:sz w:val="26"/>
          <w:szCs w:val="26"/>
        </w:rPr>
        <w:t>ặ</w:t>
      </w:r>
      <w:r>
        <w:rPr>
          <w:rFonts w:ascii="Times New Roman" w:hAnsi="Times New Roman" w:cs="Times New Roman"/>
          <w:sz w:val="26"/>
          <w:szCs w:val="26"/>
        </w:rPr>
        <w:t xml:space="preserve">ng  </w:t>
      </w:r>
      <w:r>
        <w:rPr>
          <w:rFonts w:ascii="Times New Roman" w:hAnsi="Times New Roman" w:cs="Times New Roman"/>
          <w:sz w:val="26"/>
          <w:szCs w:val="26"/>
        </w:rPr>
        <w:fldChar w:fldCharType="begin">
          <w:ffData>
            <w:name w:val="Check3"/>
            <w:enabled/>
            <w:calcOnExit w:val="0"/>
            <w:checkBox>
              <w:sizeAuto/>
              <w:default w:val="0"/>
            </w:checkBox>
          </w:ffData>
        </w:fldChar>
      </w:r>
      <w:r>
        <w:rPr>
          <w:rFonts w:ascii="Times New Roman" w:hAnsi="Times New Roman" w:cs="Times New Roman"/>
          <w:sz w:val="26"/>
          <w:szCs w:val="26"/>
        </w:rPr>
        <w:instrText xml:space="preserve"> FORMCHECKBOX </w:instrText>
      </w:r>
      <w:r>
        <w:rPr>
          <w:rFonts w:ascii="Times New Roman" w:hAnsi="Times New Roman" w:cs="Times New Roman"/>
          <w:sz w:val="26"/>
          <w:szCs w:val="26"/>
        </w:rPr>
      </w:r>
      <w:r>
        <w:rPr>
          <w:rFonts w:ascii="Times New Roman" w:hAnsi="Times New Roman" w:cs="Times New Roman"/>
          <w:sz w:val="26"/>
          <w:szCs w:val="26"/>
        </w:rPr>
        <w:fldChar w:fldCharType="end"/>
      </w:r>
      <w:r>
        <w:rPr>
          <w:rFonts w:ascii="Times New Roman" w:hAnsi="Times New Roman" w:cs="Times New Roman"/>
          <w:sz w:val="26"/>
          <w:szCs w:val="26"/>
        </w:rPr>
        <w:t>; Thi</w:t>
      </w:r>
      <w:r>
        <w:rPr>
          <w:rFonts w:ascii="Times New Roman" w:hAnsi="Times New Roman" w:cs="Times New Roman"/>
          <w:sz w:val="26"/>
          <w:szCs w:val="26"/>
        </w:rPr>
        <w:t>ệ</w:t>
      </w:r>
      <w:r>
        <w:rPr>
          <w:rFonts w:ascii="Times New Roman" w:hAnsi="Times New Roman" w:cs="Times New Roman"/>
          <w:sz w:val="26"/>
          <w:szCs w:val="26"/>
        </w:rPr>
        <w:t>t h</w:t>
      </w:r>
      <w:r>
        <w:rPr>
          <w:rFonts w:ascii="Times New Roman" w:hAnsi="Times New Roman" w:cs="Times New Roman"/>
          <w:sz w:val="26"/>
          <w:szCs w:val="26"/>
        </w:rPr>
        <w:t>ạ</w:t>
      </w:r>
      <w:r>
        <w:rPr>
          <w:rFonts w:ascii="Times New Roman" w:hAnsi="Times New Roman" w:cs="Times New Roman"/>
          <w:sz w:val="26"/>
          <w:szCs w:val="26"/>
        </w:rPr>
        <w:t>i n</w:t>
      </w:r>
      <w:r>
        <w:rPr>
          <w:rFonts w:ascii="Times New Roman" w:hAnsi="Times New Roman" w:cs="Times New Roman"/>
          <w:sz w:val="26"/>
          <w:szCs w:val="26"/>
        </w:rPr>
        <w:t>ặ</w:t>
      </w:r>
      <w:r>
        <w:rPr>
          <w:rFonts w:ascii="Times New Roman" w:hAnsi="Times New Roman" w:cs="Times New Roman"/>
          <w:sz w:val="26"/>
          <w:szCs w:val="26"/>
        </w:rPr>
        <w:t xml:space="preserve">ng  </w:t>
      </w:r>
      <w:r>
        <w:rPr>
          <w:rFonts w:ascii="Times New Roman" w:hAnsi="Times New Roman" w:cs="Times New Roman"/>
          <w:sz w:val="26"/>
          <w:szCs w:val="26"/>
        </w:rPr>
        <w:fldChar w:fldCharType="begin">
          <w:ffData>
            <w:name w:val="Check3"/>
            <w:enabled/>
            <w:calcOnExit w:val="0"/>
            <w:checkBox>
              <w:sizeAuto/>
              <w:default w:val="0"/>
            </w:checkBox>
          </w:ffData>
        </w:fldChar>
      </w:r>
      <w:r>
        <w:rPr>
          <w:rFonts w:ascii="Times New Roman" w:hAnsi="Times New Roman" w:cs="Times New Roman"/>
          <w:sz w:val="26"/>
          <w:szCs w:val="26"/>
        </w:rPr>
        <w:instrText xml:space="preserve"> FORMCHECKBOX </w:instrText>
      </w:r>
      <w:r>
        <w:rPr>
          <w:rFonts w:ascii="Times New Roman" w:hAnsi="Times New Roman" w:cs="Times New Roman"/>
          <w:sz w:val="26"/>
          <w:szCs w:val="26"/>
        </w:rPr>
      </w:r>
      <w:r>
        <w:rPr>
          <w:rFonts w:ascii="Times New Roman" w:hAnsi="Times New Roman" w:cs="Times New Roman"/>
          <w:sz w:val="26"/>
          <w:szCs w:val="26"/>
        </w:rPr>
        <w:fldChar w:fldCharType="end"/>
      </w:r>
      <w:r>
        <w:rPr>
          <w:rFonts w:ascii="Times New Roman" w:hAnsi="Times New Roman" w:cs="Times New Roman"/>
          <w:sz w:val="26"/>
          <w:szCs w:val="26"/>
        </w:rPr>
        <w:t>;</w:t>
      </w:r>
    </w:p>
    <w:p w:rsidR="005B69C3" w:rsidRDefault="00CC4B65">
      <w:pPr>
        <w:widowControl/>
        <w:spacing w:before="120" w:after="120"/>
        <w:jc w:val="both"/>
        <w:rPr>
          <w:rFonts w:ascii="Times New Roman" w:eastAsia="Times New Roman" w:hAnsi="Times New Roman" w:cs="Times New Roman"/>
          <w:color w:val="auto"/>
          <w:sz w:val="26"/>
          <w:szCs w:val="26"/>
          <w:lang w:val="de-DE" w:eastAsia="en-US"/>
        </w:rPr>
      </w:pPr>
      <w:r>
        <w:rPr>
          <w:rFonts w:ascii="Times New Roman" w:eastAsia="Times New Roman" w:hAnsi="Times New Roman" w:cs="Times New Roman"/>
          <w:color w:val="auto"/>
          <w:sz w:val="26"/>
          <w:szCs w:val="26"/>
          <w:lang w:val="de-DE" w:eastAsia="en-US"/>
        </w:rPr>
        <w:t>4. Hình thức nhận hỗ trợ:      Tiền mặt</w:t>
      </w:r>
      <w:r>
        <w:rPr>
          <w:rFonts w:ascii="Times New Roman" w:eastAsia="Times New Roman" w:hAnsi="Times New Roman" w:cs="Times New Roman"/>
          <w:bCs/>
          <w:iCs/>
          <w:color w:val="auto"/>
          <w:sz w:val="26"/>
          <w:szCs w:val="26"/>
          <w:lang w:val="af-ZA"/>
        </w:rPr>
        <w:t xml:space="preserve"> </w:t>
      </w:r>
      <w:r>
        <w:rPr>
          <w:rFonts w:ascii="Times New Roman" w:eastAsia="Times New Roman" w:hAnsi="Times New Roman" w:cs="Times New Roman"/>
          <w:bCs/>
          <w:iCs/>
          <w:color w:val="auto"/>
          <w:sz w:val="26"/>
          <w:szCs w:val="26"/>
          <w:lang w:val="af-ZA"/>
        </w:rPr>
        <w:fldChar w:fldCharType="begin">
          <w:ffData>
            <w:name w:val="Check3"/>
            <w:enabled/>
            <w:calcOnExit w:val="0"/>
            <w:checkBox>
              <w:sizeAuto/>
              <w:default w:val="0"/>
            </w:checkBox>
          </w:ffData>
        </w:fldChar>
      </w:r>
      <w:r>
        <w:rPr>
          <w:rFonts w:ascii="Times New Roman" w:eastAsia="Times New Roman" w:hAnsi="Times New Roman" w:cs="Times New Roman"/>
          <w:bCs/>
          <w:iCs/>
          <w:color w:val="auto"/>
          <w:sz w:val="26"/>
          <w:szCs w:val="26"/>
          <w:lang w:val="af-ZA"/>
        </w:rPr>
        <w:instrText xml:space="preserve"> FORMCHECKBOX </w:instrText>
      </w:r>
      <w:r>
        <w:rPr>
          <w:rFonts w:ascii="Times New Roman" w:eastAsia="Times New Roman" w:hAnsi="Times New Roman" w:cs="Times New Roman"/>
          <w:bCs/>
          <w:iCs/>
          <w:color w:val="auto"/>
          <w:sz w:val="26"/>
          <w:szCs w:val="26"/>
          <w:lang w:val="af-ZA"/>
        </w:rPr>
      </w:r>
      <w:r>
        <w:rPr>
          <w:rFonts w:ascii="Times New Roman" w:eastAsia="Times New Roman" w:hAnsi="Times New Roman" w:cs="Times New Roman"/>
          <w:bCs/>
          <w:iCs/>
          <w:color w:val="auto"/>
          <w:sz w:val="26"/>
          <w:szCs w:val="26"/>
          <w:lang w:val="af-ZA"/>
        </w:rPr>
        <w:fldChar w:fldCharType="end"/>
      </w:r>
      <w:r>
        <w:rPr>
          <w:rFonts w:ascii="Times New Roman" w:eastAsia="Times New Roman" w:hAnsi="Times New Roman" w:cs="Times New Roman"/>
          <w:bCs/>
          <w:iCs/>
          <w:color w:val="auto"/>
          <w:sz w:val="26"/>
          <w:szCs w:val="26"/>
          <w:lang w:val="af-ZA"/>
        </w:rPr>
        <w:t xml:space="preserve">                         Chuyển khoản  </w:t>
      </w:r>
      <w:r>
        <w:rPr>
          <w:rFonts w:ascii="Times New Roman" w:eastAsia="Times New Roman" w:hAnsi="Times New Roman" w:cs="Times New Roman"/>
          <w:bCs/>
          <w:iCs/>
          <w:color w:val="auto"/>
          <w:sz w:val="26"/>
          <w:szCs w:val="26"/>
          <w:lang w:val="af-ZA"/>
        </w:rPr>
        <w:fldChar w:fldCharType="begin">
          <w:ffData>
            <w:name w:val="Check3"/>
            <w:enabled/>
            <w:calcOnExit w:val="0"/>
            <w:checkBox>
              <w:sizeAuto/>
              <w:default w:val="0"/>
            </w:checkBox>
          </w:ffData>
        </w:fldChar>
      </w:r>
      <w:r>
        <w:rPr>
          <w:rFonts w:ascii="Times New Roman" w:eastAsia="Times New Roman" w:hAnsi="Times New Roman" w:cs="Times New Roman"/>
          <w:bCs/>
          <w:iCs/>
          <w:color w:val="auto"/>
          <w:sz w:val="26"/>
          <w:szCs w:val="26"/>
          <w:lang w:val="af-ZA"/>
        </w:rPr>
        <w:instrText xml:space="preserve"> FORMCHECKBOX </w:instrText>
      </w:r>
      <w:r>
        <w:rPr>
          <w:rFonts w:ascii="Times New Roman" w:eastAsia="Times New Roman" w:hAnsi="Times New Roman" w:cs="Times New Roman"/>
          <w:bCs/>
          <w:iCs/>
          <w:color w:val="auto"/>
          <w:sz w:val="26"/>
          <w:szCs w:val="26"/>
          <w:lang w:val="af-ZA"/>
        </w:rPr>
      </w:r>
      <w:r>
        <w:rPr>
          <w:rFonts w:ascii="Times New Roman" w:eastAsia="Times New Roman" w:hAnsi="Times New Roman" w:cs="Times New Roman"/>
          <w:bCs/>
          <w:iCs/>
          <w:color w:val="auto"/>
          <w:sz w:val="26"/>
          <w:szCs w:val="26"/>
          <w:lang w:val="af-ZA"/>
        </w:rPr>
        <w:fldChar w:fldCharType="end"/>
      </w:r>
    </w:p>
    <w:p w:rsidR="005B69C3" w:rsidRDefault="00CC4B65">
      <w:pPr>
        <w:widowControl/>
        <w:spacing w:before="120" w:after="120"/>
        <w:jc w:val="both"/>
        <w:rPr>
          <w:rFonts w:ascii="Times New Roman" w:eastAsia="Times New Roman" w:hAnsi="Times New Roman" w:cs="Times New Roman"/>
          <w:color w:val="auto"/>
          <w:sz w:val="26"/>
          <w:szCs w:val="26"/>
          <w:lang w:val="de-DE" w:eastAsia="en-US"/>
        </w:rPr>
      </w:pPr>
      <w:r>
        <w:rPr>
          <w:rFonts w:ascii="Times New Roman" w:eastAsia="Times New Roman" w:hAnsi="Times New Roman" w:cs="Times New Roman"/>
          <w:color w:val="auto"/>
          <w:sz w:val="26"/>
          <w:szCs w:val="26"/>
          <w:lang w:val="de-DE" w:eastAsia="en-US"/>
        </w:rPr>
        <w:t>- Tài khoản:.....................................tại Ngân hàng....................</w:t>
      </w:r>
      <w:r>
        <w:rPr>
          <w:rFonts w:ascii="Times New Roman" w:eastAsia="Times New Roman" w:hAnsi="Times New Roman" w:cs="Times New Roman"/>
          <w:color w:val="auto"/>
          <w:sz w:val="26"/>
          <w:szCs w:val="26"/>
          <w:lang w:val="de-DE" w:eastAsia="en-US"/>
        </w:rPr>
        <w:t>........................................</w:t>
      </w:r>
    </w:p>
    <w:p w:rsidR="005B69C3" w:rsidRDefault="00CC4B65">
      <w:pPr>
        <w:widowControl/>
        <w:spacing w:before="120" w:after="120"/>
        <w:jc w:val="both"/>
        <w:rPr>
          <w:rFonts w:ascii="Times New Roman" w:eastAsia="Times New Roman" w:hAnsi="Times New Roman" w:cs="Times New Roman"/>
          <w:color w:val="auto"/>
          <w:sz w:val="26"/>
          <w:szCs w:val="26"/>
          <w:lang w:val="de-DE" w:eastAsia="en-US"/>
        </w:rPr>
      </w:pPr>
      <w:r>
        <w:rPr>
          <w:rFonts w:ascii="Times New Roman" w:eastAsia="Times New Roman" w:hAnsi="Times New Roman" w:cs="Times New Roman"/>
          <w:color w:val="auto"/>
          <w:sz w:val="26"/>
          <w:szCs w:val="26"/>
          <w:lang w:val="de-DE" w:eastAsia="en-US"/>
        </w:rPr>
        <w:t>...........................................................................................................................................</w:t>
      </w:r>
    </w:p>
    <w:p w:rsidR="005B69C3" w:rsidRDefault="00CC4B65">
      <w:pPr>
        <w:widowControl/>
        <w:spacing w:before="120" w:after="120"/>
        <w:jc w:val="both"/>
        <w:rPr>
          <w:rFonts w:ascii="Times New Roman" w:eastAsia="Times New Roman" w:hAnsi="Times New Roman" w:cs="Times New Roman"/>
          <w:color w:val="auto"/>
          <w:sz w:val="26"/>
          <w:szCs w:val="26"/>
          <w:lang w:val="de-DE" w:eastAsia="en-US"/>
        </w:rPr>
      </w:pPr>
      <w:r>
        <w:rPr>
          <w:rFonts w:ascii="Times New Roman" w:eastAsia="Times New Roman" w:hAnsi="Times New Roman" w:cs="Times New Roman"/>
          <w:color w:val="auto"/>
          <w:sz w:val="26"/>
          <w:szCs w:val="26"/>
          <w:lang w:val="de-DE" w:eastAsia="en-US"/>
        </w:rPr>
        <w:t>- Chủ tài khoản: ..........................................................</w:t>
      </w:r>
      <w:r>
        <w:rPr>
          <w:rFonts w:ascii="Times New Roman" w:eastAsia="Times New Roman" w:hAnsi="Times New Roman" w:cs="Times New Roman"/>
          <w:color w:val="auto"/>
          <w:sz w:val="26"/>
          <w:szCs w:val="26"/>
          <w:lang w:val="de-DE" w:eastAsia="en-US"/>
        </w:rPr>
        <w:t>......................................................</w:t>
      </w:r>
    </w:p>
    <w:p w:rsidR="005B69C3" w:rsidRDefault="00CC4B65">
      <w:pPr>
        <w:spacing w:before="120" w:after="120" w:line="340" w:lineRule="exact"/>
        <w:ind w:firstLine="567"/>
        <w:jc w:val="both"/>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ề</w:t>
      </w:r>
      <w:r>
        <w:rPr>
          <w:rFonts w:ascii="Times New Roman" w:hAnsi="Times New Roman" w:cs="Times New Roman"/>
          <w:sz w:val="26"/>
          <w:szCs w:val="26"/>
        </w:rPr>
        <w:t xml:space="preserve"> ngh</w:t>
      </w:r>
      <w:r>
        <w:rPr>
          <w:rFonts w:ascii="Times New Roman" w:hAnsi="Times New Roman" w:cs="Times New Roman"/>
          <w:sz w:val="26"/>
          <w:szCs w:val="26"/>
        </w:rPr>
        <w:t>ị</w:t>
      </w:r>
      <w:r>
        <w:rPr>
          <w:rFonts w:ascii="Times New Roman" w:hAnsi="Times New Roman" w:cs="Times New Roman"/>
          <w:sz w:val="26"/>
          <w:szCs w:val="26"/>
        </w:rPr>
        <w:t xml:space="preserve"> Ch</w:t>
      </w:r>
      <w:r>
        <w:rPr>
          <w:rFonts w:ascii="Times New Roman" w:hAnsi="Times New Roman" w:cs="Times New Roman"/>
          <w:sz w:val="26"/>
          <w:szCs w:val="26"/>
        </w:rPr>
        <w:t>ủ</w:t>
      </w:r>
      <w:r>
        <w:rPr>
          <w:rFonts w:ascii="Times New Roman" w:hAnsi="Times New Roman" w:cs="Times New Roman"/>
          <w:sz w:val="26"/>
          <w:szCs w:val="26"/>
        </w:rPr>
        <w:t xml:space="preserve"> t</w:t>
      </w:r>
      <w:r>
        <w:rPr>
          <w:rFonts w:ascii="Times New Roman" w:hAnsi="Times New Roman" w:cs="Times New Roman"/>
          <w:sz w:val="26"/>
          <w:szCs w:val="26"/>
        </w:rPr>
        <w:t>ị</w:t>
      </w:r>
      <w:r>
        <w:rPr>
          <w:rFonts w:ascii="Times New Roman" w:hAnsi="Times New Roman" w:cs="Times New Roman"/>
          <w:sz w:val="26"/>
          <w:szCs w:val="26"/>
        </w:rPr>
        <w:t xml:space="preserve">ch </w:t>
      </w:r>
      <w:r>
        <w:rPr>
          <w:rFonts w:ascii="Times New Roman" w:hAnsi="Times New Roman" w:cs="Times New Roman"/>
          <w:sz w:val="26"/>
          <w:szCs w:val="26"/>
          <w:lang w:val="en-US"/>
        </w:rPr>
        <w:t>Ủ</w:t>
      </w:r>
      <w:r>
        <w:rPr>
          <w:rFonts w:ascii="Times New Roman" w:hAnsi="Times New Roman" w:cs="Times New Roman"/>
          <w:sz w:val="26"/>
          <w:szCs w:val="26"/>
          <w:lang w:val="en-US"/>
        </w:rPr>
        <w:t>y</w:t>
      </w:r>
      <w:r>
        <w:rPr>
          <w:rFonts w:ascii="Times New Roman" w:hAnsi="Times New Roman" w:cs="Times New Roman"/>
          <w:sz w:val="26"/>
          <w:szCs w:val="26"/>
        </w:rPr>
        <w:t xml:space="preserve"> ban nhân dân c</w:t>
      </w:r>
      <w:r>
        <w:rPr>
          <w:rFonts w:ascii="Times New Roman" w:hAnsi="Times New Roman" w:cs="Times New Roman"/>
          <w:sz w:val="26"/>
          <w:szCs w:val="26"/>
        </w:rPr>
        <w:t>ấ</w:t>
      </w:r>
      <w:r>
        <w:rPr>
          <w:rFonts w:ascii="Times New Roman" w:hAnsi="Times New Roman" w:cs="Times New Roman"/>
          <w:sz w:val="26"/>
          <w:szCs w:val="26"/>
        </w:rPr>
        <w:t>p xã báo cáo c</w:t>
      </w:r>
      <w:r>
        <w:rPr>
          <w:rFonts w:ascii="Times New Roman" w:hAnsi="Times New Roman" w:cs="Times New Roman"/>
          <w:sz w:val="26"/>
          <w:szCs w:val="26"/>
        </w:rPr>
        <w:t>ấ</w:t>
      </w:r>
      <w:r>
        <w:rPr>
          <w:rFonts w:ascii="Times New Roman" w:hAnsi="Times New Roman" w:cs="Times New Roman"/>
          <w:sz w:val="26"/>
          <w:szCs w:val="26"/>
        </w:rPr>
        <w:t>p có th</w:t>
      </w:r>
      <w:r>
        <w:rPr>
          <w:rFonts w:ascii="Times New Roman" w:hAnsi="Times New Roman" w:cs="Times New Roman"/>
          <w:sz w:val="26"/>
          <w:szCs w:val="26"/>
        </w:rPr>
        <w:t>ẩ</w:t>
      </w:r>
      <w:r>
        <w:rPr>
          <w:rFonts w:ascii="Times New Roman" w:hAnsi="Times New Roman" w:cs="Times New Roman"/>
          <w:sz w:val="26"/>
          <w:szCs w:val="26"/>
        </w:rPr>
        <w:t>m quy</w:t>
      </w:r>
      <w:r>
        <w:rPr>
          <w:rFonts w:ascii="Times New Roman" w:hAnsi="Times New Roman" w:cs="Times New Roman"/>
          <w:sz w:val="26"/>
          <w:szCs w:val="26"/>
        </w:rPr>
        <w:t>ề</w:t>
      </w:r>
      <w:r>
        <w:rPr>
          <w:rFonts w:ascii="Times New Roman" w:hAnsi="Times New Roman" w:cs="Times New Roman"/>
          <w:sz w:val="26"/>
          <w:szCs w:val="26"/>
        </w:rPr>
        <w:t>n h</w:t>
      </w:r>
      <w:r>
        <w:rPr>
          <w:rFonts w:ascii="Times New Roman" w:hAnsi="Times New Roman" w:cs="Times New Roman"/>
          <w:sz w:val="26"/>
          <w:szCs w:val="26"/>
        </w:rPr>
        <w:t>ỗ</w:t>
      </w:r>
      <w:r>
        <w:rPr>
          <w:rFonts w:ascii="Times New Roman" w:hAnsi="Times New Roman" w:cs="Times New Roman"/>
          <w:sz w:val="26"/>
          <w:szCs w:val="26"/>
        </w:rPr>
        <w:t xml:space="preserve"> tr</w:t>
      </w:r>
      <w:r>
        <w:rPr>
          <w:rFonts w:ascii="Times New Roman" w:hAnsi="Times New Roman" w:cs="Times New Roman"/>
          <w:sz w:val="26"/>
          <w:szCs w:val="26"/>
        </w:rPr>
        <w:t>ợ</w:t>
      </w:r>
      <w:r>
        <w:rPr>
          <w:rFonts w:ascii="Times New Roman" w:hAnsi="Times New Roman" w:cs="Times New Roman"/>
          <w:sz w:val="26"/>
          <w:szCs w:val="26"/>
        </w:rPr>
        <w:t xml:space="preserve"> </w:t>
      </w:r>
      <w:r>
        <w:rPr>
          <w:rFonts w:ascii="Times New Roman" w:hAnsi="Times New Roman" w:cs="Times New Roman"/>
          <w:sz w:val="26"/>
          <w:szCs w:val="26"/>
          <w:lang w:val="de-DE"/>
        </w:rPr>
        <w:t xml:space="preserve">tôi </w:t>
      </w:r>
      <w:r>
        <w:rPr>
          <w:rFonts w:ascii="Times New Roman" w:hAnsi="Times New Roman" w:cs="Times New Roman"/>
          <w:sz w:val="26"/>
          <w:szCs w:val="26"/>
        </w:rPr>
        <w:t>đ</w:t>
      </w:r>
      <w:r>
        <w:rPr>
          <w:rFonts w:ascii="Times New Roman" w:hAnsi="Times New Roman" w:cs="Times New Roman"/>
          <w:sz w:val="26"/>
          <w:szCs w:val="26"/>
        </w:rPr>
        <w:t>ể</w:t>
      </w:r>
      <w:r>
        <w:rPr>
          <w:rFonts w:ascii="Times New Roman" w:hAnsi="Times New Roman" w:cs="Times New Roman"/>
          <w:sz w:val="26"/>
          <w:szCs w:val="26"/>
        </w:rPr>
        <w:t xml:space="preserve"> s</w:t>
      </w:r>
      <w:r>
        <w:rPr>
          <w:rFonts w:ascii="Times New Roman" w:hAnsi="Times New Roman" w:cs="Times New Roman"/>
          <w:sz w:val="26"/>
          <w:szCs w:val="26"/>
        </w:rPr>
        <w:t>ớ</w:t>
      </w:r>
      <w:r>
        <w:rPr>
          <w:rFonts w:ascii="Times New Roman" w:hAnsi="Times New Roman" w:cs="Times New Roman"/>
          <w:sz w:val="26"/>
          <w:szCs w:val="26"/>
        </w:rPr>
        <w:t xml:space="preserve">m </w:t>
      </w:r>
      <w:r>
        <w:rPr>
          <w:rFonts w:ascii="Times New Roman" w:hAnsi="Times New Roman" w:cs="Times New Roman"/>
          <w:sz w:val="26"/>
          <w:szCs w:val="26"/>
        </w:rPr>
        <w:t>ổ</w:t>
      </w:r>
      <w:r>
        <w:rPr>
          <w:rFonts w:ascii="Times New Roman" w:hAnsi="Times New Roman" w:cs="Times New Roman"/>
          <w:sz w:val="26"/>
          <w:szCs w:val="26"/>
        </w:rPr>
        <w:t>n đ</w:t>
      </w:r>
      <w:r>
        <w:rPr>
          <w:rFonts w:ascii="Times New Roman" w:hAnsi="Times New Roman" w:cs="Times New Roman"/>
          <w:sz w:val="26"/>
          <w:szCs w:val="26"/>
        </w:rPr>
        <w:t>ị</w:t>
      </w:r>
      <w:r>
        <w:rPr>
          <w:rFonts w:ascii="Times New Roman" w:hAnsi="Times New Roman" w:cs="Times New Roman"/>
          <w:sz w:val="26"/>
          <w:szCs w:val="26"/>
        </w:rPr>
        <w:t>nh đ</w:t>
      </w:r>
      <w:r>
        <w:rPr>
          <w:rFonts w:ascii="Times New Roman" w:hAnsi="Times New Roman" w:cs="Times New Roman"/>
          <w:sz w:val="26"/>
          <w:szCs w:val="26"/>
        </w:rPr>
        <w:t>ờ</w:t>
      </w:r>
      <w:r>
        <w:rPr>
          <w:rFonts w:ascii="Times New Roman" w:hAnsi="Times New Roman" w:cs="Times New Roman"/>
          <w:sz w:val="26"/>
          <w:szCs w:val="26"/>
        </w:rPr>
        <w:t>i s</w:t>
      </w:r>
      <w:r>
        <w:rPr>
          <w:rFonts w:ascii="Times New Roman" w:hAnsi="Times New Roman" w:cs="Times New Roman"/>
          <w:sz w:val="26"/>
          <w:szCs w:val="26"/>
        </w:rPr>
        <w:t>ố</w:t>
      </w:r>
      <w:r>
        <w:rPr>
          <w:rFonts w:ascii="Times New Roman" w:hAnsi="Times New Roman" w:cs="Times New Roman"/>
          <w:sz w:val="26"/>
          <w:szCs w:val="26"/>
        </w:rPr>
        <w:t>ng, t</w:t>
      </w:r>
      <w:r>
        <w:rPr>
          <w:rFonts w:ascii="Times New Roman" w:hAnsi="Times New Roman" w:cs="Times New Roman"/>
          <w:sz w:val="26"/>
          <w:szCs w:val="26"/>
        </w:rPr>
        <w:t>ổ</w:t>
      </w:r>
      <w:r>
        <w:rPr>
          <w:rFonts w:ascii="Times New Roman" w:hAnsi="Times New Roman" w:cs="Times New Roman"/>
          <w:sz w:val="26"/>
          <w:szCs w:val="26"/>
        </w:rPr>
        <w:t xml:space="preserve"> ch</w:t>
      </w:r>
      <w:r>
        <w:rPr>
          <w:rFonts w:ascii="Times New Roman" w:hAnsi="Times New Roman" w:cs="Times New Roman"/>
          <w:sz w:val="26"/>
          <w:szCs w:val="26"/>
        </w:rPr>
        <w:t>ứ</w:t>
      </w:r>
      <w:r>
        <w:rPr>
          <w:rFonts w:ascii="Times New Roman" w:hAnsi="Times New Roman" w:cs="Times New Roman"/>
          <w:sz w:val="26"/>
          <w:szCs w:val="26"/>
        </w:rPr>
        <w:t>c l</w:t>
      </w:r>
      <w:r>
        <w:rPr>
          <w:rFonts w:ascii="Times New Roman" w:hAnsi="Times New Roman" w:cs="Times New Roman"/>
          <w:sz w:val="26"/>
          <w:szCs w:val="26"/>
        </w:rPr>
        <w:t>ạ</w:t>
      </w:r>
      <w:r>
        <w:rPr>
          <w:rFonts w:ascii="Times New Roman" w:hAnsi="Times New Roman" w:cs="Times New Roman"/>
          <w:sz w:val="26"/>
          <w:szCs w:val="26"/>
        </w:rPr>
        <w:t>i 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t</w:t>
      </w:r>
      <w:r>
        <w:rPr>
          <w:rFonts w:ascii="Times New Roman" w:hAnsi="Times New Roman" w:cs="Times New Roman"/>
          <w:sz w:val="26"/>
          <w:szCs w:val="26"/>
        </w:rPr>
        <w:t>ạ</w:t>
      </w:r>
      <w:r>
        <w:rPr>
          <w:rFonts w:ascii="Times New Roman" w:hAnsi="Times New Roman" w:cs="Times New Roman"/>
          <w:sz w:val="26"/>
          <w:szCs w:val="26"/>
        </w:rPr>
        <w:t>o vi</w:t>
      </w:r>
      <w:r>
        <w:rPr>
          <w:rFonts w:ascii="Times New Roman" w:hAnsi="Times New Roman" w:cs="Times New Roman"/>
          <w:sz w:val="26"/>
          <w:szCs w:val="26"/>
        </w:rPr>
        <w:t>ệ</w:t>
      </w:r>
      <w:r>
        <w:rPr>
          <w:rFonts w:ascii="Times New Roman" w:hAnsi="Times New Roman" w:cs="Times New Roman"/>
          <w:sz w:val="26"/>
          <w:szCs w:val="26"/>
        </w:rPr>
        <w:t>c làm cho lao đ</w:t>
      </w:r>
      <w:r>
        <w:rPr>
          <w:rFonts w:ascii="Times New Roman" w:hAnsi="Times New Roman" w:cs="Times New Roman"/>
          <w:sz w:val="26"/>
          <w:szCs w:val="26"/>
        </w:rPr>
        <w:t>ộ</w:t>
      </w:r>
      <w:r>
        <w:rPr>
          <w:rFonts w:ascii="Times New Roman" w:hAnsi="Times New Roman" w:cs="Times New Roman"/>
          <w:sz w:val="26"/>
          <w:szCs w:val="26"/>
        </w:rPr>
        <w:t>ng đ</w:t>
      </w:r>
      <w:r>
        <w:rPr>
          <w:rFonts w:ascii="Times New Roman" w:hAnsi="Times New Roman" w:cs="Times New Roman"/>
          <w:sz w:val="26"/>
          <w:szCs w:val="26"/>
        </w:rPr>
        <w:t>ị</w:t>
      </w:r>
      <w:r>
        <w:rPr>
          <w:rFonts w:ascii="Times New Roman" w:hAnsi="Times New Roman" w:cs="Times New Roman"/>
          <w:sz w:val="26"/>
          <w:szCs w:val="26"/>
        </w:rPr>
        <w:t>a phương. Tôi xin cam k</w:t>
      </w:r>
      <w:r>
        <w:rPr>
          <w:rFonts w:ascii="Times New Roman" w:hAnsi="Times New Roman" w:cs="Times New Roman"/>
          <w:sz w:val="26"/>
          <w:szCs w:val="26"/>
        </w:rPr>
        <w:t>ế</w:t>
      </w:r>
      <w:r>
        <w:rPr>
          <w:rFonts w:ascii="Times New Roman" w:hAnsi="Times New Roman" w:cs="Times New Roman"/>
          <w:sz w:val="26"/>
          <w:szCs w:val="26"/>
        </w:rPr>
        <w:t>t n</w:t>
      </w:r>
      <w:r>
        <w:rPr>
          <w:rFonts w:ascii="Times New Roman" w:hAnsi="Times New Roman" w:cs="Times New Roman"/>
          <w:sz w:val="26"/>
          <w:szCs w:val="26"/>
        </w:rPr>
        <w:t>ộ</w:t>
      </w:r>
      <w:r>
        <w:rPr>
          <w:rFonts w:ascii="Times New Roman" w:hAnsi="Times New Roman" w:cs="Times New Roman"/>
          <w:sz w:val="26"/>
          <w:szCs w:val="26"/>
        </w:rPr>
        <w:t xml:space="preserve">i dung trên là đúng </w:t>
      </w:r>
      <w:r>
        <w:rPr>
          <w:rFonts w:ascii="Times New Roman" w:hAnsi="Times New Roman" w:cs="Times New Roman"/>
          <w:sz w:val="26"/>
          <w:szCs w:val="26"/>
        </w:rPr>
        <w:t>s</w:t>
      </w:r>
      <w:r>
        <w:rPr>
          <w:rFonts w:ascii="Times New Roman" w:hAnsi="Times New Roman" w:cs="Times New Roman"/>
          <w:sz w:val="26"/>
          <w:szCs w:val="26"/>
        </w:rPr>
        <w:t>ự</w:t>
      </w:r>
      <w:r>
        <w:rPr>
          <w:rFonts w:ascii="Times New Roman" w:hAnsi="Times New Roman" w:cs="Times New Roman"/>
          <w:sz w:val="26"/>
          <w:szCs w:val="26"/>
        </w:rPr>
        <w:t xml:space="preserve"> th</w:t>
      </w:r>
      <w:r>
        <w:rPr>
          <w:rFonts w:ascii="Times New Roman" w:hAnsi="Times New Roman" w:cs="Times New Roman"/>
          <w:sz w:val="26"/>
          <w:szCs w:val="26"/>
        </w:rPr>
        <w:t>ậ</w:t>
      </w:r>
      <w:r>
        <w:rPr>
          <w:rFonts w:ascii="Times New Roman" w:hAnsi="Times New Roman" w:cs="Times New Roman"/>
          <w:sz w:val="26"/>
          <w:szCs w:val="26"/>
        </w:rPr>
        <w:t>t và ch</w:t>
      </w:r>
      <w:r>
        <w:rPr>
          <w:rFonts w:ascii="Times New Roman" w:hAnsi="Times New Roman" w:cs="Times New Roman"/>
          <w:sz w:val="26"/>
          <w:szCs w:val="26"/>
        </w:rPr>
        <w:t>ị</w:t>
      </w:r>
      <w:r>
        <w:rPr>
          <w:rFonts w:ascii="Times New Roman" w:hAnsi="Times New Roman" w:cs="Times New Roman"/>
          <w:sz w:val="26"/>
          <w:szCs w:val="26"/>
        </w:rPr>
        <w:t>u hoàn toàn trách nhi</w:t>
      </w:r>
      <w:r>
        <w:rPr>
          <w:rFonts w:ascii="Times New Roman" w:hAnsi="Times New Roman" w:cs="Times New Roman"/>
          <w:sz w:val="26"/>
          <w:szCs w:val="26"/>
        </w:rPr>
        <w:t>ệ</w:t>
      </w:r>
      <w:r>
        <w:rPr>
          <w:rFonts w:ascii="Times New Roman" w:hAnsi="Times New Roman" w:cs="Times New Roman"/>
          <w:sz w:val="26"/>
          <w:szCs w:val="26"/>
        </w:rPr>
        <w:t>m trư</w:t>
      </w:r>
      <w:r>
        <w:rPr>
          <w:rFonts w:ascii="Times New Roman" w:hAnsi="Times New Roman" w:cs="Times New Roman"/>
          <w:sz w:val="26"/>
          <w:szCs w:val="26"/>
        </w:rPr>
        <w:t>ớ</w:t>
      </w:r>
      <w:r>
        <w:rPr>
          <w:rFonts w:ascii="Times New Roman" w:hAnsi="Times New Roman" w:cs="Times New Roman"/>
          <w:sz w:val="26"/>
          <w:szCs w:val="26"/>
        </w:rPr>
        <w:t>c pháp lu</w:t>
      </w:r>
      <w:r>
        <w:rPr>
          <w:rFonts w:ascii="Times New Roman" w:hAnsi="Times New Roman" w:cs="Times New Roman"/>
          <w:sz w:val="26"/>
          <w:szCs w:val="26"/>
        </w:rPr>
        <w:t>ậ</w:t>
      </w:r>
      <w:r>
        <w:rPr>
          <w:rFonts w:ascii="Times New Roman" w:hAnsi="Times New Roman" w:cs="Times New Roman"/>
          <w:sz w:val="26"/>
          <w:szCs w:val="26"/>
        </w:rPr>
        <w:t>t./.</w:t>
      </w:r>
    </w:p>
    <w:tbl>
      <w:tblPr>
        <w:tblW w:w="0" w:type="auto"/>
        <w:tblInd w:w="-318" w:type="dxa"/>
        <w:tblLook w:val="04A0" w:firstRow="1" w:lastRow="0" w:firstColumn="1" w:lastColumn="0" w:noHBand="0" w:noVBand="1"/>
      </w:tblPr>
      <w:tblGrid>
        <w:gridCol w:w="4404"/>
        <w:gridCol w:w="5201"/>
      </w:tblGrid>
      <w:tr w:rsidR="005B69C3">
        <w:tc>
          <w:tcPr>
            <w:tcW w:w="4405" w:type="dxa"/>
          </w:tcPr>
          <w:p w:rsidR="005B69C3" w:rsidRDefault="005B69C3">
            <w:pPr>
              <w:spacing w:before="120" w:line="247" w:lineRule="auto"/>
              <w:ind w:firstLine="567"/>
              <w:jc w:val="center"/>
              <w:rPr>
                <w:rFonts w:ascii="Times New Roman" w:hAnsi="Times New Roman" w:cs="Times New Roman"/>
                <w:b/>
                <w:szCs w:val="28"/>
              </w:rPr>
            </w:pPr>
          </w:p>
        </w:tc>
        <w:tc>
          <w:tcPr>
            <w:tcW w:w="5203" w:type="dxa"/>
          </w:tcPr>
          <w:p w:rsidR="005B69C3" w:rsidRDefault="00CC4B65">
            <w:pPr>
              <w:spacing w:line="187" w:lineRule="atLeast"/>
              <w:jc w:val="center"/>
              <w:rPr>
                <w:rFonts w:ascii="Times New Roman" w:hAnsi="Times New Roman" w:cs="Times New Roman"/>
                <w:i/>
                <w:iCs/>
                <w:sz w:val="26"/>
                <w:szCs w:val="26"/>
              </w:rPr>
            </w:pPr>
            <w:r>
              <w:rPr>
                <w:rFonts w:ascii="Times New Roman" w:hAnsi="Times New Roman" w:cs="Times New Roman"/>
                <w:i/>
                <w:iCs/>
                <w:sz w:val="26"/>
                <w:szCs w:val="26"/>
              </w:rPr>
              <w:t>………,</w:t>
            </w:r>
            <w:r>
              <w:rPr>
                <w:rFonts w:ascii="Times New Roman" w:hAnsi="Times New Roman" w:cs="Times New Roman"/>
                <w:i/>
                <w:iCs/>
                <w:sz w:val="26"/>
                <w:szCs w:val="26"/>
                <w:lang w:val="en-US"/>
              </w:rPr>
              <w:t xml:space="preserve"> </w:t>
            </w:r>
            <w:r>
              <w:rPr>
                <w:rFonts w:ascii="Times New Roman" w:hAnsi="Times New Roman" w:cs="Times New Roman"/>
                <w:i/>
                <w:iCs/>
                <w:sz w:val="26"/>
                <w:szCs w:val="26"/>
              </w:rPr>
              <w:t>ngày ….. tháng ….. năm 20…</w:t>
            </w:r>
          </w:p>
          <w:p w:rsidR="005B69C3" w:rsidRDefault="00CC4B65">
            <w:pPr>
              <w:spacing w:line="247" w:lineRule="auto"/>
              <w:ind w:firstLine="28"/>
              <w:jc w:val="center"/>
              <w:rPr>
                <w:rFonts w:ascii="Times New Roman" w:hAnsi="Times New Roman" w:cs="Times New Roman"/>
                <w:i/>
                <w:iCs/>
                <w:szCs w:val="28"/>
              </w:rPr>
            </w:pPr>
            <w:r>
              <w:rPr>
                <w:rFonts w:ascii="Times New Roman" w:hAnsi="Times New Roman" w:cs="Times New Roman"/>
                <w:b/>
                <w:bCs/>
                <w:sz w:val="26"/>
                <w:szCs w:val="26"/>
              </w:rPr>
              <w:t>Ngư</w:t>
            </w:r>
            <w:r>
              <w:rPr>
                <w:rFonts w:ascii="Times New Roman" w:hAnsi="Times New Roman" w:cs="Times New Roman"/>
                <w:b/>
                <w:bCs/>
                <w:sz w:val="26"/>
                <w:szCs w:val="26"/>
              </w:rPr>
              <w:t>ờ</w:t>
            </w:r>
            <w:r>
              <w:rPr>
                <w:rFonts w:ascii="Times New Roman" w:hAnsi="Times New Roman" w:cs="Times New Roman"/>
                <w:b/>
                <w:bCs/>
                <w:sz w:val="26"/>
                <w:szCs w:val="26"/>
              </w:rPr>
              <w:t>i làm đơn</w:t>
            </w:r>
            <w:r>
              <w:rPr>
                <w:rFonts w:ascii="Times New Roman" w:hAnsi="Times New Roman" w:cs="Times New Roman"/>
                <w:b/>
                <w:bCs/>
                <w:sz w:val="26"/>
                <w:szCs w:val="26"/>
              </w:rPr>
              <w:br/>
            </w:r>
            <w:r>
              <w:rPr>
                <w:rFonts w:ascii="Times New Roman" w:hAnsi="Times New Roman" w:cs="Times New Roman"/>
                <w:i/>
                <w:iCs/>
                <w:sz w:val="26"/>
                <w:szCs w:val="26"/>
              </w:rPr>
              <w:t>(Ký, ghi rõ h</w:t>
            </w:r>
            <w:r>
              <w:rPr>
                <w:rFonts w:ascii="Times New Roman" w:hAnsi="Times New Roman" w:cs="Times New Roman"/>
                <w:i/>
                <w:iCs/>
                <w:sz w:val="26"/>
                <w:szCs w:val="26"/>
              </w:rPr>
              <w:t>ọ</w:t>
            </w:r>
            <w:r>
              <w:rPr>
                <w:rFonts w:ascii="Times New Roman" w:hAnsi="Times New Roman" w:cs="Times New Roman"/>
                <w:i/>
                <w:iCs/>
                <w:sz w:val="26"/>
                <w:szCs w:val="26"/>
              </w:rPr>
              <w:t xml:space="preserve"> và tên)</w:t>
            </w:r>
          </w:p>
        </w:tc>
      </w:tr>
      <w:bookmarkEnd w:id="0"/>
      <w:bookmarkEnd w:id="2"/>
      <w:bookmarkEnd w:id="8"/>
    </w:tbl>
    <w:p w:rsidR="005B69C3" w:rsidRDefault="005B69C3">
      <w:pPr>
        <w:widowControl/>
        <w:spacing w:before="120"/>
        <w:jc w:val="right"/>
        <w:rPr>
          <w:rFonts w:ascii="Times New Roman" w:eastAsia="Times New Roman" w:hAnsi="Times New Roman" w:cs="Times New Roman"/>
          <w:b/>
          <w:i/>
          <w:color w:val="auto"/>
          <w:sz w:val="26"/>
          <w:szCs w:val="26"/>
          <w:lang w:eastAsia="en-US"/>
        </w:rPr>
      </w:pPr>
    </w:p>
    <w:sectPr w:rsidR="005B69C3">
      <w:pgSz w:w="11906" w:h="16838"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4B65" w:rsidRDefault="00CC4B65">
      <w:pPr>
        <w:rPr>
          <w:rFonts w:cs="Times New Roman"/>
          <w:color w:val="auto"/>
          <w:lang w:eastAsia="en-US"/>
        </w:rPr>
      </w:pPr>
      <w:r>
        <w:rPr>
          <w:rFonts w:cs="Times New Roman"/>
          <w:color w:val="auto"/>
          <w:lang w:eastAsia="en-US"/>
        </w:rPr>
        <w:separator/>
      </w:r>
    </w:p>
  </w:endnote>
  <w:endnote w:type="continuationSeparator" w:id="0">
    <w:p w:rsidR="00CC4B65" w:rsidRDefault="00CC4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Dotum">
    <w:altName w:val="돋움"/>
    <w:panose1 w:val="020B0600000101010101"/>
    <w:charset w:val="81"/>
    <w:family w:val="modern"/>
    <w:notTrueType/>
    <w:pitch w:val="fixed"/>
    <w:sig w:usb0="00000001" w:usb1="09060000" w:usb2="00000010" w:usb3="00000000" w:csb0="00080000"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69C3" w:rsidRDefault="005B69C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69C3" w:rsidRDefault="005B69C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69C3" w:rsidRDefault="005B69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4B65" w:rsidRDefault="00CC4B65">
      <w:pPr>
        <w:rPr>
          <w:rFonts w:cs="Times New Roman"/>
          <w:color w:val="auto"/>
          <w:lang w:eastAsia="en-US"/>
        </w:rPr>
      </w:pPr>
      <w:r>
        <w:rPr>
          <w:rFonts w:cs="Times New Roman"/>
          <w:color w:val="auto"/>
          <w:lang w:eastAsia="en-US"/>
        </w:rPr>
        <w:separator/>
      </w:r>
    </w:p>
  </w:footnote>
  <w:footnote w:type="continuationSeparator" w:id="0">
    <w:p w:rsidR="00CC4B65" w:rsidRDefault="00CC4B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4"/>
        <w:szCs w:val="24"/>
      </w:rPr>
      <w:id w:val="-1080359652"/>
      <w:docPartObj>
        <w:docPartGallery w:val="Page Numbers (Top of Page)"/>
        <w:docPartUnique/>
      </w:docPartObj>
    </w:sdtPr>
    <w:sdtEndPr>
      <w:rPr>
        <w:noProof/>
        <w:sz w:val="26"/>
        <w:szCs w:val="26"/>
      </w:rPr>
    </w:sdtEndPr>
    <w:sdtContent>
      <w:p w:rsidR="005B69C3" w:rsidRDefault="00CC4B65">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776BD7">
          <w:rPr>
            <w:rFonts w:ascii="Times New Roman" w:hAnsi="Times New Roman"/>
            <w:noProof/>
            <w:sz w:val="26"/>
            <w:szCs w:val="26"/>
          </w:rPr>
          <w:t>2</w:t>
        </w:r>
        <w:r>
          <w:rPr>
            <w:rFonts w:ascii="Times New Roman" w:hAnsi="Times New Roman"/>
            <w:noProof/>
            <w:sz w:val="26"/>
            <w:szCs w:val="26"/>
          </w:rPr>
          <w:fldChar w:fldCharType="end"/>
        </w:r>
      </w:p>
    </w:sdtContent>
  </w:sdt>
  <w:p w:rsidR="005B69C3" w:rsidRDefault="005B69C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3438866"/>
      <w:docPartObj>
        <w:docPartGallery w:val="Page Numbers (Top of Page)"/>
        <w:docPartUnique/>
      </w:docPartObj>
    </w:sdtPr>
    <w:sdtEndPr>
      <w:rPr>
        <w:rFonts w:ascii="Times New Roman" w:hAnsi="Times New Roman"/>
        <w:noProof/>
        <w:sz w:val="26"/>
        <w:szCs w:val="26"/>
      </w:rPr>
    </w:sdtEndPr>
    <w:sdtContent>
      <w:p w:rsidR="005B69C3" w:rsidRDefault="00CC4B65">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776BD7">
          <w:rPr>
            <w:rFonts w:ascii="Times New Roman" w:hAnsi="Times New Roman"/>
            <w:noProof/>
            <w:sz w:val="26"/>
            <w:szCs w:val="26"/>
          </w:rPr>
          <w:t>5</w:t>
        </w:r>
        <w:r>
          <w:rPr>
            <w:rFonts w:ascii="Times New Roman" w:hAnsi="Times New Roman"/>
            <w:noProof/>
            <w:sz w:val="26"/>
            <w:szCs w:val="26"/>
          </w:rPr>
          <w:fldChar w:fldCharType="end"/>
        </w:r>
      </w:p>
    </w:sdtContent>
  </w:sdt>
  <w:p w:rsidR="005B69C3" w:rsidRDefault="005B69C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69C3" w:rsidRDefault="005B69C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69C3" w:rsidRDefault="005B69C3">
    <w:pPr>
      <w:pStyle w:val="Header"/>
      <w:jc w:val="center"/>
    </w:pPr>
  </w:p>
  <w:p w:rsidR="005B69C3" w:rsidRDefault="005B69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9327EC6"/>
    <w:lvl w:ilvl="0">
      <w:start w:val="1"/>
      <w:numFmt w:val="decimal"/>
      <w:lvlText w:val="%1."/>
      <w:lvlJc w:val="left"/>
      <w:pPr>
        <w:tabs>
          <w:tab w:val="num" w:pos="1800"/>
        </w:tabs>
        <w:ind w:left="1800" w:hanging="360"/>
      </w:pPr>
    </w:lvl>
  </w:abstractNum>
  <w:abstractNum w:abstractNumId="1">
    <w:nsid w:val="FFFFFF7D"/>
    <w:multiLevelType w:val="singleLevel"/>
    <w:tmpl w:val="4AB8DF74"/>
    <w:lvl w:ilvl="0">
      <w:start w:val="1"/>
      <w:numFmt w:val="decimal"/>
      <w:lvlText w:val="%1."/>
      <w:lvlJc w:val="left"/>
      <w:pPr>
        <w:tabs>
          <w:tab w:val="num" w:pos="1440"/>
        </w:tabs>
        <w:ind w:left="1440" w:hanging="360"/>
      </w:pPr>
    </w:lvl>
  </w:abstractNum>
  <w:abstractNum w:abstractNumId="2">
    <w:nsid w:val="FFFFFF7E"/>
    <w:multiLevelType w:val="singleLevel"/>
    <w:tmpl w:val="D752F43C"/>
    <w:lvl w:ilvl="0">
      <w:start w:val="1"/>
      <w:numFmt w:val="decimal"/>
      <w:lvlText w:val="%1."/>
      <w:lvlJc w:val="left"/>
      <w:pPr>
        <w:tabs>
          <w:tab w:val="num" w:pos="1080"/>
        </w:tabs>
        <w:ind w:left="1080" w:hanging="360"/>
      </w:pPr>
    </w:lvl>
  </w:abstractNum>
  <w:abstractNum w:abstractNumId="3">
    <w:nsid w:val="FFFFFF7F"/>
    <w:multiLevelType w:val="singleLevel"/>
    <w:tmpl w:val="B95C85C0"/>
    <w:lvl w:ilvl="0">
      <w:start w:val="1"/>
      <w:numFmt w:val="decimal"/>
      <w:lvlText w:val="%1."/>
      <w:lvlJc w:val="left"/>
      <w:pPr>
        <w:tabs>
          <w:tab w:val="num" w:pos="720"/>
        </w:tabs>
        <w:ind w:left="720" w:hanging="360"/>
      </w:pPr>
    </w:lvl>
  </w:abstractNum>
  <w:abstractNum w:abstractNumId="4">
    <w:nsid w:val="FFFFFF80"/>
    <w:multiLevelType w:val="singleLevel"/>
    <w:tmpl w:val="F8EE7EE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82E353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2EF0289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56AEA9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3AB0ED28"/>
    <w:lvl w:ilvl="0">
      <w:start w:val="1"/>
      <w:numFmt w:val="decimal"/>
      <w:lvlText w:val="%1."/>
      <w:lvlJc w:val="left"/>
      <w:pPr>
        <w:tabs>
          <w:tab w:val="num" w:pos="360"/>
        </w:tabs>
        <w:ind w:left="360" w:hanging="360"/>
      </w:pPr>
    </w:lvl>
  </w:abstractNum>
  <w:abstractNum w:abstractNumId="9">
    <w:nsid w:val="FFFFFF89"/>
    <w:multiLevelType w:val="singleLevel"/>
    <w:tmpl w:val="4F9A1BCA"/>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2">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4">
    <w:nsid w:val="00000009"/>
    <w:multiLevelType w:val="multilevel"/>
    <w:tmpl w:val="00000008"/>
    <w:lvl w:ilvl="0">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5">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6">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7">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8">
    <w:nsid w:val="00000011"/>
    <w:multiLevelType w:val="multilevel"/>
    <w:tmpl w:val="00000010"/>
    <w:lvl w:ilvl="0">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1">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2">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3">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4">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5">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6">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7">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8">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abstractNum>
  <w:abstractNum w:abstractNumId="19">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2">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3">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4">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6">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7">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8">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9">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1">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2">
    <w:nsid w:val="0C34643E"/>
    <w:multiLevelType w:val="hybridMultilevel"/>
    <w:tmpl w:val="FAF2E35E"/>
    <w:lvl w:ilvl="0" w:tplc="B99C1304">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2C967A6"/>
    <w:multiLevelType w:val="hybridMultilevel"/>
    <w:tmpl w:val="BD501D88"/>
    <w:lvl w:ilvl="0" w:tplc="55449DF2">
      <w:start w:val="4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DFE2C7A"/>
    <w:multiLevelType w:val="hybridMultilevel"/>
    <w:tmpl w:val="60CCF092"/>
    <w:lvl w:ilvl="0" w:tplc="EC8EB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3B68324B"/>
    <w:multiLevelType w:val="hybridMultilevel"/>
    <w:tmpl w:val="129E849E"/>
    <w:lvl w:ilvl="0" w:tplc="6E809D96">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3263C64"/>
    <w:multiLevelType w:val="hybridMultilevel"/>
    <w:tmpl w:val="50D6A450"/>
    <w:lvl w:ilvl="0" w:tplc="6FFA5C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3420E68"/>
    <w:multiLevelType w:val="hybridMultilevel"/>
    <w:tmpl w:val="C5D2B1D6"/>
    <w:lvl w:ilvl="0" w:tplc="D2CC94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nsid w:val="44FC480D"/>
    <w:multiLevelType w:val="hybridMultilevel"/>
    <w:tmpl w:val="83468578"/>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8B93077"/>
    <w:multiLevelType w:val="hybridMultilevel"/>
    <w:tmpl w:val="DAF20260"/>
    <w:lvl w:ilvl="0" w:tplc="D4207772">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2AB3873"/>
    <w:multiLevelType w:val="hybridMultilevel"/>
    <w:tmpl w:val="628CEA92"/>
    <w:lvl w:ilvl="0" w:tplc="2B360970">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CF73F18"/>
    <w:multiLevelType w:val="hybridMultilevel"/>
    <w:tmpl w:val="EBA84ACC"/>
    <w:lvl w:ilvl="0" w:tplc="CFC2D766">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2">
    <w:nsid w:val="61704AF6"/>
    <w:multiLevelType w:val="hybridMultilevel"/>
    <w:tmpl w:val="1BB2CB82"/>
    <w:lvl w:ilvl="0" w:tplc="2E061D72">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72B2655"/>
    <w:multiLevelType w:val="hybridMultilevel"/>
    <w:tmpl w:val="CE0C5862"/>
    <w:lvl w:ilvl="0" w:tplc="A1EC833A">
      <w:start w:val="4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BF017C2"/>
    <w:multiLevelType w:val="hybridMultilevel"/>
    <w:tmpl w:val="482ACA88"/>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CFB15F6"/>
    <w:multiLevelType w:val="hybridMultilevel"/>
    <w:tmpl w:val="FB1885B4"/>
    <w:lvl w:ilvl="0" w:tplc="9A0C33AE">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4D44A90"/>
    <w:multiLevelType w:val="hybridMultilevel"/>
    <w:tmpl w:val="9CD66216"/>
    <w:lvl w:ilvl="0" w:tplc="4294A954">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2"/>
  </w:num>
  <w:num w:numId="4">
    <w:abstractNumId w:val="13"/>
  </w:num>
  <w:num w:numId="5">
    <w:abstractNumId w:val="14"/>
  </w:num>
  <w:num w:numId="6">
    <w:abstractNumId w:val="15"/>
  </w:num>
  <w:num w:numId="7">
    <w:abstractNumId w:val="16"/>
  </w:num>
  <w:num w:numId="8">
    <w:abstractNumId w:val="17"/>
  </w:num>
  <w:num w:numId="9">
    <w:abstractNumId w:val="18"/>
  </w:num>
  <w:num w:numId="10">
    <w:abstractNumId w:val="19"/>
  </w:num>
  <w:num w:numId="11">
    <w:abstractNumId w:val="20"/>
  </w:num>
  <w:num w:numId="12">
    <w:abstractNumId w:val="21"/>
  </w:num>
  <w:num w:numId="13">
    <w:abstractNumId w:val="22"/>
  </w:num>
  <w:num w:numId="14">
    <w:abstractNumId w:val="23"/>
  </w:num>
  <w:num w:numId="15">
    <w:abstractNumId w:val="24"/>
  </w:num>
  <w:num w:numId="16">
    <w:abstractNumId w:val="25"/>
  </w:num>
  <w:num w:numId="17">
    <w:abstractNumId w:val="26"/>
  </w:num>
  <w:num w:numId="18">
    <w:abstractNumId w:val="27"/>
  </w:num>
  <w:num w:numId="19">
    <w:abstractNumId w:val="28"/>
  </w:num>
  <w:num w:numId="20">
    <w:abstractNumId w:val="29"/>
  </w:num>
  <w:num w:numId="21">
    <w:abstractNumId w:val="30"/>
  </w:num>
  <w:num w:numId="22">
    <w:abstractNumId w:val="31"/>
  </w:num>
  <w:num w:numId="23">
    <w:abstractNumId w:val="9"/>
  </w:num>
  <w:num w:numId="24">
    <w:abstractNumId w:val="7"/>
  </w:num>
  <w:num w:numId="25">
    <w:abstractNumId w:val="6"/>
  </w:num>
  <w:num w:numId="26">
    <w:abstractNumId w:val="5"/>
  </w:num>
  <w:num w:numId="27">
    <w:abstractNumId w:val="4"/>
  </w:num>
  <w:num w:numId="28">
    <w:abstractNumId w:val="8"/>
  </w:num>
  <w:num w:numId="29">
    <w:abstractNumId w:val="3"/>
  </w:num>
  <w:num w:numId="30">
    <w:abstractNumId w:val="2"/>
  </w:num>
  <w:num w:numId="31">
    <w:abstractNumId w:val="1"/>
  </w:num>
  <w:num w:numId="32">
    <w:abstractNumId w:val="0"/>
  </w:num>
  <w:num w:numId="33">
    <w:abstractNumId w:val="34"/>
  </w:num>
  <w:num w:numId="34">
    <w:abstractNumId w:val="38"/>
  </w:num>
  <w:num w:numId="35">
    <w:abstractNumId w:val="33"/>
  </w:num>
  <w:num w:numId="36">
    <w:abstractNumId w:val="43"/>
  </w:num>
  <w:num w:numId="37">
    <w:abstractNumId w:val="35"/>
  </w:num>
  <w:num w:numId="38">
    <w:abstractNumId w:val="40"/>
  </w:num>
  <w:num w:numId="39">
    <w:abstractNumId w:val="45"/>
  </w:num>
  <w:num w:numId="40">
    <w:abstractNumId w:val="42"/>
  </w:num>
  <w:num w:numId="41">
    <w:abstractNumId w:val="32"/>
  </w:num>
  <w:num w:numId="42">
    <w:abstractNumId w:val="44"/>
  </w:num>
  <w:num w:numId="43">
    <w:abstractNumId w:val="39"/>
  </w:num>
  <w:num w:numId="44">
    <w:abstractNumId w:val="46"/>
  </w:num>
  <w:num w:numId="45">
    <w:abstractNumId w:val="36"/>
  </w:num>
  <w:num w:numId="46">
    <w:abstractNumId w:val="41"/>
  </w:num>
  <w:num w:numId="47">
    <w:abstractNumId w:val="3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69C3"/>
    <w:rsid w:val="005B69C3"/>
    <w:rsid w:val="00776BD7"/>
    <w:rsid w:val="00CC4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rPr>
  </w:style>
  <w:style w:type="character" w:styleId="Hyperlink">
    <w:name w:val="Hyperlink"/>
    <w:rPr>
      <w:color w:val="0066CC"/>
      <w:u w:val="single"/>
    </w:rPr>
  </w:style>
  <w:style w:type="character" w:customStyle="1" w:styleId="Bodytext6">
    <w:name w:val="Body text (6)_"/>
    <w:link w:val="Bodytext61"/>
    <w:rPr>
      <w:rFonts w:ascii="Times New Roman" w:hAnsi="Times New Roman" w:cs="Times New Roman"/>
      <w:b/>
      <w:bCs/>
      <w:spacing w:val="-30"/>
      <w:sz w:val="76"/>
      <w:szCs w:val="7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pacing w:val="-30"/>
      <w:sz w:val="76"/>
      <w:szCs w:val="76"/>
      <w:lang w:eastAsia="en-US"/>
    </w:rPr>
  </w:style>
  <w:style w:type="character" w:customStyle="1" w:styleId="Bodytext60">
    <w:name w:val="Body text (6)"/>
    <w:basedOn w:val="Bodytext6"/>
    <w:rPr>
      <w:rFonts w:ascii="Times New Roman" w:hAnsi="Times New Roman" w:cs="Times New Roman"/>
      <w:b/>
      <w:bCs/>
      <w:spacing w:val="-30"/>
      <w:sz w:val="76"/>
      <w:szCs w:val="76"/>
      <w:u w:val="none"/>
    </w:rPr>
  </w:style>
  <w:style w:type="character" w:customStyle="1" w:styleId="Bodytext7">
    <w:name w:val="Body text (7)_"/>
    <w:link w:val="Bodytext71"/>
    <w:rPr>
      <w:rFonts w:ascii="Times New Roman" w:hAnsi="Times New Roman" w:cs="Times New Roman"/>
      <w:spacing w:val="1"/>
      <w:sz w:val="10"/>
      <w:szCs w:val="10"/>
      <w:u w:val="none"/>
    </w:rPr>
  </w:style>
  <w:style w:type="paragraph" w:customStyle="1" w:styleId="Bodytext71">
    <w:name w:val="Body text (7)1"/>
    <w:basedOn w:val="Normal"/>
    <w:link w:val="Bodytext7"/>
    <w:pPr>
      <w:shd w:val="clear" w:color="auto" w:fill="FFFFFF"/>
      <w:spacing w:line="240" w:lineRule="atLeast"/>
    </w:pPr>
    <w:rPr>
      <w:rFonts w:ascii="Times New Roman" w:hAnsi="Times New Roman" w:cs="Times New Roman"/>
      <w:color w:val="auto"/>
      <w:spacing w:val="1"/>
      <w:sz w:val="10"/>
      <w:szCs w:val="10"/>
      <w:lang w:eastAsia="en-US"/>
    </w:rPr>
  </w:style>
  <w:style w:type="character" w:customStyle="1" w:styleId="Bodytext70">
    <w:name w:val="Body text (7)"/>
    <w:basedOn w:val="Bodytext7"/>
    <w:rPr>
      <w:rFonts w:ascii="Times New Roman" w:hAnsi="Times New Roman" w:cs="Times New Roman"/>
      <w:spacing w:val="1"/>
      <w:sz w:val="10"/>
      <w:szCs w:val="10"/>
      <w:u w:val="none"/>
    </w:rPr>
  </w:style>
  <w:style w:type="character" w:customStyle="1" w:styleId="Bodytext2">
    <w:name w:val="Body text (2)_"/>
    <w:link w:val="Bodytext21"/>
    <w:rPr>
      <w:rFonts w:ascii="Segoe UI" w:hAnsi="Segoe UI" w:cs="Segoe UI"/>
      <w:spacing w:val="4"/>
      <w:sz w:val="14"/>
      <w:szCs w:val="14"/>
      <w:u w:val="none"/>
    </w:rPr>
  </w:style>
  <w:style w:type="paragraph" w:customStyle="1" w:styleId="Bodytext21">
    <w:name w:val="Body text (2)1"/>
    <w:basedOn w:val="Normal"/>
    <w:link w:val="Bodytext2"/>
    <w:pPr>
      <w:shd w:val="clear" w:color="auto" w:fill="FFFFFF"/>
      <w:spacing w:after="780" w:line="168" w:lineRule="exact"/>
      <w:jc w:val="both"/>
    </w:pPr>
    <w:rPr>
      <w:rFonts w:ascii="Segoe UI" w:hAnsi="Segoe UI" w:cs="Segoe UI"/>
      <w:color w:val="auto"/>
      <w:spacing w:val="4"/>
      <w:sz w:val="14"/>
      <w:szCs w:val="14"/>
      <w:lang w:eastAsia="en-US"/>
    </w:rPr>
  </w:style>
  <w:style w:type="character" w:customStyle="1" w:styleId="Bodytext2TimesNewRoman">
    <w:name w:val="Body text (2) + Times New Roman"/>
    <w:aliases w:val="7.5 pt,Italic,Spacing 0 pt,Body text (2) + 12 pt,Body text (6) + Bold"/>
    <w:rPr>
      <w:rFonts w:ascii="Times New Roman" w:hAnsi="Times New Roman" w:cs="Times New Roman"/>
      <w:i/>
      <w:iCs/>
      <w:spacing w:val="-18"/>
      <w:sz w:val="15"/>
      <w:szCs w:val="15"/>
      <w:u w:val="single"/>
    </w:rPr>
  </w:style>
  <w:style w:type="character" w:customStyle="1" w:styleId="Bodytext20">
    <w:name w:val="Body text (2)"/>
    <w:rPr>
      <w:rFonts w:ascii="Segoe UI" w:hAnsi="Segoe UI" w:cs="Segoe UI"/>
      <w:noProof/>
      <w:spacing w:val="4"/>
      <w:sz w:val="14"/>
      <w:szCs w:val="14"/>
      <w:u w:val="none"/>
    </w:rPr>
  </w:style>
  <w:style w:type="character" w:customStyle="1" w:styleId="Bodytext3">
    <w:name w:val="Body text (3)_"/>
    <w:link w:val="Bodytext30"/>
    <w:rPr>
      <w:rFonts w:ascii="Times New Roman" w:hAnsi="Times New Roman" w:cs="Times New Roman"/>
      <w:b/>
      <w:bCs/>
      <w:spacing w:val="6"/>
      <w:u w:val="none"/>
    </w:rPr>
  </w:style>
  <w:style w:type="paragraph" w:customStyle="1" w:styleId="Bodytext30">
    <w:name w:val="Body text (3)"/>
    <w:basedOn w:val="Normal"/>
    <w:link w:val="Bodytext3"/>
    <w:pPr>
      <w:shd w:val="clear" w:color="auto" w:fill="FFFFFF"/>
      <w:spacing w:before="780" w:line="317" w:lineRule="exact"/>
      <w:jc w:val="both"/>
    </w:pPr>
    <w:rPr>
      <w:rFonts w:ascii="Times New Roman" w:hAnsi="Times New Roman" w:cs="Times New Roman"/>
      <w:b/>
      <w:bCs/>
      <w:color w:val="auto"/>
      <w:spacing w:val="6"/>
      <w:lang w:eastAsia="en-US"/>
    </w:rPr>
  </w:style>
  <w:style w:type="character" w:customStyle="1" w:styleId="Bodytext4">
    <w:name w:val="Body text (4)_"/>
    <w:link w:val="Bodytext40"/>
    <w:rPr>
      <w:rFonts w:ascii="Times New Roman" w:hAnsi="Times New Roman" w:cs="Times New Roman"/>
      <w:i/>
      <w:iCs/>
      <w:spacing w:val="-6"/>
      <w:u w:val="none"/>
    </w:rPr>
  </w:style>
  <w:style w:type="paragraph" w:customStyle="1" w:styleId="Bodytext40">
    <w:name w:val="Body text (4)"/>
    <w:basedOn w:val="Normal"/>
    <w:link w:val="Bodytext4"/>
    <w:pPr>
      <w:shd w:val="clear" w:color="auto" w:fill="FFFFFF"/>
      <w:spacing w:before="240" w:after="420" w:line="240" w:lineRule="atLeast"/>
      <w:ind w:firstLine="600"/>
      <w:jc w:val="both"/>
    </w:pPr>
    <w:rPr>
      <w:rFonts w:ascii="Times New Roman" w:hAnsi="Times New Roman" w:cs="Times New Roman"/>
      <w:i/>
      <w:iCs/>
      <w:color w:val="auto"/>
      <w:spacing w:val="-6"/>
      <w:lang w:eastAsia="en-US"/>
    </w:rPr>
  </w:style>
  <w:style w:type="character" w:customStyle="1" w:styleId="Bodytext4NotItalic">
    <w:name w:val="Body text (4) + Not Italic"/>
    <w:aliases w:val="Spacing 0 pt166"/>
    <w:rPr>
      <w:rFonts w:ascii="Times New Roman" w:hAnsi="Times New Roman" w:cs="Times New Roman"/>
      <w:i/>
      <w:iCs/>
      <w:spacing w:val="1"/>
      <w:u w:val="none"/>
    </w:rPr>
  </w:style>
  <w:style w:type="character" w:customStyle="1" w:styleId="Bodytext5">
    <w:name w:val="Body text (5)_"/>
    <w:link w:val="Bodytext50"/>
    <w:rPr>
      <w:rFonts w:ascii="Segoe UI" w:hAnsi="Segoe UI" w:cs="Segoe UI"/>
      <w:b/>
      <w:bCs/>
      <w:spacing w:val="1"/>
      <w:w w:val="66"/>
      <w:sz w:val="16"/>
      <w:szCs w:val="16"/>
      <w:u w:val="none"/>
    </w:rPr>
  </w:style>
  <w:style w:type="paragraph" w:customStyle="1" w:styleId="Bodytext50">
    <w:name w:val="Body text (5)"/>
    <w:basedOn w:val="Normal"/>
    <w:link w:val="Bodytext5"/>
    <w:pPr>
      <w:shd w:val="clear" w:color="auto" w:fill="FFFFFF"/>
      <w:spacing w:before="420" w:after="240" w:line="240" w:lineRule="atLeast"/>
      <w:jc w:val="both"/>
    </w:pPr>
    <w:rPr>
      <w:rFonts w:ascii="Segoe UI" w:hAnsi="Segoe UI" w:cs="Segoe UI"/>
      <w:b/>
      <w:bCs/>
      <w:color w:val="auto"/>
      <w:spacing w:val="1"/>
      <w:w w:val="66"/>
      <w:sz w:val="16"/>
      <w:szCs w:val="16"/>
      <w:lang w:eastAsia="en-US"/>
    </w:rPr>
  </w:style>
  <w:style w:type="character" w:customStyle="1" w:styleId="Bodytext">
    <w:name w:val="Body text_"/>
    <w:link w:val="BodyText1"/>
    <w:rPr>
      <w:rFonts w:ascii="Times New Roman" w:hAnsi="Times New Roman" w:cs="Times New Roman"/>
      <w:spacing w:val="1"/>
      <w:u w:val="none"/>
    </w:rPr>
  </w:style>
  <w:style w:type="paragraph" w:customStyle="1" w:styleId="BodyText1">
    <w:name w:val="Body Text1"/>
    <w:basedOn w:val="Normal"/>
    <w:link w:val="Bodytext"/>
    <w:pPr>
      <w:shd w:val="clear" w:color="auto" w:fill="FFFFFF"/>
      <w:spacing w:before="240" w:after="240" w:line="322" w:lineRule="exact"/>
      <w:jc w:val="both"/>
    </w:pPr>
    <w:rPr>
      <w:rFonts w:ascii="Times New Roman" w:hAnsi="Times New Roman" w:cs="Times New Roman"/>
      <w:color w:val="auto"/>
      <w:spacing w:val="1"/>
      <w:lang w:eastAsia="en-US"/>
    </w:rPr>
  </w:style>
  <w:style w:type="character" w:customStyle="1" w:styleId="Bodytext8">
    <w:name w:val="Body text (8)_"/>
    <w:link w:val="Bodytext80"/>
    <w:rPr>
      <w:rFonts w:ascii="Segoe UI" w:hAnsi="Segoe UI" w:cs="Segoe UI"/>
      <w:spacing w:val="5"/>
      <w:w w:val="80"/>
      <w:sz w:val="18"/>
      <w:szCs w:val="18"/>
      <w:u w:val="none"/>
    </w:rPr>
  </w:style>
  <w:style w:type="paragraph" w:customStyle="1" w:styleId="Bodytext80">
    <w:name w:val="Body text (8)"/>
    <w:basedOn w:val="Normal"/>
    <w:link w:val="Bodytext8"/>
    <w:pPr>
      <w:shd w:val="clear" w:color="auto" w:fill="FFFFFF"/>
      <w:spacing w:line="240" w:lineRule="atLeast"/>
      <w:jc w:val="both"/>
    </w:pPr>
    <w:rPr>
      <w:rFonts w:ascii="Segoe UI" w:hAnsi="Segoe UI" w:cs="Segoe UI"/>
      <w:color w:val="auto"/>
      <w:spacing w:val="5"/>
      <w:w w:val="80"/>
      <w:sz w:val="18"/>
      <w:szCs w:val="18"/>
      <w:lang w:eastAsia="en-US"/>
    </w:rPr>
  </w:style>
  <w:style w:type="character" w:customStyle="1" w:styleId="Bodytext9">
    <w:name w:val="Body text (9)_"/>
    <w:link w:val="Bodytext90"/>
    <w:rPr>
      <w:rFonts w:ascii="Times New Roman" w:hAnsi="Times New Roman" w:cs="Times New Roman"/>
      <w:spacing w:val="1"/>
      <w:sz w:val="20"/>
      <w:szCs w:val="20"/>
      <w:u w:val="none"/>
    </w:rPr>
  </w:style>
  <w:style w:type="paragraph" w:customStyle="1" w:styleId="Bodytext90">
    <w:name w:val="Body text (9)"/>
    <w:basedOn w:val="Normal"/>
    <w:link w:val="Bodytext9"/>
    <w:pPr>
      <w:shd w:val="clear" w:color="auto" w:fill="FFFFFF"/>
      <w:spacing w:line="240" w:lineRule="atLeast"/>
      <w:jc w:val="right"/>
    </w:pPr>
    <w:rPr>
      <w:rFonts w:ascii="Times New Roman" w:hAnsi="Times New Roman" w:cs="Times New Roman"/>
      <w:color w:val="auto"/>
      <w:spacing w:val="1"/>
      <w:sz w:val="20"/>
      <w:szCs w:val="20"/>
      <w:lang w:eastAsia="en-US"/>
    </w:rPr>
  </w:style>
  <w:style w:type="character" w:customStyle="1" w:styleId="Bodytext912pt">
    <w:name w:val="Body text (9) + 12 pt"/>
    <w:aliases w:val="Italic32,Spacing 0 pt165"/>
    <w:rPr>
      <w:rFonts w:ascii="Times New Roman" w:hAnsi="Times New Roman" w:cs="Times New Roman"/>
      <w:i/>
      <w:iCs/>
      <w:spacing w:val="-6"/>
      <w:sz w:val="24"/>
      <w:szCs w:val="24"/>
      <w:u w:val="none"/>
    </w:rPr>
  </w:style>
  <w:style w:type="character" w:customStyle="1" w:styleId="Bodytext912pt2">
    <w:name w:val="Body text (9) + 12 pt2"/>
    <w:rPr>
      <w:rFonts w:ascii="Times New Roman" w:hAnsi="Times New Roman" w:cs="Times New Roman"/>
      <w:noProof/>
      <w:spacing w:val="1"/>
      <w:sz w:val="24"/>
      <w:szCs w:val="24"/>
      <w:u w:val="none"/>
    </w:rPr>
  </w:style>
  <w:style w:type="character" w:customStyle="1" w:styleId="Headerorfooter">
    <w:name w:val="Header or footer_"/>
    <w:link w:val="Headerorfooter0"/>
    <w:rPr>
      <w:rFonts w:ascii="Times New Roman" w:hAnsi="Times New Roman" w:cs="Times New Roman"/>
      <w:b/>
      <w:bCs/>
      <w:spacing w:val="12"/>
      <w:sz w:val="19"/>
      <w:szCs w:val="19"/>
      <w:u w:val="none"/>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b/>
      <w:bCs/>
      <w:color w:val="auto"/>
      <w:spacing w:val="12"/>
      <w:sz w:val="19"/>
      <w:szCs w:val="19"/>
      <w:lang w:eastAsia="en-US"/>
    </w:rPr>
  </w:style>
  <w:style w:type="character" w:customStyle="1" w:styleId="Bodytext10">
    <w:name w:val="Body text (10)_"/>
    <w:link w:val="Bodytext100"/>
    <w:rPr>
      <w:rFonts w:ascii="Times New Roman" w:hAnsi="Times New Roman" w:cs="Times New Roman"/>
      <w:b/>
      <w:bCs/>
      <w:spacing w:val="1"/>
      <w:sz w:val="26"/>
      <w:szCs w:val="26"/>
      <w:u w:val="none"/>
    </w:rPr>
  </w:style>
  <w:style w:type="paragraph" w:customStyle="1" w:styleId="Bodytext100">
    <w:name w:val="Body text (10)"/>
    <w:basedOn w:val="Normal"/>
    <w:link w:val="Bodytext10"/>
    <w:pPr>
      <w:shd w:val="clear" w:color="auto" w:fill="FFFFFF"/>
      <w:spacing w:before="300" w:line="240" w:lineRule="atLeast"/>
      <w:jc w:val="center"/>
    </w:pPr>
    <w:rPr>
      <w:rFonts w:ascii="Times New Roman" w:hAnsi="Times New Roman" w:cs="Times New Roman"/>
      <w:b/>
      <w:bCs/>
      <w:color w:val="auto"/>
      <w:spacing w:val="1"/>
      <w:sz w:val="26"/>
      <w:szCs w:val="26"/>
      <w:lang w:eastAsia="en-US"/>
    </w:rPr>
  </w:style>
  <w:style w:type="character" w:customStyle="1" w:styleId="Bodytext3SmallCaps">
    <w:name w:val="Body text (3) + Small Caps"/>
    <w:rPr>
      <w:rFonts w:ascii="Times New Roman" w:hAnsi="Times New Roman" w:cs="Times New Roman"/>
      <w:b/>
      <w:bCs/>
      <w:smallCaps/>
      <w:spacing w:val="6"/>
      <w:u w:val="none"/>
    </w:rPr>
  </w:style>
  <w:style w:type="character" w:customStyle="1" w:styleId="BodytextBold">
    <w:name w:val="Body text + Bold"/>
    <w:aliases w:val="Spacing 0 pt164"/>
    <w:rPr>
      <w:rFonts w:ascii="Times New Roman" w:hAnsi="Times New Roman" w:cs="Times New Roman"/>
      <w:b/>
      <w:bCs/>
      <w:spacing w:val="6"/>
      <w:u w:val="none"/>
    </w:rPr>
  </w:style>
  <w:style w:type="character" w:customStyle="1" w:styleId="Bodytext11">
    <w:name w:val="Body text (11)_"/>
    <w:link w:val="Bodytext110"/>
    <w:rPr>
      <w:rFonts w:ascii="Segoe UI" w:hAnsi="Segoe UI" w:cs="Segoe UI"/>
      <w:spacing w:val="101"/>
      <w:w w:val="40"/>
      <w:sz w:val="10"/>
      <w:szCs w:val="10"/>
      <w:u w:val="none"/>
    </w:rPr>
  </w:style>
  <w:style w:type="paragraph" w:customStyle="1" w:styleId="Bodytext110">
    <w:name w:val="Body text (11)"/>
    <w:basedOn w:val="Normal"/>
    <w:link w:val="Bodytext11"/>
    <w:pPr>
      <w:shd w:val="clear" w:color="auto" w:fill="FFFFFF"/>
      <w:spacing w:line="240" w:lineRule="atLeast"/>
      <w:jc w:val="both"/>
    </w:pPr>
    <w:rPr>
      <w:rFonts w:ascii="Segoe UI" w:hAnsi="Segoe UI" w:cs="Segoe UI"/>
      <w:color w:val="auto"/>
      <w:spacing w:val="101"/>
      <w:w w:val="40"/>
      <w:sz w:val="10"/>
      <w:szCs w:val="10"/>
      <w:lang w:eastAsia="en-US"/>
    </w:rPr>
  </w:style>
  <w:style w:type="character" w:customStyle="1" w:styleId="Bodytext11TimesNewRoman">
    <w:name w:val="Body text (11) + Times New Roman"/>
    <w:aliases w:val="5.5 pt,Italic31,Spacing 0 pt163,Scale 100%,Table of contents (4) + Corbel"/>
    <w:rPr>
      <w:rFonts w:ascii="Times New Roman" w:hAnsi="Times New Roman" w:cs="Times New Roman"/>
      <w:i/>
      <w:iCs/>
      <w:noProof/>
      <w:spacing w:val="0"/>
      <w:w w:val="100"/>
      <w:sz w:val="11"/>
      <w:szCs w:val="11"/>
      <w:u w:val="none"/>
    </w:rPr>
  </w:style>
  <w:style w:type="character" w:customStyle="1" w:styleId="Bodytext11TimesNewRoman2">
    <w:name w:val="Body text (11) + Times New Roman2"/>
    <w:aliases w:val="5.5 pt2,Spacing 0 pt162,Scale 100%5"/>
    <w:rPr>
      <w:rFonts w:ascii="Times New Roman" w:hAnsi="Times New Roman" w:cs="Times New Roman"/>
      <w:noProof/>
      <w:spacing w:val="-2"/>
      <w:w w:val="100"/>
      <w:sz w:val="11"/>
      <w:szCs w:val="11"/>
      <w:u w:val="none"/>
    </w:rPr>
  </w:style>
  <w:style w:type="character" w:customStyle="1" w:styleId="Bodytext10pt">
    <w:name w:val="Body text + 10 pt"/>
    <w:rPr>
      <w:rFonts w:ascii="Times New Roman" w:hAnsi="Times New Roman" w:cs="Times New Roman"/>
      <w:spacing w:val="1"/>
      <w:sz w:val="20"/>
      <w:szCs w:val="20"/>
      <w:u w:val="none"/>
    </w:rPr>
  </w:style>
  <w:style w:type="character" w:customStyle="1" w:styleId="Bodytext13pt">
    <w:name w:val="Body text + 13 pt"/>
    <w:aliases w:val="Bold,Body text (4) + 10.5 pt"/>
    <w:rPr>
      <w:rFonts w:ascii="Times New Roman" w:hAnsi="Times New Roman" w:cs="Times New Roman"/>
      <w:b/>
      <w:bCs/>
      <w:spacing w:val="1"/>
      <w:sz w:val="26"/>
      <w:szCs w:val="26"/>
      <w:u w:val="none"/>
    </w:rPr>
  </w:style>
  <w:style w:type="character" w:customStyle="1" w:styleId="BodytextItalic">
    <w:name w:val="Body text + Italic"/>
    <w:aliases w:val="Spacing 1 pt,Body text (2) + 11 pt"/>
    <w:rPr>
      <w:rFonts w:ascii="Times New Roman" w:hAnsi="Times New Roman" w:cs="Times New Roman"/>
      <w:i/>
      <w:iCs/>
      <w:spacing w:val="20"/>
      <w:u w:val="none"/>
    </w:rPr>
  </w:style>
  <w:style w:type="character" w:customStyle="1" w:styleId="Bodytext3NotBold">
    <w:name w:val="Body text (3) + Not Bold"/>
    <w:aliases w:val="Spacing 0 pt161"/>
    <w:rPr>
      <w:rFonts w:ascii="Times New Roman" w:hAnsi="Times New Roman" w:cs="Times New Roman"/>
      <w:b/>
      <w:bCs/>
      <w:spacing w:val="1"/>
      <w:u w:val="none"/>
    </w:rPr>
  </w:style>
  <w:style w:type="character" w:customStyle="1" w:styleId="Bodytext10pt6">
    <w:name w:val="Body text + 10 pt6"/>
    <w:aliases w:val="Bold35,Spacing 0 pt160"/>
    <w:rPr>
      <w:rFonts w:ascii="Times New Roman" w:hAnsi="Times New Roman" w:cs="Times New Roman"/>
      <w:b/>
      <w:bCs/>
      <w:spacing w:val="3"/>
      <w:sz w:val="20"/>
      <w:szCs w:val="20"/>
      <w:u w:val="none"/>
    </w:rPr>
  </w:style>
  <w:style w:type="character" w:customStyle="1" w:styleId="Tableofcontents">
    <w:name w:val="Table of contents_"/>
    <w:link w:val="Tableofcontents0"/>
    <w:rPr>
      <w:rFonts w:ascii="Times New Roman" w:hAnsi="Times New Roman" w:cs="Times New Roman"/>
      <w:spacing w:val="1"/>
      <w:u w:val="none"/>
    </w:rPr>
  </w:style>
  <w:style w:type="paragraph" w:customStyle="1" w:styleId="Tableofcontents0">
    <w:name w:val="Table of contents"/>
    <w:basedOn w:val="Normal"/>
    <w:link w:val="Tableofcontents"/>
    <w:pPr>
      <w:shd w:val="clear" w:color="auto" w:fill="FFFFFF"/>
      <w:spacing w:after="180" w:line="322" w:lineRule="exact"/>
      <w:jc w:val="both"/>
    </w:pPr>
    <w:rPr>
      <w:rFonts w:ascii="Times New Roman" w:hAnsi="Times New Roman" w:cs="Times New Roman"/>
      <w:color w:val="auto"/>
      <w:spacing w:val="1"/>
      <w:lang w:eastAsia="en-US"/>
    </w:rPr>
  </w:style>
  <w:style w:type="character" w:customStyle="1" w:styleId="Bodytext3SmallCaps1">
    <w:name w:val="Body text (3) + Small Caps1"/>
    <w:rPr>
      <w:rFonts w:ascii="Times New Roman" w:hAnsi="Times New Roman" w:cs="Times New Roman"/>
      <w:b/>
      <w:bCs/>
      <w:smallCaps/>
      <w:spacing w:val="6"/>
      <w:u w:val="single"/>
    </w:rPr>
  </w:style>
  <w:style w:type="character" w:customStyle="1" w:styleId="Tableofcontents2">
    <w:name w:val="Table of contents (2)_"/>
    <w:link w:val="Tableofcontents20"/>
    <w:rPr>
      <w:rFonts w:ascii="Times New Roman" w:hAnsi="Times New Roman" w:cs="Times New Roman"/>
      <w:b/>
      <w:bCs/>
      <w:spacing w:val="6"/>
      <w:u w:val="none"/>
    </w:rPr>
  </w:style>
  <w:style w:type="paragraph" w:customStyle="1" w:styleId="Tableofcontents20">
    <w:name w:val="Table of contents (2)"/>
    <w:basedOn w:val="Normal"/>
    <w:link w:val="Tableofcontents2"/>
    <w:pPr>
      <w:shd w:val="clear" w:color="auto" w:fill="FFFFFF"/>
      <w:spacing w:before="240" w:after="300" w:line="240" w:lineRule="atLeast"/>
      <w:jc w:val="both"/>
    </w:pPr>
    <w:rPr>
      <w:rFonts w:ascii="Times New Roman" w:hAnsi="Times New Roman" w:cs="Times New Roman"/>
      <w:b/>
      <w:bCs/>
      <w:color w:val="auto"/>
      <w:spacing w:val="6"/>
      <w:lang w:eastAsia="en-US"/>
    </w:rPr>
  </w:style>
  <w:style w:type="character" w:customStyle="1" w:styleId="Bodytext12">
    <w:name w:val="Body text (12)_"/>
    <w:link w:val="Bodytext120"/>
    <w:rPr>
      <w:rFonts w:ascii="Segoe UI" w:hAnsi="Segoe UI" w:cs="Segoe UI"/>
      <w:spacing w:val="4"/>
      <w:sz w:val="14"/>
      <w:szCs w:val="14"/>
      <w:u w:val="none"/>
    </w:rPr>
  </w:style>
  <w:style w:type="paragraph" w:customStyle="1" w:styleId="Bodytext120">
    <w:name w:val="Body text (12)"/>
    <w:basedOn w:val="Normal"/>
    <w:link w:val="Bodytext12"/>
    <w:pPr>
      <w:shd w:val="clear" w:color="auto" w:fill="FFFFFF"/>
      <w:spacing w:line="240" w:lineRule="atLeast"/>
      <w:jc w:val="right"/>
    </w:pPr>
    <w:rPr>
      <w:rFonts w:ascii="Segoe UI" w:hAnsi="Segoe UI" w:cs="Segoe UI"/>
      <w:color w:val="auto"/>
      <w:spacing w:val="4"/>
      <w:sz w:val="14"/>
      <w:szCs w:val="14"/>
      <w:lang w:eastAsia="en-US"/>
    </w:rPr>
  </w:style>
  <w:style w:type="character" w:customStyle="1" w:styleId="Bodytext12TimesNewRoman">
    <w:name w:val="Body text (12) + Times New Roman"/>
    <w:aliases w:val="12 pt,Spacing 0 pt159"/>
    <w:rPr>
      <w:rFonts w:ascii="Times New Roman" w:hAnsi="Times New Roman" w:cs="Times New Roman"/>
      <w:noProof/>
      <w:spacing w:val="1"/>
      <w:sz w:val="24"/>
      <w:szCs w:val="24"/>
      <w:u w:val="none"/>
    </w:rPr>
  </w:style>
  <w:style w:type="character" w:customStyle="1" w:styleId="Tableofcontents2CenturyGothic">
    <w:name w:val="Table of contents (2) + Century Gothic"/>
    <w:aliases w:val="11 pt,Italic30,Heading #3 + Times New Roman2,Spacing 2 pt"/>
    <w:rPr>
      <w:rFonts w:ascii="Century Gothic" w:hAnsi="Century Gothic" w:cs="Century Gothic"/>
      <w:b/>
      <w:bCs/>
      <w:i/>
      <w:iCs/>
      <w:spacing w:val="6"/>
      <w:sz w:val="22"/>
      <w:szCs w:val="22"/>
      <w:u w:val="none"/>
    </w:rPr>
  </w:style>
  <w:style w:type="character" w:customStyle="1" w:styleId="Tableofcontents2Italic">
    <w:name w:val="Table of contents (2) + Italic"/>
    <w:aliases w:val="Spacing 0 pt158"/>
    <w:rPr>
      <w:rFonts w:ascii="Times New Roman" w:hAnsi="Times New Roman" w:cs="Times New Roman"/>
      <w:b/>
      <w:bCs/>
      <w:i/>
      <w:iCs/>
      <w:noProof/>
      <w:spacing w:val="0"/>
      <w:u w:val="none"/>
    </w:rPr>
  </w:style>
  <w:style w:type="character" w:customStyle="1" w:styleId="Tableofcontents3">
    <w:name w:val="Table of contents (3)_"/>
    <w:link w:val="Tableofcontents30"/>
    <w:rPr>
      <w:rFonts w:ascii="Segoe UI" w:hAnsi="Segoe UI" w:cs="Segoe UI"/>
      <w:spacing w:val="101"/>
      <w:w w:val="40"/>
      <w:sz w:val="10"/>
      <w:szCs w:val="10"/>
      <w:u w:val="none"/>
    </w:rPr>
  </w:style>
  <w:style w:type="paragraph" w:customStyle="1" w:styleId="Tableofcontents30">
    <w:name w:val="Table of contents (3)"/>
    <w:basedOn w:val="Normal"/>
    <w:link w:val="Tableofcontents3"/>
    <w:pPr>
      <w:shd w:val="clear" w:color="auto" w:fill="FFFFFF"/>
      <w:spacing w:after="120" w:line="240" w:lineRule="atLeast"/>
      <w:jc w:val="both"/>
    </w:pPr>
    <w:rPr>
      <w:rFonts w:ascii="Segoe UI" w:hAnsi="Segoe UI" w:cs="Segoe UI"/>
      <w:color w:val="auto"/>
      <w:spacing w:val="101"/>
      <w:w w:val="40"/>
      <w:sz w:val="10"/>
      <w:szCs w:val="10"/>
      <w:lang w:eastAsia="en-US"/>
    </w:rPr>
  </w:style>
  <w:style w:type="character" w:customStyle="1" w:styleId="BodytextSegoeUI">
    <w:name w:val="Body text + Segoe UI"/>
    <w:aliases w:val="5 pt,Spacing 5 pt,Scale 40%,Body text (6) + Corbel"/>
    <w:rPr>
      <w:rFonts w:ascii="Segoe UI" w:hAnsi="Segoe UI" w:cs="Segoe UI"/>
      <w:spacing w:val="101"/>
      <w:w w:val="40"/>
      <w:sz w:val="10"/>
      <w:szCs w:val="10"/>
      <w:u w:val="none"/>
    </w:rPr>
  </w:style>
  <w:style w:type="character" w:customStyle="1" w:styleId="Bodytext55pt">
    <w:name w:val="Body text + 5.5 pt"/>
    <w:aliases w:val="Spacing 0 pt157"/>
    <w:rPr>
      <w:rFonts w:ascii="Times New Roman" w:hAnsi="Times New Roman" w:cs="Times New Roman"/>
      <w:spacing w:val="-2"/>
      <w:sz w:val="11"/>
      <w:szCs w:val="11"/>
      <w:u w:val="none"/>
    </w:rPr>
  </w:style>
  <w:style w:type="character" w:customStyle="1" w:styleId="Bodytext55pt1">
    <w:name w:val="Body text + 5.5 pt1"/>
    <w:aliases w:val="Italic29,Spacing 0 pt156"/>
    <w:rPr>
      <w:rFonts w:ascii="Times New Roman" w:hAnsi="Times New Roman" w:cs="Times New Roman"/>
      <w:i/>
      <w:iCs/>
      <w:noProof/>
      <w:spacing w:val="0"/>
      <w:sz w:val="11"/>
      <w:szCs w:val="11"/>
      <w:u w:val="none"/>
    </w:rPr>
  </w:style>
  <w:style w:type="character" w:customStyle="1" w:styleId="Footnote">
    <w:name w:val="Footnote_"/>
    <w:link w:val="Footnote0"/>
    <w:rPr>
      <w:rFonts w:ascii="Times New Roman" w:hAnsi="Times New Roman" w:cs="Times New Roman"/>
      <w:spacing w:val="1"/>
      <w:u w:val="none"/>
    </w:rPr>
  </w:style>
  <w:style w:type="paragraph" w:customStyle="1" w:styleId="Footnote0">
    <w:name w:val="Footnote"/>
    <w:basedOn w:val="Normal"/>
    <w:link w:val="Footnote"/>
    <w:pPr>
      <w:shd w:val="clear" w:color="auto" w:fill="FFFFFF"/>
      <w:spacing w:line="322" w:lineRule="exact"/>
      <w:ind w:firstLine="600"/>
      <w:jc w:val="both"/>
    </w:pPr>
    <w:rPr>
      <w:rFonts w:ascii="Times New Roman" w:hAnsi="Times New Roman" w:cs="Times New Roman"/>
      <w:color w:val="auto"/>
      <w:spacing w:val="1"/>
      <w:lang w:eastAsia="en-US"/>
    </w:rPr>
  </w:style>
  <w:style w:type="character" w:customStyle="1" w:styleId="Headerorfooter2">
    <w:name w:val="Header or footer (2)_"/>
    <w:link w:val="Headerorfooter20"/>
    <w:rPr>
      <w:rFonts w:ascii="Century Gothic" w:hAnsi="Century Gothic" w:cs="Century Gothic"/>
      <w:noProof/>
      <w:sz w:val="8"/>
      <w:szCs w:val="8"/>
      <w:u w:val="none"/>
    </w:rPr>
  </w:style>
  <w:style w:type="paragraph" w:customStyle="1" w:styleId="Headerorfooter20">
    <w:name w:val="Header or footer (2)"/>
    <w:basedOn w:val="Normal"/>
    <w:link w:val="Headerorfooter2"/>
    <w:pPr>
      <w:shd w:val="clear" w:color="auto" w:fill="FFFFFF"/>
      <w:spacing w:line="240" w:lineRule="atLeast"/>
    </w:pPr>
    <w:rPr>
      <w:rFonts w:ascii="Century Gothic" w:hAnsi="Century Gothic" w:cs="Century Gothic"/>
      <w:noProof/>
      <w:color w:val="auto"/>
      <w:sz w:val="8"/>
      <w:szCs w:val="8"/>
      <w:lang w:eastAsia="en-US"/>
    </w:rPr>
  </w:style>
  <w:style w:type="character" w:customStyle="1" w:styleId="Tableofcontents4">
    <w:name w:val="Table of contents (4)_"/>
    <w:link w:val="Tableofcontents40"/>
    <w:rPr>
      <w:rFonts w:ascii="Times New Roman" w:hAnsi="Times New Roman" w:cs="Times New Roman"/>
      <w:sz w:val="26"/>
      <w:szCs w:val="26"/>
      <w:u w:val="none"/>
    </w:rPr>
  </w:style>
  <w:style w:type="paragraph" w:customStyle="1" w:styleId="Tableofcontents40">
    <w:name w:val="Table of contents (4)"/>
    <w:basedOn w:val="Normal"/>
    <w:link w:val="Tableofcontents4"/>
    <w:pPr>
      <w:shd w:val="clear" w:color="auto" w:fill="FFFFFF"/>
      <w:spacing w:after="180" w:line="326" w:lineRule="exact"/>
      <w:jc w:val="both"/>
    </w:pPr>
    <w:rPr>
      <w:rFonts w:ascii="Times New Roman" w:hAnsi="Times New Roman" w:cs="Times New Roman"/>
      <w:color w:val="auto"/>
      <w:sz w:val="26"/>
      <w:szCs w:val="26"/>
      <w:lang w:eastAsia="en-US"/>
    </w:rPr>
  </w:style>
  <w:style w:type="character" w:customStyle="1" w:styleId="Tableofcontents3TimesNewRoman">
    <w:name w:val="Table of contents (3) + Times New Roman"/>
    <w:aliases w:val="12 pt5,Spacing 0 pt155,Scale 100%4"/>
    <w:rPr>
      <w:rFonts w:ascii="Times New Roman" w:hAnsi="Times New Roman" w:cs="Times New Roman"/>
      <w:noProof/>
      <w:spacing w:val="1"/>
      <w:w w:val="100"/>
      <w:sz w:val="24"/>
      <w:szCs w:val="24"/>
      <w:u w:val="none"/>
    </w:rPr>
  </w:style>
  <w:style w:type="character" w:customStyle="1" w:styleId="Headerorfooter3">
    <w:name w:val="Header or footer (3)_"/>
    <w:link w:val="Headerorfooter30"/>
    <w:rPr>
      <w:rFonts w:ascii="Times New Roman" w:hAnsi="Times New Roman" w:cs="Times New Roman"/>
      <w:i/>
      <w:iCs/>
      <w:spacing w:val="7"/>
      <w:sz w:val="17"/>
      <w:szCs w:val="17"/>
      <w:u w:val="none"/>
    </w:rPr>
  </w:style>
  <w:style w:type="paragraph" w:customStyle="1" w:styleId="Headerorfooter30">
    <w:name w:val="Header or footer (3)"/>
    <w:basedOn w:val="Normal"/>
    <w:link w:val="Headerorfooter3"/>
    <w:pPr>
      <w:shd w:val="clear" w:color="auto" w:fill="FFFFFF"/>
      <w:spacing w:line="240" w:lineRule="atLeast"/>
    </w:pPr>
    <w:rPr>
      <w:rFonts w:ascii="Times New Roman" w:hAnsi="Times New Roman" w:cs="Times New Roman"/>
      <w:i/>
      <w:iCs/>
      <w:color w:val="auto"/>
      <w:spacing w:val="7"/>
      <w:sz w:val="17"/>
      <w:szCs w:val="17"/>
      <w:lang w:eastAsia="en-US"/>
    </w:rPr>
  </w:style>
  <w:style w:type="character" w:customStyle="1" w:styleId="Bodytext11TimesNewRoman1">
    <w:name w:val="Body text (11) + Times New Roman1"/>
    <w:aliases w:val="12 pt4,Spacing 0 pt154,Scale 100%3"/>
    <w:rPr>
      <w:rFonts w:ascii="Times New Roman" w:hAnsi="Times New Roman" w:cs="Times New Roman"/>
      <w:noProof/>
      <w:spacing w:val="1"/>
      <w:w w:val="100"/>
      <w:sz w:val="24"/>
      <w:szCs w:val="24"/>
      <w:u w:val="none"/>
    </w:rPr>
  </w:style>
  <w:style w:type="character" w:customStyle="1" w:styleId="TableofcontentsCenturyGothic">
    <w:name w:val="Table of contents + Century Gothic"/>
    <w:aliases w:val="4 pt,Spacing 0 pt153"/>
    <w:rPr>
      <w:rFonts w:ascii="Century Gothic" w:hAnsi="Century Gothic" w:cs="Century Gothic"/>
      <w:noProof/>
      <w:spacing w:val="0"/>
      <w:sz w:val="8"/>
      <w:szCs w:val="8"/>
      <w:u w:val="none"/>
    </w:rPr>
  </w:style>
  <w:style w:type="character" w:customStyle="1" w:styleId="Headerorfooter3Spacing0pt">
    <w:name w:val="Header or footer (3) + Spacing 0 pt"/>
    <w:rPr>
      <w:rFonts w:ascii="Times New Roman" w:hAnsi="Times New Roman" w:cs="Times New Roman"/>
      <w:i/>
      <w:iCs/>
      <w:noProof/>
      <w:spacing w:val="0"/>
      <w:sz w:val="17"/>
      <w:szCs w:val="17"/>
      <w:u w:val="none"/>
    </w:rPr>
  </w:style>
  <w:style w:type="character" w:customStyle="1" w:styleId="BodytextSpacing0pt">
    <w:name w:val="Body text + Spacing 0 pt"/>
    <w:rPr>
      <w:rFonts w:ascii="Times New Roman" w:hAnsi="Times New Roman" w:cs="Times New Roman"/>
      <w:spacing w:val="2"/>
      <w:u w:val="none"/>
    </w:rPr>
  </w:style>
  <w:style w:type="character" w:customStyle="1" w:styleId="Bodytext3Spacing0pt">
    <w:name w:val="Body text (3) + Spacing 0 pt"/>
    <w:rPr>
      <w:rFonts w:ascii="Times New Roman" w:hAnsi="Times New Roman" w:cs="Times New Roman"/>
      <w:b/>
      <w:bCs/>
      <w:spacing w:val="4"/>
      <w:u w:val="none"/>
    </w:rPr>
  </w:style>
  <w:style w:type="character" w:customStyle="1" w:styleId="HeaderorfooterSpacing0pt">
    <w:name w:val="Header or footer + Spacing 0 pt"/>
    <w:rPr>
      <w:rFonts w:ascii="Times New Roman" w:hAnsi="Times New Roman" w:cs="Times New Roman"/>
      <w:b/>
      <w:bCs/>
      <w:spacing w:val="11"/>
      <w:sz w:val="19"/>
      <w:szCs w:val="19"/>
      <w:u w:val="none"/>
    </w:rPr>
  </w:style>
  <w:style w:type="character" w:customStyle="1" w:styleId="Bodytext9Spacing0pt">
    <w:name w:val="Body text (9) + Spacing 0 pt"/>
    <w:rPr>
      <w:rFonts w:ascii="Times New Roman" w:hAnsi="Times New Roman" w:cs="Times New Roman"/>
      <w:spacing w:val="-6"/>
      <w:sz w:val="20"/>
      <w:szCs w:val="20"/>
      <w:u w:val="none"/>
    </w:rPr>
  </w:style>
  <w:style w:type="character" w:customStyle="1" w:styleId="Bodytext9Spacing0pt2">
    <w:name w:val="Body text (9) + Spacing 0 pt2"/>
    <w:rPr>
      <w:rFonts w:ascii="Times New Roman" w:hAnsi="Times New Roman" w:cs="Times New Roman"/>
      <w:spacing w:val="15"/>
      <w:sz w:val="20"/>
      <w:szCs w:val="20"/>
      <w:u w:val="none"/>
    </w:rPr>
  </w:style>
  <w:style w:type="character" w:customStyle="1" w:styleId="Headerorfooter4">
    <w:name w:val="Header or footer (4)_"/>
    <w:link w:val="Headerorfooter40"/>
    <w:rPr>
      <w:rFonts w:ascii="Arial" w:hAnsi="Arial" w:cs="Arial"/>
      <w:i/>
      <w:iCs/>
      <w:noProof/>
      <w:sz w:val="10"/>
      <w:szCs w:val="10"/>
      <w:u w:val="none"/>
    </w:rPr>
  </w:style>
  <w:style w:type="paragraph" w:customStyle="1" w:styleId="Headerorfooter40">
    <w:name w:val="Header or footer (4)"/>
    <w:basedOn w:val="Normal"/>
    <w:link w:val="Headerorfooter4"/>
    <w:pPr>
      <w:shd w:val="clear" w:color="auto" w:fill="FFFFFF"/>
      <w:spacing w:line="240" w:lineRule="atLeast"/>
    </w:pPr>
    <w:rPr>
      <w:rFonts w:ascii="Arial" w:hAnsi="Arial" w:cs="Arial"/>
      <w:i/>
      <w:iCs/>
      <w:noProof/>
      <w:color w:val="auto"/>
      <w:sz w:val="10"/>
      <w:szCs w:val="10"/>
      <w:lang w:eastAsia="en-US"/>
    </w:rPr>
  </w:style>
  <w:style w:type="character" w:customStyle="1" w:styleId="Bodytext13pt3">
    <w:name w:val="Body text + 13 pt3"/>
    <w:aliases w:val="Spacing 0 pt152"/>
    <w:rPr>
      <w:rFonts w:ascii="Times New Roman" w:hAnsi="Times New Roman" w:cs="Times New Roman"/>
      <w:spacing w:val="0"/>
      <w:sz w:val="26"/>
      <w:szCs w:val="26"/>
      <w:u w:val="none"/>
    </w:rPr>
  </w:style>
  <w:style w:type="character" w:customStyle="1" w:styleId="BodytextItalic3">
    <w:name w:val="Body text + Italic3"/>
    <w:aliases w:val="Spacing 0 pt151"/>
    <w:rPr>
      <w:rFonts w:ascii="Times New Roman" w:hAnsi="Times New Roman" w:cs="Times New Roman"/>
      <w:i/>
      <w:iCs/>
      <w:spacing w:val="0"/>
      <w:u w:val="none"/>
    </w:rPr>
  </w:style>
  <w:style w:type="character" w:customStyle="1" w:styleId="Bodytext13">
    <w:name w:val="Body text (13)_"/>
    <w:link w:val="Bodytext130"/>
    <w:rPr>
      <w:rFonts w:ascii="Times New Roman" w:hAnsi="Times New Roman" w:cs="Times New Roman"/>
      <w:b/>
      <w:bCs/>
      <w:spacing w:val="9"/>
      <w:sz w:val="21"/>
      <w:szCs w:val="21"/>
      <w:u w:val="none"/>
    </w:rPr>
  </w:style>
  <w:style w:type="paragraph" w:customStyle="1" w:styleId="Bodytext130">
    <w:name w:val="Body text (13)"/>
    <w:basedOn w:val="Normal"/>
    <w:link w:val="Bodytext13"/>
    <w:pPr>
      <w:shd w:val="clear" w:color="auto" w:fill="FFFFFF"/>
      <w:spacing w:after="540" w:line="240" w:lineRule="atLeast"/>
      <w:jc w:val="right"/>
    </w:pPr>
    <w:rPr>
      <w:rFonts w:ascii="Times New Roman" w:hAnsi="Times New Roman" w:cs="Times New Roman"/>
      <w:b/>
      <w:bCs/>
      <w:color w:val="auto"/>
      <w:spacing w:val="9"/>
      <w:sz w:val="21"/>
      <w:szCs w:val="21"/>
      <w:lang w:eastAsia="en-US"/>
    </w:rPr>
  </w:style>
  <w:style w:type="character" w:customStyle="1" w:styleId="Bodytext2Spacing0pt">
    <w:name w:val="Body text (2) + Spacing 0 pt"/>
    <w:rPr>
      <w:rFonts w:ascii="Segoe UI" w:hAnsi="Segoe UI" w:cs="Segoe UI"/>
      <w:spacing w:val="0"/>
      <w:sz w:val="14"/>
      <w:szCs w:val="14"/>
      <w:u w:val="none"/>
    </w:rPr>
  </w:style>
  <w:style w:type="character" w:customStyle="1" w:styleId="Bodytext14">
    <w:name w:val="Body text (14)_"/>
    <w:link w:val="Bodytext140"/>
    <w:rPr>
      <w:spacing w:val="26"/>
      <w:sz w:val="8"/>
      <w:szCs w:val="8"/>
      <w:u w:val="none"/>
    </w:rPr>
  </w:style>
  <w:style w:type="paragraph" w:customStyle="1" w:styleId="Bodytext140">
    <w:name w:val="Body text (14)"/>
    <w:basedOn w:val="Normal"/>
    <w:link w:val="Bodytext14"/>
    <w:pPr>
      <w:shd w:val="clear" w:color="auto" w:fill="FFFFFF"/>
      <w:spacing w:line="240" w:lineRule="atLeast"/>
      <w:jc w:val="both"/>
    </w:pPr>
    <w:rPr>
      <w:rFonts w:cs="Times New Roman"/>
      <w:color w:val="auto"/>
      <w:spacing w:val="26"/>
      <w:sz w:val="8"/>
      <w:szCs w:val="8"/>
      <w:lang w:eastAsia="en-US"/>
    </w:rPr>
  </w:style>
  <w:style w:type="character" w:customStyle="1" w:styleId="Bodytext14TimesNewRoman">
    <w:name w:val="Body text (14) + Times New Roman"/>
    <w:aliases w:val="Italic28,Spacing 0 pt150"/>
    <w:rPr>
      <w:rFonts w:ascii="Times New Roman" w:hAnsi="Times New Roman" w:cs="Times New Roman"/>
      <w:i/>
      <w:iCs/>
      <w:spacing w:val="26"/>
      <w:sz w:val="8"/>
      <w:szCs w:val="8"/>
      <w:u w:val="none"/>
    </w:rPr>
  </w:style>
  <w:style w:type="character" w:customStyle="1" w:styleId="Bodytext14TimesNewRoman1">
    <w:name w:val="Body text (14) + Times New Roman1"/>
    <w:aliases w:val="7.5 pt4,Italic27,Spacing 0 pt149"/>
    <w:rPr>
      <w:rFonts w:ascii="Times New Roman" w:hAnsi="Times New Roman" w:cs="Times New Roman"/>
      <w:i/>
      <w:iCs/>
      <w:noProof/>
      <w:spacing w:val="0"/>
      <w:sz w:val="15"/>
      <w:szCs w:val="15"/>
      <w:u w:val="none"/>
    </w:rPr>
  </w:style>
  <w:style w:type="character" w:customStyle="1" w:styleId="Tableofcontents5">
    <w:name w:val="Table of contents (5)_"/>
    <w:link w:val="Tableofcontents50"/>
    <w:rPr>
      <w:spacing w:val="26"/>
      <w:sz w:val="8"/>
      <w:szCs w:val="8"/>
      <w:u w:val="none"/>
    </w:rPr>
  </w:style>
  <w:style w:type="paragraph" w:customStyle="1" w:styleId="Tableofcontents50">
    <w:name w:val="Table of contents (5)"/>
    <w:basedOn w:val="Normal"/>
    <w:link w:val="Tableofcontents5"/>
    <w:pPr>
      <w:shd w:val="clear" w:color="auto" w:fill="FFFFFF"/>
      <w:spacing w:line="67" w:lineRule="exact"/>
      <w:jc w:val="both"/>
    </w:pPr>
    <w:rPr>
      <w:rFonts w:cs="Times New Roman"/>
      <w:color w:val="auto"/>
      <w:spacing w:val="26"/>
      <w:sz w:val="8"/>
      <w:szCs w:val="8"/>
      <w:lang w:eastAsia="en-US"/>
    </w:rPr>
  </w:style>
  <w:style w:type="character" w:customStyle="1" w:styleId="Tableofcontents5TimesNewRoman">
    <w:name w:val="Table of contents (5) + Times New Roman"/>
    <w:aliases w:val="Italic26,Spacing 0 pt148"/>
    <w:rPr>
      <w:rFonts w:ascii="Times New Roman" w:hAnsi="Times New Roman" w:cs="Times New Roman"/>
      <w:i/>
      <w:iCs/>
      <w:spacing w:val="26"/>
      <w:sz w:val="8"/>
      <w:szCs w:val="8"/>
      <w:u w:val="none"/>
    </w:rPr>
  </w:style>
  <w:style w:type="character" w:customStyle="1" w:styleId="TableofcontentsSpacing0pt">
    <w:name w:val="Table of contents + Spacing 0 pt"/>
    <w:rPr>
      <w:rFonts w:ascii="Times New Roman" w:hAnsi="Times New Roman" w:cs="Times New Roman"/>
      <w:spacing w:val="2"/>
      <w:u w:val="none"/>
    </w:rPr>
  </w:style>
  <w:style w:type="character" w:customStyle="1" w:styleId="Tableofcontents2Spacing0pt">
    <w:name w:val="Table of contents (2) + Spacing 0 pt"/>
    <w:rPr>
      <w:rFonts w:ascii="Times New Roman" w:hAnsi="Times New Roman" w:cs="Times New Roman"/>
      <w:b/>
      <w:bCs/>
      <w:spacing w:val="4"/>
      <w:u w:val="none"/>
    </w:rPr>
  </w:style>
  <w:style w:type="character" w:customStyle="1" w:styleId="Bodytext15">
    <w:name w:val="Body text (15)_"/>
    <w:link w:val="Bodytext150"/>
    <w:rPr>
      <w:rFonts w:ascii="Times New Roman" w:hAnsi="Times New Roman" w:cs="Times New Roman"/>
      <w:sz w:val="26"/>
      <w:szCs w:val="26"/>
      <w:u w:val="none"/>
    </w:rPr>
  </w:style>
  <w:style w:type="paragraph" w:customStyle="1" w:styleId="Bodytext150">
    <w:name w:val="Body text (15)"/>
    <w:basedOn w:val="Normal"/>
    <w:link w:val="Bodytext15"/>
    <w:pPr>
      <w:shd w:val="clear" w:color="auto" w:fill="FFFFFF"/>
      <w:spacing w:after="240" w:line="326" w:lineRule="exact"/>
      <w:jc w:val="both"/>
    </w:pPr>
    <w:rPr>
      <w:rFonts w:ascii="Times New Roman" w:hAnsi="Times New Roman" w:cs="Times New Roman"/>
      <w:color w:val="auto"/>
      <w:sz w:val="26"/>
      <w:szCs w:val="26"/>
      <w:lang w:eastAsia="en-US"/>
    </w:rPr>
  </w:style>
  <w:style w:type="character" w:customStyle="1" w:styleId="Bodytext16">
    <w:name w:val="Body text (16)_"/>
    <w:link w:val="Bodytext160"/>
    <w:rPr>
      <w:rFonts w:ascii="Segoe UI" w:hAnsi="Segoe UI" w:cs="Segoe UI"/>
      <w:w w:val="30"/>
      <w:sz w:val="17"/>
      <w:szCs w:val="17"/>
      <w:u w:val="none"/>
    </w:rPr>
  </w:style>
  <w:style w:type="paragraph" w:customStyle="1" w:styleId="Bodytext160">
    <w:name w:val="Body text (16)"/>
    <w:basedOn w:val="Normal"/>
    <w:link w:val="Bodytext16"/>
    <w:pPr>
      <w:shd w:val="clear" w:color="auto" w:fill="FFFFFF"/>
      <w:spacing w:line="240" w:lineRule="atLeast"/>
    </w:pPr>
    <w:rPr>
      <w:rFonts w:ascii="Segoe UI" w:hAnsi="Segoe UI" w:cs="Segoe UI"/>
      <w:color w:val="auto"/>
      <w:w w:val="30"/>
      <w:sz w:val="17"/>
      <w:szCs w:val="17"/>
      <w:lang w:eastAsia="en-US"/>
    </w:rPr>
  </w:style>
  <w:style w:type="character" w:customStyle="1" w:styleId="Tableofcontents13pt">
    <w:name w:val="Table of contents + 13 pt"/>
    <w:aliases w:val="Spacing 0 pt147"/>
    <w:rPr>
      <w:rFonts w:ascii="Times New Roman" w:hAnsi="Times New Roman" w:cs="Times New Roman"/>
      <w:spacing w:val="0"/>
      <w:sz w:val="26"/>
      <w:szCs w:val="26"/>
      <w:u w:val="none"/>
    </w:rPr>
  </w:style>
  <w:style w:type="character" w:customStyle="1" w:styleId="Bodytext17">
    <w:name w:val="Body text (17)_"/>
    <w:link w:val="Bodytext170"/>
    <w:rPr>
      <w:rFonts w:ascii="Times New Roman" w:hAnsi="Times New Roman" w:cs="Times New Roman"/>
      <w:i/>
      <w:iCs/>
      <w:sz w:val="15"/>
      <w:szCs w:val="15"/>
      <w:u w:val="none"/>
    </w:rPr>
  </w:style>
  <w:style w:type="paragraph" w:customStyle="1" w:styleId="Bodytext170">
    <w:name w:val="Body text (17)"/>
    <w:basedOn w:val="Normal"/>
    <w:link w:val="Bodytext17"/>
    <w:pPr>
      <w:shd w:val="clear" w:color="auto" w:fill="FFFFFF"/>
      <w:spacing w:line="240" w:lineRule="atLeast"/>
      <w:jc w:val="both"/>
    </w:pPr>
    <w:rPr>
      <w:rFonts w:ascii="Times New Roman" w:hAnsi="Times New Roman" w:cs="Times New Roman"/>
      <w:i/>
      <w:iCs/>
      <w:color w:val="auto"/>
      <w:sz w:val="15"/>
      <w:szCs w:val="15"/>
      <w:lang w:eastAsia="en-US"/>
    </w:rPr>
  </w:style>
  <w:style w:type="character" w:customStyle="1" w:styleId="Bodytext17SegoeUI">
    <w:name w:val="Body text (17) + Segoe UI"/>
    <w:aliases w:val="7 pt,Not Italic,Body text (8) + Bold"/>
    <w:rPr>
      <w:rFonts w:ascii="Segoe UI" w:hAnsi="Segoe UI" w:cs="Segoe UI"/>
      <w:i/>
      <w:iCs/>
      <w:sz w:val="14"/>
      <w:szCs w:val="14"/>
      <w:u w:val="none"/>
    </w:rPr>
  </w:style>
  <w:style w:type="character" w:customStyle="1" w:styleId="Bodytext17SegoeUI1">
    <w:name w:val="Body text (17) + Segoe UI1"/>
    <w:aliases w:val="5 pt5,Not Italic11,Spacing 0 pt146,Scale 40%6"/>
    <w:rPr>
      <w:rFonts w:ascii="Segoe UI" w:hAnsi="Segoe UI" w:cs="Segoe UI"/>
      <w:i/>
      <w:iCs/>
      <w:noProof/>
      <w:spacing w:val="-7"/>
      <w:w w:val="40"/>
      <w:sz w:val="10"/>
      <w:szCs w:val="10"/>
      <w:u w:val="none"/>
    </w:rPr>
  </w:style>
  <w:style w:type="character" w:customStyle="1" w:styleId="Heading2">
    <w:name w:val="Heading #2_"/>
    <w:link w:val="Heading20"/>
    <w:rPr>
      <w:rFonts w:ascii="Segoe UI" w:hAnsi="Segoe UI" w:cs="Segoe UI"/>
      <w:sz w:val="14"/>
      <w:szCs w:val="14"/>
      <w:u w:val="none"/>
    </w:rPr>
  </w:style>
  <w:style w:type="paragraph" w:customStyle="1" w:styleId="Heading20">
    <w:name w:val="Heading #2"/>
    <w:basedOn w:val="Normal"/>
    <w:link w:val="Heading2"/>
    <w:pPr>
      <w:shd w:val="clear" w:color="auto" w:fill="FFFFFF"/>
      <w:spacing w:line="240" w:lineRule="atLeast"/>
      <w:jc w:val="both"/>
      <w:outlineLvl w:val="1"/>
    </w:pPr>
    <w:rPr>
      <w:rFonts w:ascii="Segoe UI" w:hAnsi="Segoe UI" w:cs="Segoe UI"/>
      <w:color w:val="auto"/>
      <w:sz w:val="14"/>
      <w:szCs w:val="14"/>
      <w:lang w:eastAsia="en-US"/>
    </w:rPr>
  </w:style>
  <w:style w:type="character" w:customStyle="1" w:styleId="Heading2TimesNewRoman">
    <w:name w:val="Heading #2 + Times New Roman"/>
    <w:aliases w:val="12 pt3,Spacing 0 pt145"/>
    <w:rPr>
      <w:rFonts w:ascii="Times New Roman" w:hAnsi="Times New Roman" w:cs="Times New Roman"/>
      <w:noProof/>
      <w:spacing w:val="2"/>
      <w:sz w:val="24"/>
      <w:szCs w:val="24"/>
      <w:u w:val="none"/>
    </w:rPr>
  </w:style>
  <w:style w:type="character" w:customStyle="1" w:styleId="BodytextSegoeUI4">
    <w:name w:val="Body text + Segoe UI4"/>
    <w:aliases w:val="7 pt1,Spacing 0 pt144"/>
    <w:rPr>
      <w:rFonts w:ascii="Segoe UI" w:hAnsi="Segoe UI" w:cs="Segoe UI"/>
      <w:noProof/>
      <w:spacing w:val="0"/>
      <w:sz w:val="14"/>
      <w:szCs w:val="14"/>
      <w:u w:val="none"/>
    </w:rPr>
  </w:style>
  <w:style w:type="character" w:customStyle="1" w:styleId="Bodytext1512pt">
    <w:name w:val="Body text (15) + 12 pt"/>
    <w:aliases w:val="Spacing 0 pt143"/>
    <w:rPr>
      <w:rFonts w:ascii="Times New Roman" w:hAnsi="Times New Roman" w:cs="Times New Roman"/>
      <w:spacing w:val="2"/>
      <w:sz w:val="24"/>
      <w:szCs w:val="24"/>
      <w:u w:val="none"/>
    </w:rPr>
  </w:style>
  <w:style w:type="character" w:customStyle="1" w:styleId="Bodytext3NotBold2">
    <w:name w:val="Body text (3) + Not Bold2"/>
    <w:aliases w:val="Spacing 0 pt142"/>
    <w:rPr>
      <w:rFonts w:ascii="Times New Roman" w:hAnsi="Times New Roman" w:cs="Times New Roman"/>
      <w:b/>
      <w:bCs/>
      <w:spacing w:val="2"/>
      <w:u w:val="none"/>
    </w:rPr>
  </w:style>
  <w:style w:type="character" w:customStyle="1" w:styleId="Bodytext18">
    <w:name w:val="Body text (18)_"/>
    <w:link w:val="Bodytext180"/>
    <w:rPr>
      <w:rFonts w:ascii="Times New Roman" w:hAnsi="Times New Roman" w:cs="Times New Roman"/>
      <w:i/>
      <w:iCs/>
      <w:noProof/>
      <w:sz w:val="20"/>
      <w:szCs w:val="20"/>
      <w:u w:val="none"/>
    </w:rPr>
  </w:style>
  <w:style w:type="paragraph" w:customStyle="1" w:styleId="Bodytext180">
    <w:name w:val="Body text (18)"/>
    <w:basedOn w:val="Normal"/>
    <w:link w:val="Bodytext18"/>
    <w:pPr>
      <w:shd w:val="clear" w:color="auto" w:fill="FFFFFF"/>
      <w:spacing w:before="120" w:line="240" w:lineRule="atLeast"/>
      <w:jc w:val="right"/>
    </w:pPr>
    <w:rPr>
      <w:rFonts w:ascii="Times New Roman" w:hAnsi="Times New Roman" w:cs="Times New Roman"/>
      <w:i/>
      <w:iCs/>
      <w:noProof/>
      <w:color w:val="auto"/>
      <w:sz w:val="20"/>
      <w:szCs w:val="20"/>
      <w:lang w:eastAsia="en-US"/>
    </w:rPr>
  </w:style>
  <w:style w:type="character" w:customStyle="1" w:styleId="Headerorfooter5">
    <w:name w:val="Header or footer (5)_"/>
    <w:link w:val="Headerorfooter50"/>
    <w:rPr>
      <w:rFonts w:ascii="Times New Roman" w:hAnsi="Times New Roman" w:cs="Times New Roman"/>
      <w:b/>
      <w:bCs/>
      <w:spacing w:val="7"/>
      <w:u w:val="none"/>
    </w:rPr>
  </w:style>
  <w:style w:type="paragraph" w:customStyle="1" w:styleId="Headerorfooter50">
    <w:name w:val="Header or footer (5)"/>
    <w:basedOn w:val="Normal"/>
    <w:link w:val="Headerorfooter5"/>
    <w:pPr>
      <w:shd w:val="clear" w:color="auto" w:fill="FFFFFF"/>
      <w:spacing w:line="240" w:lineRule="atLeast"/>
    </w:pPr>
    <w:rPr>
      <w:rFonts w:ascii="Times New Roman" w:hAnsi="Times New Roman" w:cs="Times New Roman"/>
      <w:b/>
      <w:bCs/>
      <w:color w:val="auto"/>
      <w:spacing w:val="7"/>
      <w:lang w:eastAsia="en-US"/>
    </w:rPr>
  </w:style>
  <w:style w:type="character" w:customStyle="1" w:styleId="Bodytext2TimesNewRoman1">
    <w:name w:val="Body text (2) + Times New Roman1"/>
    <w:aliases w:val="7.5 pt3,Italic25,Spacing 0 pt141"/>
    <w:rPr>
      <w:rFonts w:ascii="Times New Roman" w:hAnsi="Times New Roman" w:cs="Times New Roman"/>
      <w:i/>
      <w:iCs/>
      <w:noProof/>
      <w:spacing w:val="0"/>
      <w:sz w:val="15"/>
      <w:szCs w:val="15"/>
      <w:u w:val="none"/>
    </w:rPr>
  </w:style>
  <w:style w:type="character" w:customStyle="1" w:styleId="Bodytext210pt">
    <w:name w:val="Body text (2) + 10 pt"/>
    <w:aliases w:val="Spacing 0 pt140,Spacing -1 pt"/>
    <w:rPr>
      <w:rFonts w:ascii="Segoe UI" w:hAnsi="Segoe UI" w:cs="Segoe UI"/>
      <w:spacing w:val="-18"/>
      <w:sz w:val="20"/>
      <w:szCs w:val="20"/>
      <w:u w:val="none"/>
    </w:rPr>
  </w:style>
  <w:style w:type="character" w:customStyle="1" w:styleId="Bodytext19">
    <w:name w:val="Body text (19)_"/>
    <w:link w:val="Bodytext190"/>
    <w:rPr>
      <w:rFonts w:ascii="Segoe UI" w:hAnsi="Segoe UI" w:cs="Segoe UI"/>
      <w:spacing w:val="10"/>
      <w:w w:val="350"/>
      <w:sz w:val="8"/>
      <w:szCs w:val="8"/>
      <w:u w:val="none"/>
    </w:rPr>
  </w:style>
  <w:style w:type="paragraph" w:customStyle="1" w:styleId="Bodytext190">
    <w:name w:val="Body text (19)"/>
    <w:basedOn w:val="Normal"/>
    <w:link w:val="Bodytext19"/>
    <w:pPr>
      <w:shd w:val="clear" w:color="auto" w:fill="FFFFFF"/>
      <w:spacing w:line="240" w:lineRule="atLeast"/>
      <w:jc w:val="both"/>
    </w:pPr>
    <w:rPr>
      <w:rFonts w:ascii="Segoe UI" w:hAnsi="Segoe UI" w:cs="Segoe UI"/>
      <w:color w:val="auto"/>
      <w:spacing w:val="10"/>
      <w:w w:val="350"/>
      <w:sz w:val="8"/>
      <w:szCs w:val="8"/>
      <w:lang w:eastAsia="en-US"/>
    </w:rPr>
  </w:style>
  <w:style w:type="character" w:customStyle="1" w:styleId="Bodytext19CourierNew">
    <w:name w:val="Body text (19) + Courier New"/>
    <w:aliases w:val="4.5 pt,Italic24,Spacing 0 pt139,Scale 100%2"/>
    <w:rPr>
      <w:rFonts w:ascii="Courier New" w:hAnsi="Courier New" w:cs="Courier New"/>
      <w:i/>
      <w:iCs/>
      <w:spacing w:val="0"/>
      <w:w w:val="100"/>
      <w:sz w:val="9"/>
      <w:szCs w:val="9"/>
      <w:u w:val="none"/>
    </w:rPr>
  </w:style>
  <w:style w:type="character" w:customStyle="1" w:styleId="Bodytext155pt">
    <w:name w:val="Body text + 15.5 pt"/>
    <w:aliases w:val="Bold34,Spacing 0 pt138"/>
    <w:rPr>
      <w:rFonts w:ascii="Times New Roman" w:hAnsi="Times New Roman" w:cs="Times New Roman"/>
      <w:b/>
      <w:bCs/>
      <w:spacing w:val="-2"/>
      <w:sz w:val="31"/>
      <w:szCs w:val="31"/>
      <w:u w:val="none"/>
    </w:rPr>
  </w:style>
  <w:style w:type="character" w:customStyle="1" w:styleId="Tableofcontents6">
    <w:name w:val="Table of contents (6)_"/>
    <w:link w:val="Tableofcontents60"/>
    <w:rPr>
      <w:rFonts w:ascii="Times New Roman" w:hAnsi="Times New Roman" w:cs="Times New Roman"/>
      <w:b/>
      <w:bCs/>
      <w:spacing w:val="5"/>
      <w:u w:val="none"/>
    </w:rPr>
  </w:style>
  <w:style w:type="paragraph" w:customStyle="1" w:styleId="Tableofcontents60">
    <w:name w:val="Table of contents (6)"/>
    <w:basedOn w:val="Normal"/>
    <w:link w:val="Tableofcontents6"/>
    <w:pPr>
      <w:shd w:val="clear" w:color="auto" w:fill="FFFFFF"/>
      <w:spacing w:before="240" w:after="240" w:line="341" w:lineRule="exact"/>
      <w:ind w:firstLine="580"/>
      <w:jc w:val="both"/>
    </w:pPr>
    <w:rPr>
      <w:rFonts w:ascii="Times New Roman" w:hAnsi="Times New Roman" w:cs="Times New Roman"/>
      <w:b/>
      <w:bCs/>
      <w:color w:val="auto"/>
      <w:spacing w:val="5"/>
      <w:lang w:eastAsia="en-US"/>
    </w:rPr>
  </w:style>
  <w:style w:type="character" w:customStyle="1" w:styleId="Tableofcontents6Spacing0pt">
    <w:name w:val="Table of contents (6) + Spacing 0 pt"/>
    <w:rPr>
      <w:rFonts w:ascii="Times New Roman" w:hAnsi="Times New Roman" w:cs="Times New Roman"/>
      <w:b/>
      <w:bCs/>
      <w:spacing w:val="4"/>
      <w:u w:val="none"/>
    </w:rPr>
  </w:style>
  <w:style w:type="character" w:customStyle="1" w:styleId="Bodytext3Corbel">
    <w:name w:val="Body text (3) + Corbel"/>
    <w:aliases w:val="7.5 pt2,Not Bold,Spacing 0 pt137,Body text (2) + 8.5 pt1"/>
    <w:rPr>
      <w:rFonts w:ascii="Corbel" w:hAnsi="Corbel" w:cs="Corbel"/>
      <w:b/>
      <w:bCs/>
      <w:noProof/>
      <w:spacing w:val="0"/>
      <w:sz w:val="15"/>
      <w:szCs w:val="15"/>
      <w:u w:val="none"/>
    </w:rPr>
  </w:style>
  <w:style w:type="character" w:customStyle="1" w:styleId="Tableofcontents2Spacing0pt1">
    <w:name w:val="Table of contents (2) + Spacing 0 pt1"/>
    <w:rPr>
      <w:rFonts w:ascii="Times New Roman" w:hAnsi="Times New Roman" w:cs="Times New Roman"/>
      <w:b/>
      <w:bCs/>
      <w:spacing w:val="5"/>
      <w:u w:val="none"/>
    </w:rPr>
  </w:style>
  <w:style w:type="character" w:customStyle="1" w:styleId="Heading10">
    <w:name w:val="Heading #10_"/>
    <w:link w:val="Heading100"/>
    <w:rPr>
      <w:rFonts w:ascii="Times New Roman" w:hAnsi="Times New Roman" w:cs="Times New Roman"/>
      <w:spacing w:val="2"/>
      <w:u w:val="none"/>
    </w:rPr>
  </w:style>
  <w:style w:type="paragraph" w:customStyle="1" w:styleId="Heading100">
    <w:name w:val="Heading #10"/>
    <w:basedOn w:val="Normal"/>
    <w:link w:val="Heading10"/>
    <w:pPr>
      <w:shd w:val="clear" w:color="auto" w:fill="FFFFFF"/>
      <w:spacing w:before="240" w:line="240" w:lineRule="atLeast"/>
      <w:jc w:val="right"/>
    </w:pPr>
    <w:rPr>
      <w:rFonts w:ascii="Times New Roman" w:hAnsi="Times New Roman" w:cs="Times New Roman"/>
      <w:color w:val="auto"/>
      <w:spacing w:val="2"/>
      <w:lang w:eastAsia="en-US"/>
    </w:rPr>
  </w:style>
  <w:style w:type="character" w:customStyle="1" w:styleId="Tableofcontents7">
    <w:name w:val="Table of contents (7)_"/>
    <w:link w:val="Tableofcontents70"/>
    <w:rPr>
      <w:rFonts w:ascii="Times New Roman" w:hAnsi="Times New Roman" w:cs="Times New Roman"/>
      <w:b/>
      <w:bCs/>
      <w:spacing w:val="6"/>
      <w:sz w:val="26"/>
      <w:szCs w:val="26"/>
      <w:u w:val="none"/>
    </w:rPr>
  </w:style>
  <w:style w:type="paragraph" w:customStyle="1" w:styleId="Tableofcontents70">
    <w:name w:val="Table of contents (7)"/>
    <w:basedOn w:val="Normal"/>
    <w:link w:val="Tableofcontents7"/>
    <w:pPr>
      <w:shd w:val="clear" w:color="auto" w:fill="FFFFFF"/>
      <w:spacing w:before="240" w:after="300" w:line="240" w:lineRule="atLeast"/>
      <w:jc w:val="both"/>
    </w:pPr>
    <w:rPr>
      <w:rFonts w:ascii="Times New Roman" w:hAnsi="Times New Roman" w:cs="Times New Roman"/>
      <w:b/>
      <w:bCs/>
      <w:color w:val="auto"/>
      <w:spacing w:val="6"/>
      <w:sz w:val="26"/>
      <w:szCs w:val="26"/>
      <w:lang w:eastAsia="en-US"/>
    </w:rPr>
  </w:style>
  <w:style w:type="character" w:customStyle="1" w:styleId="Tableofcontents8">
    <w:name w:val="Table of contents (8)_"/>
    <w:link w:val="Tableofcontents80"/>
    <w:rPr>
      <w:rFonts w:ascii="Segoe UI" w:hAnsi="Segoe UI" w:cs="Segoe UI"/>
      <w:noProof/>
      <w:sz w:val="14"/>
      <w:szCs w:val="14"/>
      <w:u w:val="none"/>
    </w:rPr>
  </w:style>
  <w:style w:type="paragraph" w:customStyle="1" w:styleId="Tableofcontents80">
    <w:name w:val="Table of contents (8)"/>
    <w:basedOn w:val="Normal"/>
    <w:link w:val="Tableofcontents8"/>
    <w:pPr>
      <w:shd w:val="clear" w:color="auto" w:fill="FFFFFF"/>
      <w:spacing w:after="60" w:line="240" w:lineRule="atLeast"/>
      <w:jc w:val="right"/>
    </w:pPr>
    <w:rPr>
      <w:rFonts w:ascii="Segoe UI" w:hAnsi="Segoe UI" w:cs="Segoe UI"/>
      <w:noProof/>
      <w:color w:val="auto"/>
      <w:sz w:val="14"/>
      <w:szCs w:val="14"/>
      <w:lang w:eastAsia="en-US"/>
    </w:rPr>
  </w:style>
  <w:style w:type="character" w:customStyle="1" w:styleId="Bodytext10Spacing0pt">
    <w:name w:val="Body text (10) + Spacing 0 pt"/>
    <w:rPr>
      <w:rFonts w:ascii="Times New Roman" w:hAnsi="Times New Roman" w:cs="Times New Roman"/>
      <w:b/>
      <w:bCs/>
      <w:spacing w:val="6"/>
      <w:sz w:val="26"/>
      <w:szCs w:val="26"/>
      <w:u w:val="none"/>
    </w:rPr>
  </w:style>
  <w:style w:type="character" w:customStyle="1" w:styleId="Bodytext1012pt">
    <w:name w:val="Body text (10) + 12 pt"/>
    <w:aliases w:val="Spacing 0 pt136"/>
    <w:rPr>
      <w:rFonts w:ascii="Times New Roman" w:hAnsi="Times New Roman" w:cs="Times New Roman"/>
      <w:b/>
      <w:bCs/>
      <w:spacing w:val="5"/>
      <w:sz w:val="24"/>
      <w:szCs w:val="24"/>
      <w:u w:val="none"/>
    </w:rPr>
  </w:style>
  <w:style w:type="character" w:customStyle="1" w:styleId="Bodytext10125pt">
    <w:name w:val="Body text (10) + 12.5 pt"/>
    <w:aliases w:val="Spacing 0 pt135"/>
    <w:rPr>
      <w:rFonts w:ascii="Times New Roman" w:hAnsi="Times New Roman" w:cs="Times New Roman"/>
      <w:b/>
      <w:bCs/>
      <w:spacing w:val="-2"/>
      <w:sz w:val="25"/>
      <w:szCs w:val="25"/>
      <w:u w:val="none"/>
    </w:rPr>
  </w:style>
  <w:style w:type="character" w:customStyle="1" w:styleId="Heading11">
    <w:name w:val="Heading #11_"/>
    <w:link w:val="Heading110"/>
    <w:rPr>
      <w:rFonts w:ascii="Times New Roman" w:hAnsi="Times New Roman" w:cs="Times New Roman"/>
      <w:b/>
      <w:bCs/>
      <w:spacing w:val="6"/>
      <w:sz w:val="26"/>
      <w:szCs w:val="26"/>
      <w:u w:val="none"/>
    </w:rPr>
  </w:style>
  <w:style w:type="paragraph" w:customStyle="1" w:styleId="Heading110">
    <w:name w:val="Heading #11"/>
    <w:basedOn w:val="Normal"/>
    <w:link w:val="Heading11"/>
    <w:pPr>
      <w:shd w:val="clear" w:color="auto" w:fill="FFFFFF"/>
      <w:spacing w:line="240" w:lineRule="atLeast"/>
      <w:jc w:val="both"/>
    </w:pPr>
    <w:rPr>
      <w:rFonts w:ascii="Times New Roman" w:hAnsi="Times New Roman" w:cs="Times New Roman"/>
      <w:b/>
      <w:bCs/>
      <w:color w:val="auto"/>
      <w:spacing w:val="6"/>
      <w:sz w:val="26"/>
      <w:szCs w:val="26"/>
      <w:lang w:eastAsia="en-US"/>
    </w:rPr>
  </w:style>
  <w:style w:type="character" w:customStyle="1" w:styleId="Heading11SegoeUI">
    <w:name w:val="Heading #11 + Segoe UI"/>
    <w:aliases w:val="4.5 pt2,Not Bold16,Spacing 0 pt134"/>
    <w:rPr>
      <w:rFonts w:ascii="Segoe UI" w:hAnsi="Segoe UI" w:cs="Segoe UI"/>
      <w:b/>
      <w:bCs/>
      <w:spacing w:val="0"/>
      <w:sz w:val="9"/>
      <w:szCs w:val="9"/>
      <w:u w:val="none"/>
    </w:rPr>
  </w:style>
  <w:style w:type="character" w:customStyle="1" w:styleId="Bodytext6Spacing0pt">
    <w:name w:val="Body text (6) + Spacing 0 pt"/>
    <w:rPr>
      <w:rFonts w:ascii="Times New Roman" w:hAnsi="Times New Roman" w:cs="Times New Roman"/>
      <w:b/>
      <w:bCs/>
      <w:noProof/>
      <w:spacing w:val="0"/>
      <w:sz w:val="76"/>
      <w:szCs w:val="76"/>
      <w:u w:val="none"/>
    </w:rPr>
  </w:style>
  <w:style w:type="character" w:customStyle="1" w:styleId="BodytextSegoeUI3">
    <w:name w:val="Body text + Segoe UI3"/>
    <w:aliases w:val="5 pt4,Spacing 0 pt133,Scale 40%5"/>
    <w:rPr>
      <w:rFonts w:ascii="Segoe UI" w:hAnsi="Segoe UI" w:cs="Segoe UI"/>
      <w:noProof/>
      <w:spacing w:val="-7"/>
      <w:w w:val="40"/>
      <w:sz w:val="10"/>
      <w:szCs w:val="10"/>
      <w:u w:val="none"/>
    </w:rPr>
  </w:style>
  <w:style w:type="character" w:customStyle="1" w:styleId="Bodytext10pt5">
    <w:name w:val="Body text + 10 pt5"/>
    <w:aliases w:val="Spacing 0 pt132"/>
    <w:rPr>
      <w:rFonts w:ascii="Times New Roman" w:hAnsi="Times New Roman" w:cs="Times New Roman"/>
      <w:spacing w:val="0"/>
      <w:sz w:val="20"/>
      <w:szCs w:val="20"/>
      <w:u w:val="none"/>
    </w:rPr>
  </w:style>
  <w:style w:type="character" w:customStyle="1" w:styleId="Bodytext200">
    <w:name w:val="Body text (20)_"/>
    <w:link w:val="Bodytext201"/>
    <w:rPr>
      <w:rFonts w:ascii="Times New Roman" w:hAnsi="Times New Roman" w:cs="Times New Roman"/>
      <w:b/>
      <w:bCs/>
      <w:i/>
      <w:iCs/>
      <w:spacing w:val="3"/>
      <w:sz w:val="19"/>
      <w:szCs w:val="19"/>
      <w:u w:val="none"/>
    </w:rPr>
  </w:style>
  <w:style w:type="paragraph" w:customStyle="1" w:styleId="Bodytext201">
    <w:name w:val="Body text (20)"/>
    <w:basedOn w:val="Normal"/>
    <w:link w:val="Bodytext200"/>
    <w:pPr>
      <w:shd w:val="clear" w:color="auto" w:fill="FFFFFF"/>
      <w:spacing w:line="250" w:lineRule="exact"/>
      <w:jc w:val="both"/>
    </w:pPr>
    <w:rPr>
      <w:rFonts w:ascii="Times New Roman" w:hAnsi="Times New Roman" w:cs="Times New Roman"/>
      <w:b/>
      <w:bCs/>
      <w:i/>
      <w:iCs/>
      <w:color w:val="auto"/>
      <w:spacing w:val="3"/>
      <w:sz w:val="19"/>
      <w:szCs w:val="19"/>
      <w:lang w:eastAsia="en-US"/>
    </w:rPr>
  </w:style>
  <w:style w:type="character" w:customStyle="1" w:styleId="Bodytext210">
    <w:name w:val="Body text (21)_"/>
    <w:link w:val="Bodytext211"/>
    <w:rPr>
      <w:rFonts w:ascii="Times New Roman" w:hAnsi="Times New Roman" w:cs="Times New Roman"/>
      <w:b/>
      <w:bCs/>
      <w:spacing w:val="1"/>
      <w:sz w:val="19"/>
      <w:szCs w:val="19"/>
      <w:u w:val="none"/>
    </w:rPr>
  </w:style>
  <w:style w:type="paragraph" w:customStyle="1" w:styleId="Bodytext211">
    <w:name w:val="Body text (21)"/>
    <w:basedOn w:val="Normal"/>
    <w:link w:val="Bodytext210"/>
    <w:pPr>
      <w:shd w:val="clear" w:color="auto" w:fill="FFFFFF"/>
      <w:spacing w:line="250" w:lineRule="exact"/>
      <w:jc w:val="both"/>
    </w:pPr>
    <w:rPr>
      <w:rFonts w:ascii="Times New Roman" w:hAnsi="Times New Roman" w:cs="Times New Roman"/>
      <w:b/>
      <w:bCs/>
      <w:color w:val="auto"/>
      <w:spacing w:val="1"/>
      <w:sz w:val="19"/>
      <w:szCs w:val="19"/>
      <w:lang w:eastAsia="en-US"/>
    </w:rPr>
  </w:style>
  <w:style w:type="character" w:customStyle="1" w:styleId="Bodytext22">
    <w:name w:val="Body text (22)_"/>
    <w:link w:val="Bodytext221"/>
    <w:rPr>
      <w:rFonts w:ascii="Times New Roman" w:hAnsi="Times New Roman" w:cs="Times New Roman"/>
      <w:b/>
      <w:bCs/>
      <w:spacing w:val="3"/>
      <w:sz w:val="18"/>
      <w:szCs w:val="18"/>
      <w:u w:val="none"/>
    </w:rPr>
  </w:style>
  <w:style w:type="paragraph" w:customStyle="1" w:styleId="Bodytext221">
    <w:name w:val="Body text (22)1"/>
    <w:basedOn w:val="Normal"/>
    <w:link w:val="Bodytext22"/>
    <w:pPr>
      <w:shd w:val="clear" w:color="auto" w:fill="FFFFFF"/>
      <w:spacing w:line="250" w:lineRule="exact"/>
      <w:jc w:val="both"/>
    </w:pPr>
    <w:rPr>
      <w:rFonts w:ascii="Times New Roman" w:hAnsi="Times New Roman" w:cs="Times New Roman"/>
      <w:b/>
      <w:bCs/>
      <w:color w:val="auto"/>
      <w:spacing w:val="3"/>
      <w:sz w:val="18"/>
      <w:szCs w:val="18"/>
      <w:lang w:eastAsia="en-US"/>
    </w:rPr>
  </w:style>
  <w:style w:type="character" w:customStyle="1" w:styleId="Bodytext21Italic">
    <w:name w:val="Body text (21) + Italic"/>
    <w:aliases w:val="Spacing 0 pt131"/>
    <w:rPr>
      <w:rFonts w:ascii="Times New Roman" w:hAnsi="Times New Roman" w:cs="Times New Roman"/>
      <w:b/>
      <w:bCs/>
      <w:i/>
      <w:iCs/>
      <w:noProof/>
      <w:spacing w:val="3"/>
      <w:sz w:val="19"/>
      <w:szCs w:val="19"/>
      <w:u w:val="none"/>
    </w:rPr>
  </w:style>
  <w:style w:type="character" w:customStyle="1" w:styleId="Picturecaption">
    <w:name w:val="Picture caption_"/>
    <w:link w:val="Picturecaption0"/>
    <w:rPr>
      <w:rFonts w:ascii="Times New Roman" w:hAnsi="Times New Roman" w:cs="Times New Roman"/>
      <w:spacing w:val="2"/>
      <w:u w:val="none"/>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color w:val="auto"/>
      <w:spacing w:val="2"/>
      <w:lang w:eastAsia="en-US"/>
    </w:rPr>
  </w:style>
  <w:style w:type="character" w:customStyle="1" w:styleId="Headerorfooter6">
    <w:name w:val="Header or footer (6)_"/>
    <w:link w:val="Headerorfooter60"/>
    <w:rPr>
      <w:rFonts w:ascii="Times New Roman" w:hAnsi="Times New Roman" w:cs="Times New Roman"/>
      <w:spacing w:val="5"/>
      <w:sz w:val="25"/>
      <w:szCs w:val="25"/>
      <w:u w:val="none"/>
    </w:rPr>
  </w:style>
  <w:style w:type="paragraph" w:customStyle="1" w:styleId="Headerorfooter60">
    <w:name w:val="Header or footer (6)"/>
    <w:basedOn w:val="Normal"/>
    <w:link w:val="Headerorfooter6"/>
    <w:pPr>
      <w:shd w:val="clear" w:color="auto" w:fill="FFFFFF"/>
      <w:spacing w:line="466" w:lineRule="exact"/>
    </w:pPr>
    <w:rPr>
      <w:rFonts w:ascii="Times New Roman" w:hAnsi="Times New Roman" w:cs="Times New Roman"/>
      <w:color w:val="auto"/>
      <w:spacing w:val="5"/>
      <w:sz w:val="25"/>
      <w:szCs w:val="25"/>
      <w:lang w:eastAsia="en-US"/>
    </w:rPr>
  </w:style>
  <w:style w:type="character" w:customStyle="1" w:styleId="Tableofcontents3Spacing0pt">
    <w:name w:val="Table of contents (3) + Spacing 0 pt"/>
    <w:rPr>
      <w:rFonts w:ascii="Segoe UI" w:hAnsi="Segoe UI" w:cs="Segoe UI"/>
      <w:spacing w:val="-7"/>
      <w:w w:val="40"/>
      <w:sz w:val="10"/>
      <w:szCs w:val="10"/>
      <w:u w:val="none"/>
    </w:rPr>
  </w:style>
  <w:style w:type="character" w:customStyle="1" w:styleId="Tableofcontents3TimesNewRoman1">
    <w:name w:val="Table of contents (3) + Times New Roman1"/>
    <w:aliases w:val="12 pt2,Spacing 0 pt130,Scale 100%1"/>
    <w:rPr>
      <w:rFonts w:ascii="Times New Roman" w:hAnsi="Times New Roman" w:cs="Times New Roman"/>
      <w:noProof/>
      <w:spacing w:val="2"/>
      <w:w w:val="100"/>
      <w:sz w:val="24"/>
      <w:szCs w:val="24"/>
      <w:u w:val="none"/>
    </w:rPr>
  </w:style>
  <w:style w:type="character" w:customStyle="1" w:styleId="Bodytext11Spacing0pt">
    <w:name w:val="Body text (11) + Spacing 0 pt"/>
    <w:rPr>
      <w:rFonts w:ascii="Segoe UI" w:hAnsi="Segoe UI" w:cs="Segoe UI"/>
      <w:spacing w:val="-7"/>
      <w:w w:val="40"/>
      <w:sz w:val="10"/>
      <w:szCs w:val="10"/>
      <w:u w:val="none"/>
    </w:rPr>
  </w:style>
  <w:style w:type="character" w:customStyle="1" w:styleId="Bodytext4NotItalic3">
    <w:name w:val="Body text (4) + Not Italic3"/>
    <w:aliases w:val="Spacing 0 pt129"/>
    <w:rPr>
      <w:rFonts w:ascii="Times New Roman" w:hAnsi="Times New Roman" w:cs="Times New Roman"/>
      <w:i/>
      <w:iCs/>
      <w:spacing w:val="2"/>
      <w:u w:val="none"/>
    </w:rPr>
  </w:style>
  <w:style w:type="character" w:customStyle="1" w:styleId="Bodytext4Spacing0pt">
    <w:name w:val="Body text (4) + Spacing 0 pt"/>
    <w:rPr>
      <w:rFonts w:ascii="Times New Roman" w:hAnsi="Times New Roman" w:cs="Times New Roman"/>
      <w:i/>
      <w:iCs/>
      <w:spacing w:val="0"/>
      <w:u w:val="none"/>
    </w:rPr>
  </w:style>
  <w:style w:type="character" w:customStyle="1" w:styleId="Heading112">
    <w:name w:val="Heading #11 (2)_"/>
    <w:link w:val="Heading1120"/>
    <w:rPr>
      <w:rFonts w:ascii="Segoe UI" w:hAnsi="Segoe UI" w:cs="Segoe UI"/>
      <w:b/>
      <w:bCs/>
      <w:sz w:val="25"/>
      <w:szCs w:val="25"/>
      <w:u w:val="none"/>
    </w:rPr>
  </w:style>
  <w:style w:type="paragraph" w:customStyle="1" w:styleId="Heading1120">
    <w:name w:val="Heading #11 (2)"/>
    <w:basedOn w:val="Normal"/>
    <w:link w:val="Heading112"/>
    <w:pPr>
      <w:shd w:val="clear" w:color="auto" w:fill="FFFFFF"/>
      <w:spacing w:after="540" w:line="240" w:lineRule="atLeast"/>
      <w:jc w:val="both"/>
    </w:pPr>
    <w:rPr>
      <w:rFonts w:ascii="Segoe UI" w:hAnsi="Segoe UI" w:cs="Segoe UI"/>
      <w:b/>
      <w:bCs/>
      <w:color w:val="auto"/>
      <w:sz w:val="25"/>
      <w:szCs w:val="25"/>
      <w:lang w:eastAsia="en-US"/>
    </w:rPr>
  </w:style>
  <w:style w:type="character" w:customStyle="1" w:styleId="Heading112TimesNewRoman">
    <w:name w:val="Heading #11 (2) + Times New Roman"/>
    <w:rPr>
      <w:rFonts w:ascii="Times New Roman" w:hAnsi="Times New Roman" w:cs="Times New Roman"/>
      <w:b/>
      <w:bCs/>
      <w:noProof/>
      <w:sz w:val="25"/>
      <w:szCs w:val="25"/>
      <w:u w:val="none"/>
    </w:rPr>
  </w:style>
  <w:style w:type="character" w:customStyle="1" w:styleId="Bodytext11Spacing1pt">
    <w:name w:val="Body text (11) + Spacing 1 pt"/>
    <w:rPr>
      <w:rFonts w:ascii="Segoe UI" w:hAnsi="Segoe UI" w:cs="Segoe UI"/>
      <w:spacing w:val="33"/>
      <w:w w:val="40"/>
      <w:sz w:val="10"/>
      <w:szCs w:val="10"/>
      <w:u w:val="none"/>
    </w:rPr>
  </w:style>
  <w:style w:type="character" w:customStyle="1" w:styleId="BodytextBold3">
    <w:name w:val="Body text + Bold3"/>
    <w:aliases w:val="Spacing 0 pt128"/>
    <w:rPr>
      <w:rFonts w:ascii="Times New Roman" w:hAnsi="Times New Roman" w:cs="Times New Roman"/>
      <w:b/>
      <w:bCs/>
      <w:spacing w:val="4"/>
      <w:u w:val="none"/>
    </w:rPr>
  </w:style>
  <w:style w:type="character" w:customStyle="1" w:styleId="Bodytext23">
    <w:name w:val="Body text (23)_"/>
    <w:link w:val="Bodytext231"/>
    <w:rPr>
      <w:rFonts w:ascii="Times New Roman" w:hAnsi="Times New Roman" w:cs="Times New Roman"/>
      <w:b/>
      <w:bCs/>
      <w:i/>
      <w:iCs/>
      <w:sz w:val="26"/>
      <w:szCs w:val="26"/>
      <w:u w:val="none"/>
    </w:rPr>
  </w:style>
  <w:style w:type="paragraph" w:customStyle="1" w:styleId="Bodytext231">
    <w:name w:val="Body text (23)1"/>
    <w:basedOn w:val="Normal"/>
    <w:link w:val="Bodytext23"/>
    <w:pPr>
      <w:shd w:val="clear" w:color="auto" w:fill="FFFFFF"/>
      <w:spacing w:line="346" w:lineRule="exact"/>
    </w:pPr>
    <w:rPr>
      <w:rFonts w:ascii="Times New Roman" w:hAnsi="Times New Roman" w:cs="Times New Roman"/>
      <w:b/>
      <w:bCs/>
      <w:i/>
      <w:iCs/>
      <w:color w:val="auto"/>
      <w:spacing w:val="-1"/>
      <w:sz w:val="26"/>
      <w:szCs w:val="26"/>
      <w:lang w:eastAsia="en-US"/>
    </w:rPr>
  </w:style>
  <w:style w:type="character" w:customStyle="1" w:styleId="Bodytext2312pt">
    <w:name w:val="Body text (23) + 12 pt"/>
    <w:aliases w:val="Not Italic10,Spacing 0 pt127"/>
    <w:rPr>
      <w:rFonts w:ascii="Times New Roman" w:hAnsi="Times New Roman" w:cs="Times New Roman"/>
      <w:b/>
      <w:bCs/>
      <w:i/>
      <w:iCs/>
      <w:spacing w:val="4"/>
      <w:sz w:val="24"/>
      <w:szCs w:val="24"/>
      <w:u w:val="none"/>
    </w:rPr>
  </w:style>
  <w:style w:type="character" w:customStyle="1" w:styleId="Bodytext24">
    <w:name w:val="Body text (24)_"/>
    <w:link w:val="Bodytext240"/>
    <w:rPr>
      <w:rFonts w:ascii="Times New Roman" w:hAnsi="Times New Roman" w:cs="Times New Roman"/>
      <w:spacing w:val="17"/>
      <w:u w:val="none"/>
    </w:rPr>
  </w:style>
  <w:style w:type="paragraph" w:customStyle="1" w:styleId="Bodytext240">
    <w:name w:val="Body text (24)"/>
    <w:basedOn w:val="Normal"/>
    <w:link w:val="Bodytext24"/>
    <w:pPr>
      <w:shd w:val="clear" w:color="auto" w:fill="FFFFFF"/>
      <w:spacing w:before="60" w:after="60" w:line="240" w:lineRule="atLeast"/>
      <w:ind w:firstLine="1720"/>
    </w:pPr>
    <w:rPr>
      <w:rFonts w:ascii="Times New Roman" w:hAnsi="Times New Roman" w:cs="Times New Roman"/>
      <w:color w:val="auto"/>
      <w:spacing w:val="17"/>
      <w:lang w:eastAsia="en-US"/>
    </w:rPr>
  </w:style>
  <w:style w:type="character" w:customStyle="1" w:styleId="Bodytext24Bold">
    <w:name w:val="Body text (24) + Bold"/>
    <w:aliases w:val="Spacing 0 pt126"/>
    <w:rPr>
      <w:rFonts w:ascii="Times New Roman" w:hAnsi="Times New Roman" w:cs="Times New Roman"/>
      <w:b/>
      <w:bCs/>
      <w:noProof/>
      <w:spacing w:val="0"/>
      <w:u w:val="none"/>
    </w:rPr>
  </w:style>
  <w:style w:type="character" w:customStyle="1" w:styleId="Heading113">
    <w:name w:val="Heading #11 (3)_"/>
    <w:link w:val="Heading1130"/>
    <w:rPr>
      <w:rFonts w:ascii="Impact" w:hAnsi="Impact" w:cs="Impact"/>
      <w:sz w:val="27"/>
      <w:szCs w:val="27"/>
      <w:u w:val="none"/>
    </w:rPr>
  </w:style>
  <w:style w:type="paragraph" w:customStyle="1" w:styleId="Heading1130">
    <w:name w:val="Heading #11 (3)"/>
    <w:basedOn w:val="Normal"/>
    <w:link w:val="Heading113"/>
    <w:pPr>
      <w:shd w:val="clear" w:color="auto" w:fill="FFFFFF"/>
      <w:spacing w:before="420" w:after="420" w:line="240" w:lineRule="atLeast"/>
      <w:jc w:val="both"/>
    </w:pPr>
    <w:rPr>
      <w:rFonts w:ascii="Impact" w:hAnsi="Impact" w:cs="Impact"/>
      <w:color w:val="auto"/>
      <w:sz w:val="27"/>
      <w:szCs w:val="27"/>
      <w:lang w:eastAsia="en-US"/>
    </w:rPr>
  </w:style>
  <w:style w:type="character" w:customStyle="1" w:styleId="Heading113TimesNewRoman">
    <w:name w:val="Heading #11 (3) + Times New Roman"/>
    <w:aliases w:val="Bold33"/>
    <w:rPr>
      <w:rFonts w:ascii="Times New Roman" w:hAnsi="Times New Roman" w:cs="Times New Roman"/>
      <w:b/>
      <w:bCs/>
      <w:noProof/>
      <w:sz w:val="27"/>
      <w:szCs w:val="27"/>
      <w:u w:val="none"/>
    </w:rPr>
  </w:style>
  <w:style w:type="character" w:customStyle="1" w:styleId="Heading114">
    <w:name w:val="Heading #11 (4)_"/>
    <w:link w:val="Heading1140"/>
    <w:rPr>
      <w:rFonts w:ascii="Segoe UI" w:hAnsi="Segoe UI" w:cs="Segoe UI"/>
      <w:b/>
      <w:bCs/>
      <w:noProof/>
      <w:sz w:val="26"/>
      <w:szCs w:val="26"/>
      <w:u w:val="none"/>
    </w:rPr>
  </w:style>
  <w:style w:type="paragraph" w:customStyle="1" w:styleId="Heading1140">
    <w:name w:val="Heading #11 (4)"/>
    <w:basedOn w:val="Normal"/>
    <w:link w:val="Heading114"/>
    <w:pPr>
      <w:shd w:val="clear" w:color="auto" w:fill="FFFFFF"/>
      <w:spacing w:before="420" w:after="420" w:line="240" w:lineRule="atLeast"/>
      <w:jc w:val="both"/>
    </w:pPr>
    <w:rPr>
      <w:rFonts w:ascii="Segoe UI" w:hAnsi="Segoe UI" w:cs="Segoe UI"/>
      <w:b/>
      <w:bCs/>
      <w:noProof/>
      <w:color w:val="auto"/>
      <w:sz w:val="26"/>
      <w:szCs w:val="26"/>
      <w:lang w:eastAsia="en-US"/>
    </w:rPr>
  </w:style>
  <w:style w:type="character" w:customStyle="1" w:styleId="Heading114TimesNewRoman">
    <w:name w:val="Heading #11 (4) + Times New Roman"/>
    <w:rPr>
      <w:rFonts w:ascii="Times New Roman" w:hAnsi="Times New Roman" w:cs="Times New Roman"/>
      <w:b/>
      <w:bCs/>
      <w:noProof/>
      <w:sz w:val="26"/>
      <w:szCs w:val="26"/>
      <w:u w:val="none"/>
    </w:rPr>
  </w:style>
  <w:style w:type="character" w:customStyle="1" w:styleId="Heading9">
    <w:name w:val="Heading #9_"/>
    <w:link w:val="Heading90"/>
    <w:rPr>
      <w:rFonts w:ascii="Times New Roman" w:hAnsi="Times New Roman" w:cs="Times New Roman"/>
      <w:i/>
      <w:iCs/>
      <w:u w:val="none"/>
    </w:rPr>
  </w:style>
  <w:style w:type="paragraph" w:customStyle="1" w:styleId="Heading90">
    <w:name w:val="Heading #9"/>
    <w:basedOn w:val="Normal"/>
    <w:link w:val="Heading9"/>
    <w:pPr>
      <w:shd w:val="clear" w:color="auto" w:fill="FFFFFF"/>
      <w:spacing w:after="960" w:line="307" w:lineRule="exact"/>
      <w:outlineLvl w:val="8"/>
    </w:pPr>
    <w:rPr>
      <w:rFonts w:ascii="Times New Roman" w:hAnsi="Times New Roman" w:cs="Times New Roman"/>
      <w:i/>
      <w:iCs/>
      <w:color w:val="auto"/>
      <w:lang w:eastAsia="en-US"/>
    </w:rPr>
  </w:style>
  <w:style w:type="character" w:customStyle="1" w:styleId="Bodytext125pt">
    <w:name w:val="Body text + 12.5 pt"/>
    <w:aliases w:val="Bold32,Spacing 0 pt125"/>
    <w:rPr>
      <w:rFonts w:ascii="Times New Roman" w:hAnsi="Times New Roman" w:cs="Times New Roman"/>
      <w:b/>
      <w:bCs/>
      <w:spacing w:val="0"/>
      <w:sz w:val="25"/>
      <w:szCs w:val="25"/>
      <w:u w:val="none"/>
    </w:rPr>
  </w:style>
  <w:style w:type="character" w:customStyle="1" w:styleId="Bodytext125pt2">
    <w:name w:val="Body text + 12.5 pt2"/>
    <w:aliases w:val="Bold31,Spacing 0 pt124"/>
    <w:rPr>
      <w:rFonts w:ascii="Times New Roman" w:hAnsi="Times New Roman" w:cs="Times New Roman"/>
      <w:b/>
      <w:bCs/>
      <w:noProof/>
      <w:spacing w:val="0"/>
      <w:sz w:val="25"/>
      <w:szCs w:val="25"/>
      <w:u w:val="none"/>
    </w:rPr>
  </w:style>
  <w:style w:type="character" w:customStyle="1" w:styleId="Heading5">
    <w:name w:val="Heading #5_"/>
    <w:link w:val="Heading50"/>
    <w:rPr>
      <w:rFonts w:ascii="Times New Roman" w:hAnsi="Times New Roman" w:cs="Times New Roman"/>
      <w:b/>
      <w:bCs/>
      <w:spacing w:val="6"/>
      <w:sz w:val="26"/>
      <w:szCs w:val="26"/>
      <w:u w:val="none"/>
    </w:rPr>
  </w:style>
  <w:style w:type="paragraph" w:customStyle="1" w:styleId="Heading50">
    <w:name w:val="Heading #5"/>
    <w:basedOn w:val="Normal"/>
    <w:link w:val="Heading5"/>
    <w:pPr>
      <w:shd w:val="clear" w:color="auto" w:fill="FFFFFF"/>
      <w:spacing w:before="480" w:after="780" w:line="240" w:lineRule="atLeast"/>
      <w:jc w:val="both"/>
      <w:outlineLvl w:val="4"/>
    </w:pPr>
    <w:rPr>
      <w:rFonts w:ascii="Times New Roman" w:hAnsi="Times New Roman" w:cs="Times New Roman"/>
      <w:b/>
      <w:bCs/>
      <w:color w:val="auto"/>
      <w:spacing w:val="6"/>
      <w:sz w:val="26"/>
      <w:szCs w:val="26"/>
      <w:lang w:eastAsia="en-US"/>
    </w:rPr>
  </w:style>
  <w:style w:type="character" w:customStyle="1" w:styleId="Heading7">
    <w:name w:val="Heading #7_"/>
    <w:link w:val="Heading70"/>
    <w:rPr>
      <w:rFonts w:ascii="Times New Roman" w:hAnsi="Times New Roman" w:cs="Times New Roman"/>
      <w:b/>
      <w:bCs/>
      <w:spacing w:val="6"/>
      <w:sz w:val="26"/>
      <w:szCs w:val="26"/>
      <w:u w:val="none"/>
    </w:rPr>
  </w:style>
  <w:style w:type="paragraph" w:customStyle="1" w:styleId="Heading70">
    <w:name w:val="Heading #7"/>
    <w:basedOn w:val="Normal"/>
    <w:link w:val="Heading7"/>
    <w:pPr>
      <w:shd w:val="clear" w:color="auto" w:fill="FFFFFF"/>
      <w:spacing w:before="840" w:after="780" w:line="240" w:lineRule="atLeast"/>
      <w:jc w:val="both"/>
      <w:outlineLvl w:val="6"/>
    </w:pPr>
    <w:rPr>
      <w:rFonts w:ascii="Times New Roman" w:hAnsi="Times New Roman" w:cs="Times New Roman"/>
      <w:b/>
      <w:bCs/>
      <w:color w:val="auto"/>
      <w:spacing w:val="6"/>
      <w:sz w:val="26"/>
      <w:szCs w:val="26"/>
      <w:lang w:eastAsia="en-US"/>
    </w:rPr>
  </w:style>
  <w:style w:type="character" w:customStyle="1" w:styleId="Bodytext313pt">
    <w:name w:val="Body text (3) + 13 pt"/>
    <w:aliases w:val="Italic23,Spacing 0 pt123"/>
    <w:rPr>
      <w:rFonts w:ascii="Times New Roman" w:hAnsi="Times New Roman" w:cs="Times New Roman"/>
      <w:b/>
      <w:bCs/>
      <w:i/>
      <w:iCs/>
      <w:spacing w:val="6"/>
      <w:sz w:val="26"/>
      <w:szCs w:val="26"/>
      <w:u w:val="none"/>
    </w:rPr>
  </w:style>
  <w:style w:type="character" w:customStyle="1" w:styleId="Bodytext4Spacing7pt">
    <w:name w:val="Body text (4) + Spacing 7 pt"/>
    <w:rPr>
      <w:rFonts w:ascii="Times New Roman" w:hAnsi="Times New Roman" w:cs="Times New Roman"/>
      <w:i/>
      <w:iCs/>
      <w:spacing w:val="142"/>
      <w:u w:val="none"/>
    </w:rPr>
  </w:style>
  <w:style w:type="character" w:customStyle="1" w:styleId="Bodytext313pt4">
    <w:name w:val="Body text (3) + 13 pt4"/>
    <w:aliases w:val="Spacing 0 pt122"/>
    <w:rPr>
      <w:rFonts w:ascii="Times New Roman" w:hAnsi="Times New Roman" w:cs="Times New Roman"/>
      <w:b/>
      <w:bCs/>
      <w:spacing w:val="0"/>
      <w:sz w:val="26"/>
      <w:szCs w:val="26"/>
      <w:u w:val="none"/>
    </w:rPr>
  </w:style>
  <w:style w:type="character" w:customStyle="1" w:styleId="Bodytext313pt3">
    <w:name w:val="Body text (3) + 13 pt3"/>
    <w:aliases w:val="Spacing 0 pt121"/>
    <w:rPr>
      <w:rFonts w:ascii="Times New Roman" w:hAnsi="Times New Roman" w:cs="Times New Roman"/>
      <w:b/>
      <w:bCs/>
      <w:noProof/>
      <w:spacing w:val="0"/>
      <w:sz w:val="26"/>
      <w:szCs w:val="26"/>
      <w:u w:val="none"/>
    </w:rPr>
  </w:style>
  <w:style w:type="character" w:customStyle="1" w:styleId="Heading1">
    <w:name w:val="Heading #1_"/>
    <w:link w:val="Heading12"/>
    <w:rPr>
      <w:rFonts w:ascii="Arial" w:hAnsi="Arial" w:cs="Arial"/>
      <w:b/>
      <w:bCs/>
      <w:sz w:val="28"/>
      <w:szCs w:val="28"/>
      <w:u w:val="none"/>
    </w:rPr>
  </w:style>
  <w:style w:type="paragraph" w:customStyle="1" w:styleId="Heading12">
    <w:name w:val="Heading #1"/>
    <w:basedOn w:val="Normal"/>
    <w:link w:val="Heading1"/>
    <w:pPr>
      <w:shd w:val="clear" w:color="auto" w:fill="FFFFFF"/>
      <w:spacing w:after="300" w:line="240" w:lineRule="atLeast"/>
      <w:jc w:val="both"/>
      <w:outlineLvl w:val="0"/>
    </w:pPr>
    <w:rPr>
      <w:rFonts w:ascii="Arial" w:hAnsi="Arial" w:cs="Arial"/>
      <w:b/>
      <w:bCs/>
      <w:color w:val="auto"/>
      <w:spacing w:val="-1"/>
      <w:sz w:val="28"/>
      <w:szCs w:val="28"/>
      <w:lang w:eastAsia="en-US"/>
    </w:rPr>
  </w:style>
  <w:style w:type="character" w:customStyle="1" w:styleId="Heading1Spacing0pt">
    <w:name w:val="Heading #1 + Spacing 0 pt"/>
    <w:rPr>
      <w:rFonts w:ascii="Arial" w:hAnsi="Arial" w:cs="Arial"/>
      <w:b/>
      <w:bCs/>
      <w:noProof/>
      <w:spacing w:val="0"/>
      <w:sz w:val="28"/>
      <w:szCs w:val="28"/>
      <w:u w:val="none"/>
    </w:rPr>
  </w:style>
  <w:style w:type="character" w:customStyle="1" w:styleId="Heading1SegoeUI">
    <w:name w:val="Heading #1 + Segoe UI"/>
    <w:aliases w:val="13.5 pt,Spacing 0 pt120"/>
    <w:rPr>
      <w:rFonts w:ascii="Segoe UI" w:hAnsi="Segoe UI" w:cs="Segoe UI"/>
      <w:b/>
      <w:bCs/>
      <w:noProof/>
      <w:spacing w:val="0"/>
      <w:sz w:val="27"/>
      <w:szCs w:val="27"/>
      <w:u w:val="none"/>
    </w:rPr>
  </w:style>
  <w:style w:type="character" w:customStyle="1" w:styleId="Bodytext395pt">
    <w:name w:val="Body text (3) + 9.5 pt"/>
    <w:aliases w:val="Italic22,Spacing 0 pt119"/>
    <w:rPr>
      <w:rFonts w:ascii="Times New Roman" w:hAnsi="Times New Roman" w:cs="Times New Roman"/>
      <w:b/>
      <w:bCs/>
      <w:i/>
      <w:iCs/>
      <w:spacing w:val="3"/>
      <w:sz w:val="19"/>
      <w:szCs w:val="19"/>
      <w:u w:val="none"/>
    </w:rPr>
  </w:style>
  <w:style w:type="character" w:customStyle="1" w:styleId="Bodytext395pt1">
    <w:name w:val="Body text (3) + 9.5 pt1"/>
    <w:aliases w:val="Spacing 0 pt118"/>
    <w:rPr>
      <w:rFonts w:ascii="Times New Roman" w:hAnsi="Times New Roman" w:cs="Times New Roman"/>
      <w:b/>
      <w:bCs/>
      <w:noProof/>
      <w:spacing w:val="1"/>
      <w:sz w:val="19"/>
      <w:szCs w:val="19"/>
      <w:u w:val="none"/>
    </w:rPr>
  </w:style>
  <w:style w:type="character" w:customStyle="1" w:styleId="Bodytext3155pt">
    <w:name w:val="Body text (3) + 15.5 pt"/>
    <w:aliases w:val="Spacing 0 pt117"/>
    <w:rPr>
      <w:rFonts w:ascii="Times New Roman" w:hAnsi="Times New Roman" w:cs="Times New Roman"/>
      <w:b/>
      <w:bCs/>
      <w:spacing w:val="-2"/>
      <w:sz w:val="31"/>
      <w:szCs w:val="31"/>
      <w:u w:val="none"/>
    </w:rPr>
  </w:style>
  <w:style w:type="character" w:customStyle="1" w:styleId="Bodytext2112pt">
    <w:name w:val="Body text (21) + 12 pt"/>
    <w:aliases w:val="Not Bold15,Spacing 0 pt116"/>
    <w:rPr>
      <w:rFonts w:ascii="Times New Roman" w:hAnsi="Times New Roman" w:cs="Times New Roman"/>
      <w:b/>
      <w:bCs/>
      <w:spacing w:val="2"/>
      <w:sz w:val="24"/>
      <w:szCs w:val="24"/>
      <w:u w:val="none"/>
    </w:rPr>
  </w:style>
  <w:style w:type="character" w:customStyle="1" w:styleId="Bodytext25">
    <w:name w:val="Body text (25)_"/>
    <w:link w:val="Bodytext250"/>
    <w:rPr>
      <w:rFonts w:ascii="Times New Roman" w:hAnsi="Times New Roman" w:cs="Times New Roman"/>
      <w:i/>
      <w:iCs/>
      <w:spacing w:val="1"/>
      <w:u w:val="none"/>
    </w:rPr>
  </w:style>
  <w:style w:type="paragraph" w:customStyle="1" w:styleId="Bodytext250">
    <w:name w:val="Body text (25)"/>
    <w:basedOn w:val="Normal"/>
    <w:link w:val="Bodytext25"/>
    <w:pPr>
      <w:shd w:val="clear" w:color="auto" w:fill="FFFFFF"/>
      <w:spacing w:before="180" w:after="480" w:line="240" w:lineRule="atLeast"/>
      <w:jc w:val="both"/>
    </w:pPr>
    <w:rPr>
      <w:rFonts w:ascii="Times New Roman" w:hAnsi="Times New Roman" w:cs="Times New Roman"/>
      <w:i/>
      <w:iCs/>
      <w:color w:val="auto"/>
      <w:spacing w:val="1"/>
      <w:lang w:eastAsia="en-US"/>
    </w:rPr>
  </w:style>
  <w:style w:type="character" w:customStyle="1" w:styleId="Bodytext25Bold">
    <w:name w:val="Body text (25) + Bold"/>
    <w:aliases w:val="Not Italic9,Spacing 0 pt115"/>
    <w:rPr>
      <w:rFonts w:ascii="Times New Roman" w:hAnsi="Times New Roman" w:cs="Times New Roman"/>
      <w:b/>
      <w:bCs/>
      <w:i/>
      <w:iCs/>
      <w:spacing w:val="-2"/>
      <w:u w:val="none"/>
    </w:rPr>
  </w:style>
  <w:style w:type="character" w:customStyle="1" w:styleId="Bodytext25NotItalic">
    <w:name w:val="Body text (25) + Not Italic"/>
    <w:aliases w:val="Spacing 0 pt114"/>
    <w:rPr>
      <w:rFonts w:ascii="Times New Roman" w:hAnsi="Times New Roman" w:cs="Times New Roman"/>
      <w:i/>
      <w:iCs/>
      <w:spacing w:val="2"/>
      <w:u w:val="none"/>
    </w:rPr>
  </w:style>
  <w:style w:type="character" w:customStyle="1" w:styleId="Heading92">
    <w:name w:val="Heading #9 (2)_"/>
    <w:link w:val="Heading920"/>
    <w:rPr>
      <w:rFonts w:ascii="Times New Roman" w:hAnsi="Times New Roman" w:cs="Times New Roman"/>
      <w:spacing w:val="2"/>
      <w:u w:val="none"/>
    </w:rPr>
  </w:style>
  <w:style w:type="paragraph" w:customStyle="1" w:styleId="Heading920">
    <w:name w:val="Heading #9 (2)"/>
    <w:basedOn w:val="Normal"/>
    <w:link w:val="Heading92"/>
    <w:pPr>
      <w:shd w:val="clear" w:color="auto" w:fill="FFFFFF"/>
      <w:spacing w:before="180" w:after="60" w:line="240" w:lineRule="atLeast"/>
      <w:jc w:val="both"/>
      <w:outlineLvl w:val="8"/>
    </w:pPr>
    <w:rPr>
      <w:rFonts w:ascii="Times New Roman" w:hAnsi="Times New Roman" w:cs="Times New Roman"/>
      <w:color w:val="auto"/>
      <w:spacing w:val="2"/>
      <w:lang w:eastAsia="en-US"/>
    </w:rPr>
  </w:style>
  <w:style w:type="character" w:customStyle="1" w:styleId="Heading115">
    <w:name w:val="Heading #11 (5)_"/>
    <w:link w:val="Heading1150"/>
    <w:rPr>
      <w:rFonts w:ascii="Segoe UI" w:hAnsi="Segoe UI" w:cs="Segoe UI"/>
      <w:b/>
      <w:bCs/>
      <w:noProof/>
      <w:sz w:val="25"/>
      <w:szCs w:val="25"/>
      <w:u w:val="none"/>
    </w:rPr>
  </w:style>
  <w:style w:type="paragraph" w:customStyle="1" w:styleId="Heading1150">
    <w:name w:val="Heading #11 (5)"/>
    <w:basedOn w:val="Normal"/>
    <w:link w:val="Heading115"/>
    <w:pPr>
      <w:shd w:val="clear" w:color="auto" w:fill="FFFFFF"/>
      <w:spacing w:before="420" w:after="540" w:line="240" w:lineRule="atLeast"/>
      <w:jc w:val="center"/>
    </w:pPr>
    <w:rPr>
      <w:rFonts w:ascii="Segoe UI" w:hAnsi="Segoe UI" w:cs="Segoe UI"/>
      <w:b/>
      <w:bCs/>
      <w:noProof/>
      <w:color w:val="auto"/>
      <w:sz w:val="25"/>
      <w:szCs w:val="25"/>
      <w:lang w:eastAsia="en-US"/>
    </w:rPr>
  </w:style>
  <w:style w:type="character" w:customStyle="1" w:styleId="Heading115TimesNewRoman">
    <w:name w:val="Heading #11 (5) + Times New Roman"/>
    <w:rPr>
      <w:rFonts w:ascii="Times New Roman" w:hAnsi="Times New Roman" w:cs="Times New Roman"/>
      <w:b/>
      <w:bCs/>
      <w:noProof/>
      <w:sz w:val="25"/>
      <w:szCs w:val="25"/>
      <w:u w:val="none"/>
    </w:rPr>
  </w:style>
  <w:style w:type="character" w:customStyle="1" w:styleId="Bodytext21Corbel">
    <w:name w:val="Body text (21) + Corbel"/>
    <w:aliases w:val="Not Bold14,Spacing 0 pt113"/>
    <w:rPr>
      <w:rFonts w:ascii="Corbel" w:hAnsi="Corbel" w:cs="Corbel"/>
      <w:b/>
      <w:bCs/>
      <w:noProof/>
      <w:spacing w:val="0"/>
      <w:sz w:val="19"/>
      <w:szCs w:val="19"/>
      <w:u w:val="none"/>
    </w:rPr>
  </w:style>
  <w:style w:type="character" w:customStyle="1" w:styleId="Heading22">
    <w:name w:val="Heading #22_"/>
    <w:link w:val="Heading220"/>
    <w:rPr>
      <w:rFonts w:ascii="Times New Roman" w:hAnsi="Times New Roman" w:cs="Times New Roman"/>
      <w:b/>
      <w:bCs/>
      <w:spacing w:val="4"/>
      <w:u w:val="none"/>
    </w:rPr>
  </w:style>
  <w:style w:type="paragraph" w:customStyle="1" w:styleId="Heading220">
    <w:name w:val="Heading #22"/>
    <w:basedOn w:val="Normal"/>
    <w:link w:val="Heading22"/>
    <w:pPr>
      <w:shd w:val="clear" w:color="auto" w:fill="FFFFFF"/>
      <w:spacing w:after="240" w:line="360" w:lineRule="exact"/>
      <w:ind w:hanging="1440"/>
    </w:pPr>
    <w:rPr>
      <w:rFonts w:ascii="Times New Roman" w:hAnsi="Times New Roman" w:cs="Times New Roman"/>
      <w:b/>
      <w:bCs/>
      <w:color w:val="auto"/>
      <w:spacing w:val="4"/>
      <w:lang w:eastAsia="en-US"/>
    </w:rPr>
  </w:style>
  <w:style w:type="character" w:customStyle="1" w:styleId="Bodytext4NotItalic2">
    <w:name w:val="Body text (4) + Not Italic2"/>
    <w:aliases w:val="Spacing 0 pt112"/>
    <w:rPr>
      <w:rFonts w:ascii="Times New Roman" w:hAnsi="Times New Roman" w:cs="Times New Roman"/>
      <w:i/>
      <w:iCs/>
      <w:spacing w:val="6"/>
      <w:u w:val="none"/>
    </w:rPr>
  </w:style>
  <w:style w:type="character" w:customStyle="1" w:styleId="Bodytext4Spacing0pt2">
    <w:name w:val="Body text (4) + Spacing 0 pt2"/>
    <w:rPr>
      <w:rFonts w:ascii="Times New Roman" w:hAnsi="Times New Roman" w:cs="Times New Roman"/>
      <w:i/>
      <w:iCs/>
      <w:spacing w:val="1"/>
      <w:u w:val="none"/>
    </w:rPr>
  </w:style>
  <w:style w:type="character" w:customStyle="1" w:styleId="Heading22NotBold">
    <w:name w:val="Heading #22 + Not Bold"/>
    <w:aliases w:val="Spacing 0 pt111,Body text (6) + Bold2"/>
    <w:rPr>
      <w:rFonts w:ascii="Times New Roman" w:hAnsi="Times New Roman" w:cs="Times New Roman"/>
      <w:b/>
      <w:bCs/>
      <w:spacing w:val="6"/>
      <w:u w:val="none"/>
    </w:rPr>
  </w:style>
  <w:style w:type="character" w:customStyle="1" w:styleId="Tablecaption">
    <w:name w:val="Table caption_"/>
    <w:link w:val="Tablecaption0"/>
    <w:rPr>
      <w:rFonts w:ascii="Times New Roman" w:hAnsi="Times New Roman" w:cs="Times New Roman"/>
      <w:spacing w:val="2"/>
      <w:u w:val="none"/>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color w:val="auto"/>
      <w:spacing w:val="2"/>
      <w:lang w:eastAsia="en-US"/>
    </w:rPr>
  </w:style>
  <w:style w:type="character" w:customStyle="1" w:styleId="TablecaptionSpacing0pt">
    <w:name w:val="Table caption + Spacing 0 pt"/>
    <w:rPr>
      <w:rFonts w:ascii="Times New Roman" w:hAnsi="Times New Roman" w:cs="Times New Roman"/>
      <w:spacing w:val="6"/>
      <w:u w:val="none"/>
    </w:rPr>
  </w:style>
  <w:style w:type="character" w:customStyle="1" w:styleId="Bodytext10pt4">
    <w:name w:val="Body text + 10 pt4"/>
    <w:aliases w:val="Spacing 0 pt110"/>
    <w:rPr>
      <w:rFonts w:ascii="Times New Roman" w:hAnsi="Times New Roman" w:cs="Times New Roman"/>
      <w:noProof/>
      <w:spacing w:val="0"/>
      <w:sz w:val="20"/>
      <w:szCs w:val="20"/>
      <w:u w:val="none"/>
    </w:rPr>
  </w:style>
  <w:style w:type="character" w:customStyle="1" w:styleId="Bodytext313pt2">
    <w:name w:val="Body text (3) + 13 pt2"/>
    <w:aliases w:val="Italic21,Spacing 0 pt109,Body text (6) + 5.5 pt,Body text (2) + 8.5 pt"/>
    <w:rPr>
      <w:rFonts w:ascii="Times New Roman" w:hAnsi="Times New Roman" w:cs="Times New Roman"/>
      <w:b/>
      <w:bCs/>
      <w:i/>
      <w:iCs/>
      <w:spacing w:val="6"/>
      <w:sz w:val="26"/>
      <w:szCs w:val="26"/>
      <w:u w:val="none"/>
    </w:rPr>
  </w:style>
  <w:style w:type="character" w:customStyle="1" w:styleId="Bodytext311pt">
    <w:name w:val="Body text (3) + 11 pt"/>
    <w:aliases w:val="Spacing 0 pt108,Body text (10) + Not Italic"/>
    <w:rPr>
      <w:rFonts w:ascii="Times New Roman" w:hAnsi="Times New Roman" w:cs="Times New Roman"/>
      <w:b/>
      <w:bCs/>
      <w:noProof/>
      <w:spacing w:val="0"/>
      <w:sz w:val="22"/>
      <w:szCs w:val="22"/>
      <w:u w:val="none"/>
    </w:rPr>
  </w:style>
  <w:style w:type="character" w:customStyle="1" w:styleId="Heading212">
    <w:name w:val="Heading #21 (2)_"/>
    <w:link w:val="Heading2120"/>
    <w:rPr>
      <w:rFonts w:ascii="Times New Roman" w:hAnsi="Times New Roman" w:cs="Times New Roman"/>
      <w:spacing w:val="3"/>
      <w:sz w:val="20"/>
      <w:szCs w:val="20"/>
      <w:u w:val="none"/>
    </w:rPr>
  </w:style>
  <w:style w:type="paragraph" w:customStyle="1" w:styleId="Heading2120">
    <w:name w:val="Heading #21 (2)"/>
    <w:basedOn w:val="Normal"/>
    <w:link w:val="Heading212"/>
    <w:pPr>
      <w:shd w:val="clear" w:color="auto" w:fill="FFFFFF"/>
      <w:spacing w:before="60" w:after="600" w:line="240" w:lineRule="atLeast"/>
      <w:jc w:val="both"/>
    </w:pPr>
    <w:rPr>
      <w:rFonts w:ascii="Times New Roman" w:hAnsi="Times New Roman" w:cs="Times New Roman"/>
      <w:color w:val="auto"/>
      <w:spacing w:val="3"/>
      <w:sz w:val="20"/>
      <w:szCs w:val="20"/>
      <w:lang w:eastAsia="en-US"/>
    </w:rPr>
  </w:style>
  <w:style w:type="character" w:customStyle="1" w:styleId="Heading212SmallCaps">
    <w:name w:val="Heading #21 (2) + Small Caps"/>
    <w:rPr>
      <w:rFonts w:ascii="Times New Roman" w:hAnsi="Times New Roman" w:cs="Times New Roman"/>
      <w:smallCaps/>
      <w:spacing w:val="3"/>
      <w:sz w:val="20"/>
      <w:szCs w:val="20"/>
      <w:u w:val="none"/>
    </w:rPr>
  </w:style>
  <w:style w:type="character" w:customStyle="1" w:styleId="Heading21212pt">
    <w:name w:val="Heading #21 (2) + 12 pt"/>
    <w:aliases w:val="Italic20,Spacing 0 pt107,Body text (11) + 9 pt"/>
    <w:rPr>
      <w:rFonts w:ascii="Times New Roman" w:hAnsi="Times New Roman" w:cs="Times New Roman"/>
      <w:i/>
      <w:iCs/>
      <w:spacing w:val="1"/>
      <w:sz w:val="24"/>
      <w:szCs w:val="24"/>
      <w:u w:val="none"/>
    </w:rPr>
  </w:style>
  <w:style w:type="character" w:customStyle="1" w:styleId="BodytextSpacing0pt2">
    <w:name w:val="Body text + Spacing 0 pt2"/>
    <w:rPr>
      <w:rFonts w:ascii="Times New Roman" w:hAnsi="Times New Roman" w:cs="Times New Roman"/>
      <w:spacing w:val="6"/>
      <w:u w:val="none"/>
    </w:rPr>
  </w:style>
  <w:style w:type="character" w:customStyle="1" w:styleId="Bodytext20Spacing0pt">
    <w:name w:val="Body text (20) + Spacing 0 pt"/>
    <w:rPr>
      <w:rFonts w:ascii="Times New Roman" w:hAnsi="Times New Roman" w:cs="Times New Roman"/>
      <w:b/>
      <w:bCs/>
      <w:i/>
      <w:iCs/>
      <w:spacing w:val="5"/>
      <w:sz w:val="19"/>
      <w:szCs w:val="19"/>
      <w:u w:val="none"/>
    </w:rPr>
  </w:style>
  <w:style w:type="character" w:customStyle="1" w:styleId="Bodytext21Spacing0pt">
    <w:name w:val="Body text (21) + Spacing 0 pt"/>
    <w:rPr>
      <w:rFonts w:ascii="Times New Roman" w:hAnsi="Times New Roman" w:cs="Times New Roman"/>
      <w:b/>
      <w:bCs/>
      <w:spacing w:val="4"/>
      <w:sz w:val="19"/>
      <w:szCs w:val="19"/>
      <w:u w:val="none"/>
    </w:rPr>
  </w:style>
  <w:style w:type="character" w:customStyle="1" w:styleId="Bodytext2112pt2">
    <w:name w:val="Body text (21) + 12 pt2"/>
    <w:aliases w:val="Spacing 0 pt106,Body text + Trebuchet MS"/>
    <w:rPr>
      <w:rFonts w:ascii="Times New Roman" w:hAnsi="Times New Roman" w:cs="Times New Roman"/>
      <w:b/>
      <w:bCs/>
      <w:spacing w:val="4"/>
      <w:sz w:val="24"/>
      <w:szCs w:val="24"/>
      <w:u w:val="none"/>
    </w:rPr>
  </w:style>
  <w:style w:type="character" w:customStyle="1" w:styleId="HeaderorfooterSpacing0pt2">
    <w:name w:val="Header or footer + Spacing 0 pt2"/>
    <w:rPr>
      <w:rFonts w:ascii="Times New Roman" w:hAnsi="Times New Roman" w:cs="Times New Roman"/>
      <w:b/>
      <w:bCs/>
      <w:spacing w:val="14"/>
      <w:sz w:val="19"/>
      <w:szCs w:val="19"/>
      <w:u w:val="none"/>
    </w:rPr>
  </w:style>
  <w:style w:type="character" w:customStyle="1" w:styleId="Bodytext13pt2">
    <w:name w:val="Body text + 13 pt2"/>
    <w:aliases w:val="Bold30,Italic19,Spacing 0 pt105,Body text + Verdana"/>
    <w:rPr>
      <w:rFonts w:ascii="Times New Roman" w:hAnsi="Times New Roman" w:cs="Times New Roman"/>
      <w:b/>
      <w:bCs/>
      <w:i/>
      <w:iCs/>
      <w:spacing w:val="1"/>
      <w:sz w:val="26"/>
      <w:szCs w:val="26"/>
      <w:u w:val="none"/>
    </w:rPr>
  </w:style>
  <w:style w:type="character" w:customStyle="1" w:styleId="BodytextSmallCaps">
    <w:name w:val="Body text + Small Caps"/>
    <w:aliases w:val="Spacing 0 pt104"/>
    <w:rPr>
      <w:rFonts w:ascii="Times New Roman" w:hAnsi="Times New Roman" w:cs="Times New Roman"/>
      <w:smallCaps/>
      <w:spacing w:val="6"/>
      <w:u w:val="none"/>
    </w:rPr>
  </w:style>
  <w:style w:type="character" w:customStyle="1" w:styleId="Heading182">
    <w:name w:val="Heading #18 (2)_"/>
    <w:link w:val="Heading1820"/>
    <w:rPr>
      <w:rFonts w:ascii="Impact" w:hAnsi="Impact" w:cs="Impact"/>
      <w:sz w:val="27"/>
      <w:szCs w:val="27"/>
      <w:u w:val="none"/>
    </w:rPr>
  </w:style>
  <w:style w:type="paragraph" w:customStyle="1" w:styleId="Heading1820">
    <w:name w:val="Heading #18 (2)"/>
    <w:basedOn w:val="Normal"/>
    <w:link w:val="Heading182"/>
    <w:pPr>
      <w:shd w:val="clear" w:color="auto" w:fill="FFFFFF"/>
      <w:spacing w:before="120" w:after="720" w:line="240" w:lineRule="atLeast"/>
      <w:jc w:val="both"/>
    </w:pPr>
    <w:rPr>
      <w:rFonts w:ascii="Impact" w:hAnsi="Impact" w:cs="Impact"/>
      <w:color w:val="auto"/>
      <w:sz w:val="27"/>
      <w:szCs w:val="27"/>
      <w:lang w:eastAsia="en-US"/>
    </w:rPr>
  </w:style>
  <w:style w:type="character" w:customStyle="1" w:styleId="Heading182TimesNewRoman">
    <w:name w:val="Heading #18 (2) + Times New Roman"/>
    <w:aliases w:val="13 pt,Bold29"/>
    <w:rPr>
      <w:rFonts w:ascii="Times New Roman" w:hAnsi="Times New Roman" w:cs="Times New Roman"/>
      <w:b/>
      <w:bCs/>
      <w:noProof/>
      <w:sz w:val="26"/>
      <w:szCs w:val="26"/>
      <w:u w:val="none"/>
    </w:rPr>
  </w:style>
  <w:style w:type="character" w:customStyle="1" w:styleId="Bodytext28">
    <w:name w:val="Body text (28)_"/>
    <w:link w:val="Bodytext280"/>
    <w:rPr>
      <w:spacing w:val="35"/>
      <w:sz w:val="8"/>
      <w:szCs w:val="8"/>
      <w:u w:val="none"/>
    </w:rPr>
  </w:style>
  <w:style w:type="paragraph" w:customStyle="1" w:styleId="Bodytext280">
    <w:name w:val="Body text (28)"/>
    <w:basedOn w:val="Normal"/>
    <w:link w:val="Bodytext28"/>
    <w:pPr>
      <w:shd w:val="clear" w:color="auto" w:fill="FFFFFF"/>
      <w:spacing w:after="300" w:line="240" w:lineRule="atLeast"/>
    </w:pPr>
    <w:rPr>
      <w:rFonts w:cs="Times New Roman"/>
      <w:color w:val="auto"/>
      <w:spacing w:val="35"/>
      <w:sz w:val="8"/>
      <w:szCs w:val="8"/>
      <w:lang w:eastAsia="en-US"/>
    </w:rPr>
  </w:style>
  <w:style w:type="character" w:customStyle="1" w:styleId="Bodytext28TimesNewRoman">
    <w:name w:val="Body text (28) + Times New Roman"/>
    <w:aliases w:val="12 pt1,Spacing 0 pt103"/>
    <w:rPr>
      <w:rFonts w:ascii="Times New Roman" w:hAnsi="Times New Roman" w:cs="Times New Roman"/>
      <w:spacing w:val="6"/>
      <w:sz w:val="24"/>
      <w:szCs w:val="24"/>
      <w:u w:val="none"/>
    </w:rPr>
  </w:style>
  <w:style w:type="character" w:customStyle="1" w:styleId="Heading16">
    <w:name w:val="Heading #16_"/>
    <w:link w:val="Heading160"/>
    <w:rPr>
      <w:rFonts w:ascii="Times New Roman" w:hAnsi="Times New Roman" w:cs="Times New Roman"/>
      <w:i/>
      <w:iCs/>
      <w:spacing w:val="1"/>
      <w:u w:val="none"/>
    </w:rPr>
  </w:style>
  <w:style w:type="paragraph" w:customStyle="1" w:styleId="Heading160">
    <w:name w:val="Heading #16"/>
    <w:basedOn w:val="Normal"/>
    <w:link w:val="Heading16"/>
    <w:pPr>
      <w:shd w:val="clear" w:color="auto" w:fill="FFFFFF"/>
      <w:spacing w:before="120" w:after="120" w:line="240" w:lineRule="atLeast"/>
      <w:jc w:val="both"/>
    </w:pPr>
    <w:rPr>
      <w:rFonts w:ascii="Times New Roman" w:hAnsi="Times New Roman" w:cs="Times New Roman"/>
      <w:i/>
      <w:iCs/>
      <w:color w:val="auto"/>
      <w:spacing w:val="1"/>
      <w:lang w:eastAsia="en-US"/>
    </w:rPr>
  </w:style>
  <w:style w:type="character" w:customStyle="1" w:styleId="Heading16NotItalic">
    <w:name w:val="Heading #16 + Not Italic"/>
    <w:aliases w:val="Spacing 0 pt102"/>
    <w:rPr>
      <w:rFonts w:ascii="Times New Roman" w:hAnsi="Times New Roman" w:cs="Times New Roman"/>
      <w:i/>
      <w:iCs/>
      <w:spacing w:val="6"/>
      <w:u w:val="none"/>
    </w:rPr>
  </w:style>
  <w:style w:type="character" w:customStyle="1" w:styleId="Bodytext21Italic2">
    <w:name w:val="Body text (21) + Italic2"/>
    <w:aliases w:val="Spacing 0 pt101,Body text (2) + 11 pt5"/>
    <w:rPr>
      <w:rFonts w:ascii="Times New Roman" w:hAnsi="Times New Roman" w:cs="Times New Roman"/>
      <w:b/>
      <w:bCs/>
      <w:i/>
      <w:iCs/>
      <w:spacing w:val="5"/>
      <w:sz w:val="19"/>
      <w:szCs w:val="19"/>
      <w:u w:val="none"/>
    </w:rPr>
  </w:style>
  <w:style w:type="character" w:customStyle="1" w:styleId="Bodytext219pt">
    <w:name w:val="Body text (21) + 9 pt"/>
    <w:aliases w:val="Spacing 0 pt100,Body text + Bold4"/>
    <w:rPr>
      <w:rFonts w:ascii="Times New Roman" w:hAnsi="Times New Roman" w:cs="Times New Roman"/>
      <w:b/>
      <w:bCs/>
      <w:spacing w:val="3"/>
      <w:sz w:val="18"/>
      <w:szCs w:val="18"/>
      <w:u w:val="none"/>
    </w:rPr>
  </w:style>
  <w:style w:type="character" w:customStyle="1" w:styleId="Bodytext22Spacing0pt">
    <w:name w:val="Body text (22) + Spacing 0 pt"/>
    <w:rPr>
      <w:rFonts w:ascii="Times New Roman" w:hAnsi="Times New Roman" w:cs="Times New Roman"/>
      <w:b/>
      <w:bCs/>
      <w:spacing w:val="4"/>
      <w:sz w:val="18"/>
      <w:szCs w:val="18"/>
      <w:u w:val="none"/>
    </w:rPr>
  </w:style>
  <w:style w:type="character" w:customStyle="1" w:styleId="Bodytext2295pt">
    <w:name w:val="Body text (22) + 9.5 pt"/>
    <w:aliases w:val="Spacing 0 pt99,Body text (2) + 11 pt4"/>
    <w:rPr>
      <w:rFonts w:ascii="Times New Roman" w:hAnsi="Times New Roman" w:cs="Times New Roman"/>
      <w:b/>
      <w:bCs/>
      <w:spacing w:val="4"/>
      <w:sz w:val="19"/>
      <w:szCs w:val="19"/>
      <w:u w:val="none"/>
    </w:rPr>
  </w:style>
  <w:style w:type="character" w:customStyle="1" w:styleId="Headerorfooter7">
    <w:name w:val="Header or footer (7)_"/>
    <w:link w:val="Headerorfooter70"/>
    <w:rPr>
      <w:rFonts w:ascii="Times New Roman" w:hAnsi="Times New Roman" w:cs="Times New Roman"/>
      <w:b/>
      <w:bCs/>
      <w:spacing w:val="26"/>
      <w:sz w:val="17"/>
      <w:szCs w:val="17"/>
      <w:u w:val="none"/>
    </w:rPr>
  </w:style>
  <w:style w:type="paragraph" w:customStyle="1" w:styleId="Headerorfooter70">
    <w:name w:val="Header or footer (7)"/>
    <w:basedOn w:val="Normal"/>
    <w:link w:val="Headerorfooter7"/>
    <w:pPr>
      <w:shd w:val="clear" w:color="auto" w:fill="FFFFFF"/>
      <w:spacing w:line="240" w:lineRule="atLeast"/>
    </w:pPr>
    <w:rPr>
      <w:rFonts w:ascii="Times New Roman" w:hAnsi="Times New Roman" w:cs="Times New Roman"/>
      <w:b/>
      <w:bCs/>
      <w:color w:val="auto"/>
      <w:spacing w:val="26"/>
      <w:sz w:val="17"/>
      <w:szCs w:val="17"/>
      <w:lang w:eastAsia="en-US"/>
    </w:rPr>
  </w:style>
  <w:style w:type="character" w:customStyle="1" w:styleId="Bodytext29">
    <w:name w:val="Body text (29)_"/>
    <w:link w:val="Bodytext290"/>
    <w:rPr>
      <w:rFonts w:ascii="Segoe UI" w:hAnsi="Segoe UI" w:cs="Segoe UI"/>
      <w:noProof/>
      <w:sz w:val="10"/>
      <w:szCs w:val="10"/>
      <w:u w:val="none"/>
    </w:rPr>
  </w:style>
  <w:style w:type="paragraph" w:customStyle="1" w:styleId="Bodytext290">
    <w:name w:val="Body text (29)"/>
    <w:basedOn w:val="Normal"/>
    <w:link w:val="Bodytext29"/>
    <w:pPr>
      <w:shd w:val="clear" w:color="auto" w:fill="FFFFFF"/>
      <w:spacing w:before="300" w:after="4740" w:line="240" w:lineRule="atLeast"/>
    </w:pPr>
    <w:rPr>
      <w:rFonts w:ascii="Segoe UI" w:hAnsi="Segoe UI" w:cs="Segoe UI"/>
      <w:noProof/>
      <w:color w:val="auto"/>
      <w:sz w:val="10"/>
      <w:szCs w:val="10"/>
      <w:lang w:eastAsia="en-US"/>
    </w:rPr>
  </w:style>
  <w:style w:type="character" w:customStyle="1" w:styleId="Heading2213pt">
    <w:name w:val="Heading #22 + 13 pt"/>
    <w:aliases w:val="Italic18,Spacing 0 pt98,Body text (2) + 11 pt3"/>
    <w:rPr>
      <w:rFonts w:ascii="Times New Roman" w:hAnsi="Times New Roman" w:cs="Times New Roman"/>
      <w:b/>
      <w:bCs/>
      <w:i/>
      <w:iCs/>
      <w:spacing w:val="4"/>
      <w:sz w:val="26"/>
      <w:szCs w:val="26"/>
      <w:u w:val="none"/>
    </w:rPr>
  </w:style>
  <w:style w:type="character" w:customStyle="1" w:styleId="Tableofcontents9">
    <w:name w:val="Table of contents (9)_"/>
    <w:link w:val="Tableofcontents90"/>
    <w:rPr>
      <w:rFonts w:ascii="Times New Roman" w:hAnsi="Times New Roman" w:cs="Times New Roman"/>
      <w:i/>
      <w:iCs/>
      <w:spacing w:val="1"/>
      <w:u w:val="none"/>
    </w:rPr>
  </w:style>
  <w:style w:type="paragraph" w:customStyle="1" w:styleId="Tableofcontents90">
    <w:name w:val="Table of contents (9)"/>
    <w:basedOn w:val="Normal"/>
    <w:link w:val="Tableofcontents9"/>
    <w:pPr>
      <w:shd w:val="clear" w:color="auto" w:fill="FFFFFF"/>
      <w:spacing w:before="120" w:after="120" w:line="240" w:lineRule="atLeast"/>
      <w:jc w:val="both"/>
    </w:pPr>
    <w:rPr>
      <w:rFonts w:ascii="Times New Roman" w:hAnsi="Times New Roman" w:cs="Times New Roman"/>
      <w:i/>
      <w:iCs/>
      <w:color w:val="auto"/>
      <w:spacing w:val="1"/>
      <w:lang w:eastAsia="en-US"/>
    </w:rPr>
  </w:style>
  <w:style w:type="character" w:customStyle="1" w:styleId="Tableofcontents9NotItalic">
    <w:name w:val="Table of contents (9) + Not Italic"/>
    <w:aliases w:val="Spacing 0 pt97,Body text (2) + Italic"/>
    <w:rPr>
      <w:rFonts w:ascii="Times New Roman" w:hAnsi="Times New Roman" w:cs="Times New Roman"/>
      <w:i/>
      <w:iCs/>
      <w:spacing w:val="6"/>
      <w:u w:val="none"/>
    </w:rPr>
  </w:style>
  <w:style w:type="character" w:customStyle="1" w:styleId="Tableofcontents910pt">
    <w:name w:val="Table of contents (9) + 10 pt"/>
    <w:aliases w:val="Spacing 1 pt10"/>
    <w:rPr>
      <w:rFonts w:ascii="Times New Roman" w:hAnsi="Times New Roman" w:cs="Times New Roman"/>
      <w:i/>
      <w:iCs/>
      <w:spacing w:val="34"/>
      <w:sz w:val="20"/>
      <w:szCs w:val="20"/>
      <w:u w:val="none"/>
    </w:rPr>
  </w:style>
  <w:style w:type="character" w:customStyle="1" w:styleId="Tableofcontents910pt1">
    <w:name w:val="Table of contents (9) + 10 pt1"/>
    <w:aliases w:val="Not Italic8,Spacing 0 pt96,Heading #5 + 11.5 pt"/>
    <w:rPr>
      <w:rFonts w:ascii="Times New Roman" w:hAnsi="Times New Roman" w:cs="Times New Roman"/>
      <w:i/>
      <w:iCs/>
      <w:noProof/>
      <w:spacing w:val="0"/>
      <w:sz w:val="20"/>
      <w:szCs w:val="20"/>
      <w:u w:val="none"/>
    </w:rPr>
  </w:style>
  <w:style w:type="character" w:customStyle="1" w:styleId="TableofcontentsBold">
    <w:name w:val="Table of contents + Bold"/>
    <w:aliases w:val="Spacing 0 pt95,Body text + Impact,10 pt6"/>
    <w:rPr>
      <w:rFonts w:ascii="Times New Roman" w:hAnsi="Times New Roman" w:cs="Times New Roman"/>
      <w:b/>
      <w:bCs/>
      <w:spacing w:val="4"/>
      <w:u w:val="none"/>
    </w:rPr>
  </w:style>
  <w:style w:type="character" w:customStyle="1" w:styleId="TableofcontentsSpacing0pt2">
    <w:name w:val="Table of contents + Spacing 0 pt2"/>
    <w:rPr>
      <w:rFonts w:ascii="Times New Roman" w:hAnsi="Times New Roman" w:cs="Times New Roman"/>
      <w:spacing w:val="6"/>
      <w:u w:val="none"/>
    </w:rPr>
  </w:style>
  <w:style w:type="character" w:customStyle="1" w:styleId="Heading19">
    <w:name w:val="Heading #19_"/>
    <w:link w:val="Heading190"/>
    <w:rPr>
      <w:rFonts w:ascii="Times New Roman" w:hAnsi="Times New Roman" w:cs="Times New Roman"/>
      <w:b/>
      <w:bCs/>
      <w:spacing w:val="8"/>
      <w:sz w:val="26"/>
      <w:szCs w:val="26"/>
      <w:u w:val="none"/>
    </w:rPr>
  </w:style>
  <w:style w:type="paragraph" w:customStyle="1" w:styleId="Heading190">
    <w:name w:val="Heading #19"/>
    <w:basedOn w:val="Normal"/>
    <w:link w:val="Heading19"/>
    <w:pPr>
      <w:shd w:val="clear" w:color="auto" w:fill="FFFFFF"/>
      <w:spacing w:before="480" w:after="480" w:line="240" w:lineRule="atLeast"/>
      <w:jc w:val="both"/>
    </w:pPr>
    <w:rPr>
      <w:rFonts w:ascii="Times New Roman" w:hAnsi="Times New Roman" w:cs="Times New Roman"/>
      <w:b/>
      <w:bCs/>
      <w:color w:val="auto"/>
      <w:spacing w:val="8"/>
      <w:sz w:val="26"/>
      <w:szCs w:val="26"/>
      <w:lang w:eastAsia="en-US"/>
    </w:rPr>
  </w:style>
  <w:style w:type="character" w:customStyle="1" w:styleId="Bodytext230">
    <w:name w:val="Body text (23)"/>
    <w:basedOn w:val="Bodytext23"/>
    <w:rPr>
      <w:rFonts w:ascii="Times New Roman" w:hAnsi="Times New Roman" w:cs="Times New Roman"/>
      <w:b/>
      <w:bCs/>
      <w:i/>
      <w:iCs/>
      <w:sz w:val="26"/>
      <w:szCs w:val="26"/>
      <w:u w:val="none"/>
    </w:rPr>
  </w:style>
  <w:style w:type="character" w:customStyle="1" w:styleId="Bodytext11Spacing1pt2">
    <w:name w:val="Body text (11) + Spacing 1 pt2"/>
    <w:rPr>
      <w:rFonts w:ascii="Segoe UI" w:hAnsi="Segoe UI" w:cs="Segoe UI"/>
      <w:spacing w:val="22"/>
      <w:w w:val="40"/>
      <w:sz w:val="10"/>
      <w:szCs w:val="10"/>
      <w:u w:val="none"/>
    </w:rPr>
  </w:style>
  <w:style w:type="character" w:customStyle="1" w:styleId="Bodytext219pt2">
    <w:name w:val="Body text (21) + 9 pt2"/>
    <w:aliases w:val="Spacing 0 pt94"/>
    <w:rPr>
      <w:rFonts w:ascii="Times New Roman" w:hAnsi="Times New Roman" w:cs="Times New Roman"/>
      <w:b/>
      <w:bCs/>
      <w:spacing w:val="4"/>
      <w:sz w:val="18"/>
      <w:szCs w:val="18"/>
      <w:u w:val="none"/>
    </w:rPr>
  </w:style>
  <w:style w:type="character" w:customStyle="1" w:styleId="Bodytext21Corbel2">
    <w:name w:val="Body text (21) + Corbel2"/>
    <w:aliases w:val="Not Bold13,Spacing 0 pt93"/>
    <w:rPr>
      <w:rFonts w:ascii="Corbel" w:hAnsi="Corbel" w:cs="Corbel"/>
      <w:b/>
      <w:bCs/>
      <w:spacing w:val="-5"/>
      <w:sz w:val="19"/>
      <w:szCs w:val="19"/>
      <w:u w:val="none"/>
    </w:rPr>
  </w:style>
  <w:style w:type="character" w:customStyle="1" w:styleId="Bodytext21Corbel1">
    <w:name w:val="Body text (21) + Corbel1"/>
    <w:aliases w:val="Not Bold12,Spacing 0 pt92,Heading #5 (3) + Verdana"/>
    <w:rPr>
      <w:rFonts w:ascii="Corbel" w:hAnsi="Corbel" w:cs="Corbel"/>
      <w:b/>
      <w:bCs/>
      <w:noProof/>
      <w:spacing w:val="0"/>
      <w:sz w:val="19"/>
      <w:szCs w:val="19"/>
      <w:u w:val="none"/>
    </w:rPr>
  </w:style>
  <w:style w:type="character" w:customStyle="1" w:styleId="Heading120">
    <w:name w:val="Heading #12_"/>
    <w:link w:val="Heading121"/>
    <w:rPr>
      <w:rFonts w:ascii="Times New Roman" w:hAnsi="Times New Roman" w:cs="Times New Roman"/>
      <w:sz w:val="20"/>
      <w:szCs w:val="20"/>
      <w:u w:val="none"/>
    </w:rPr>
  </w:style>
  <w:style w:type="paragraph" w:customStyle="1" w:styleId="Heading121">
    <w:name w:val="Heading #12"/>
    <w:basedOn w:val="Normal"/>
    <w:link w:val="Heading120"/>
    <w:pPr>
      <w:shd w:val="clear" w:color="auto" w:fill="FFFFFF"/>
      <w:spacing w:before="60" w:line="240" w:lineRule="atLeast"/>
      <w:jc w:val="both"/>
    </w:pPr>
    <w:rPr>
      <w:rFonts w:ascii="Times New Roman" w:hAnsi="Times New Roman" w:cs="Times New Roman"/>
      <w:color w:val="auto"/>
      <w:sz w:val="20"/>
      <w:szCs w:val="20"/>
      <w:lang w:eastAsia="en-US"/>
    </w:rPr>
  </w:style>
  <w:style w:type="character" w:customStyle="1" w:styleId="Heading12Impact">
    <w:name w:val="Heading #12 + Impact"/>
    <w:aliases w:val="13 pt2"/>
    <w:rPr>
      <w:rFonts w:ascii="Impact" w:hAnsi="Impact" w:cs="Impact"/>
      <w:sz w:val="26"/>
      <w:szCs w:val="26"/>
      <w:u w:val="none"/>
    </w:rPr>
  </w:style>
  <w:style w:type="character" w:customStyle="1" w:styleId="Heading12135pt">
    <w:name w:val="Heading #12 + 13.5 pt"/>
    <w:aliases w:val="Bold28"/>
    <w:rPr>
      <w:rFonts w:ascii="Times New Roman" w:hAnsi="Times New Roman" w:cs="Times New Roman"/>
      <w:b/>
      <w:bCs/>
      <w:noProof/>
      <w:sz w:val="27"/>
      <w:szCs w:val="27"/>
      <w:u w:val="none"/>
    </w:rPr>
  </w:style>
  <w:style w:type="character" w:customStyle="1" w:styleId="Heading183">
    <w:name w:val="Heading #18 (3)_"/>
    <w:link w:val="Heading1830"/>
    <w:rPr>
      <w:rFonts w:ascii="Impact" w:hAnsi="Impact" w:cs="Impact"/>
      <w:noProof/>
      <w:sz w:val="27"/>
      <w:szCs w:val="27"/>
      <w:u w:val="none"/>
    </w:rPr>
  </w:style>
  <w:style w:type="paragraph" w:customStyle="1" w:styleId="Heading1830">
    <w:name w:val="Heading #18 (3)"/>
    <w:basedOn w:val="Normal"/>
    <w:link w:val="Heading183"/>
    <w:pPr>
      <w:shd w:val="clear" w:color="auto" w:fill="FFFFFF"/>
      <w:spacing w:before="600" w:after="300" w:line="240" w:lineRule="atLeast"/>
      <w:jc w:val="center"/>
    </w:pPr>
    <w:rPr>
      <w:rFonts w:ascii="Impact" w:hAnsi="Impact" w:cs="Impact"/>
      <w:noProof/>
      <w:color w:val="auto"/>
      <w:sz w:val="27"/>
      <w:szCs w:val="27"/>
      <w:lang w:eastAsia="en-US"/>
    </w:rPr>
  </w:style>
  <w:style w:type="character" w:customStyle="1" w:styleId="Heading183TimesNewRoman">
    <w:name w:val="Heading #18 (3) + Times New Roman"/>
    <w:aliases w:val="12.5 pt,Bold27,Body text (6) + Tahoma"/>
    <w:rPr>
      <w:rFonts w:ascii="Times New Roman" w:hAnsi="Times New Roman" w:cs="Times New Roman"/>
      <w:b/>
      <w:bCs/>
      <w:noProof/>
      <w:sz w:val="25"/>
      <w:szCs w:val="25"/>
      <w:u w:val="none"/>
    </w:rPr>
  </w:style>
  <w:style w:type="character" w:customStyle="1" w:styleId="Tablecaption2">
    <w:name w:val="Table caption (2)_"/>
    <w:link w:val="Tablecaption20"/>
    <w:rPr>
      <w:rFonts w:ascii="Times New Roman" w:hAnsi="Times New Roman" w:cs="Times New Roman"/>
      <w:i/>
      <w:iCs/>
      <w:spacing w:val="1"/>
      <w:u w:val="none"/>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i/>
      <w:iCs/>
      <w:color w:val="auto"/>
      <w:spacing w:val="1"/>
      <w:lang w:eastAsia="en-US"/>
    </w:rPr>
  </w:style>
  <w:style w:type="character" w:customStyle="1" w:styleId="Bodytext300">
    <w:name w:val="Body text (30)_"/>
    <w:link w:val="Bodytext301"/>
    <w:rPr>
      <w:rFonts w:ascii="Times New Roman" w:hAnsi="Times New Roman" w:cs="Times New Roman"/>
      <w:noProof/>
      <w:w w:val="20"/>
      <w:sz w:val="8"/>
      <w:szCs w:val="8"/>
      <w:u w:val="none"/>
    </w:rPr>
  </w:style>
  <w:style w:type="paragraph" w:customStyle="1" w:styleId="Bodytext301">
    <w:name w:val="Body text (30)"/>
    <w:basedOn w:val="Normal"/>
    <w:link w:val="Bodytext300"/>
    <w:pPr>
      <w:shd w:val="clear" w:color="auto" w:fill="FFFFFF"/>
      <w:spacing w:before="3180" w:after="420" w:line="240" w:lineRule="atLeast"/>
    </w:pPr>
    <w:rPr>
      <w:rFonts w:ascii="Times New Roman" w:hAnsi="Times New Roman" w:cs="Times New Roman"/>
      <w:noProof/>
      <w:color w:val="auto"/>
      <w:w w:val="20"/>
      <w:sz w:val="8"/>
      <w:szCs w:val="8"/>
      <w:lang w:eastAsia="en-US"/>
    </w:rPr>
  </w:style>
  <w:style w:type="character" w:customStyle="1" w:styleId="Heading22Impact">
    <w:name w:val="Heading #22 + Impact"/>
    <w:aliases w:val="13.5 pt4,Not Bold11,Spacing 0 pt91,Body text (10) + Not Bold"/>
    <w:rPr>
      <w:rFonts w:ascii="Impact" w:hAnsi="Impact" w:cs="Impact"/>
      <w:b/>
      <w:bCs/>
      <w:spacing w:val="0"/>
      <w:sz w:val="27"/>
      <w:szCs w:val="27"/>
      <w:u w:val="none"/>
    </w:rPr>
  </w:style>
  <w:style w:type="character" w:customStyle="1" w:styleId="Heading22135pt">
    <w:name w:val="Heading #22 + 13.5 pt"/>
    <w:aliases w:val="Spacing 0 pt90,Body text (2) + 10 pt2"/>
    <w:rPr>
      <w:rFonts w:ascii="Times New Roman" w:hAnsi="Times New Roman" w:cs="Times New Roman"/>
      <w:b/>
      <w:bCs/>
      <w:noProof/>
      <w:spacing w:val="0"/>
      <w:sz w:val="27"/>
      <w:szCs w:val="27"/>
      <w:u w:val="none"/>
    </w:rPr>
  </w:style>
  <w:style w:type="character" w:customStyle="1" w:styleId="BodytextItalic2">
    <w:name w:val="Body text + Italic2"/>
    <w:rPr>
      <w:rFonts w:ascii="Times New Roman" w:hAnsi="Times New Roman" w:cs="Times New Roman"/>
      <w:i/>
      <w:iCs/>
      <w:spacing w:val="1"/>
      <w:u w:val="none"/>
    </w:rPr>
  </w:style>
  <w:style w:type="character" w:customStyle="1" w:styleId="Bodytext10Spacing0pt1">
    <w:name w:val="Body text (10) + Spacing 0 pt1"/>
    <w:rPr>
      <w:rFonts w:ascii="Times New Roman" w:hAnsi="Times New Roman" w:cs="Times New Roman"/>
      <w:b/>
      <w:bCs/>
      <w:spacing w:val="8"/>
      <w:sz w:val="26"/>
      <w:szCs w:val="26"/>
      <w:u w:val="none"/>
    </w:rPr>
  </w:style>
  <w:style w:type="character" w:customStyle="1" w:styleId="Bodytext31">
    <w:name w:val="Body text (31)_"/>
    <w:link w:val="Bodytext310"/>
    <w:rPr>
      <w:rFonts w:ascii="Times New Roman" w:hAnsi="Times New Roman" w:cs="Times New Roman"/>
      <w:spacing w:val="10"/>
      <w:sz w:val="20"/>
      <w:szCs w:val="20"/>
      <w:u w:val="none"/>
    </w:rPr>
  </w:style>
  <w:style w:type="paragraph" w:customStyle="1" w:styleId="Bodytext310">
    <w:name w:val="Body text (31)"/>
    <w:basedOn w:val="Normal"/>
    <w:link w:val="Bodytext31"/>
    <w:pPr>
      <w:shd w:val="clear" w:color="auto" w:fill="FFFFFF"/>
      <w:spacing w:before="180" w:after="300" w:line="240" w:lineRule="atLeast"/>
      <w:jc w:val="both"/>
    </w:pPr>
    <w:rPr>
      <w:rFonts w:ascii="Times New Roman" w:hAnsi="Times New Roman" w:cs="Times New Roman"/>
      <w:color w:val="auto"/>
      <w:spacing w:val="10"/>
      <w:sz w:val="20"/>
      <w:szCs w:val="20"/>
      <w:lang w:eastAsia="en-US"/>
    </w:rPr>
  </w:style>
  <w:style w:type="character" w:customStyle="1" w:styleId="Heading222">
    <w:name w:val="Heading #22 (2)_"/>
    <w:link w:val="Heading2220"/>
    <w:rPr>
      <w:rFonts w:ascii="Times New Roman" w:hAnsi="Times New Roman" w:cs="Times New Roman"/>
      <w:spacing w:val="6"/>
      <w:u w:val="none"/>
    </w:rPr>
  </w:style>
  <w:style w:type="paragraph" w:customStyle="1" w:styleId="Heading2220">
    <w:name w:val="Heading #22 (2)"/>
    <w:basedOn w:val="Normal"/>
    <w:link w:val="Heading222"/>
    <w:pPr>
      <w:shd w:val="clear" w:color="auto" w:fill="FFFFFF"/>
      <w:spacing w:before="300" w:after="180" w:line="240" w:lineRule="atLeast"/>
      <w:ind w:hanging="1780"/>
    </w:pPr>
    <w:rPr>
      <w:rFonts w:ascii="Times New Roman" w:hAnsi="Times New Roman" w:cs="Times New Roman"/>
      <w:color w:val="auto"/>
      <w:spacing w:val="6"/>
      <w:lang w:eastAsia="en-US"/>
    </w:rPr>
  </w:style>
  <w:style w:type="character" w:customStyle="1" w:styleId="Heading6">
    <w:name w:val="Heading #6_"/>
    <w:link w:val="Heading60"/>
    <w:rPr>
      <w:rFonts w:ascii="Times New Roman" w:hAnsi="Times New Roman" w:cs="Times New Roman"/>
      <w:b/>
      <w:bCs/>
      <w:spacing w:val="4"/>
      <w:sz w:val="19"/>
      <w:szCs w:val="19"/>
      <w:u w:val="none"/>
    </w:rPr>
  </w:style>
  <w:style w:type="paragraph" w:customStyle="1" w:styleId="Heading60">
    <w:name w:val="Heading #6"/>
    <w:basedOn w:val="Normal"/>
    <w:link w:val="Heading6"/>
    <w:pPr>
      <w:shd w:val="clear" w:color="auto" w:fill="FFFFFF"/>
      <w:spacing w:before="240" w:line="240" w:lineRule="atLeast"/>
      <w:jc w:val="both"/>
      <w:outlineLvl w:val="5"/>
    </w:pPr>
    <w:rPr>
      <w:rFonts w:ascii="Times New Roman" w:hAnsi="Times New Roman" w:cs="Times New Roman"/>
      <w:b/>
      <w:bCs/>
      <w:color w:val="auto"/>
      <w:spacing w:val="4"/>
      <w:sz w:val="19"/>
      <w:szCs w:val="19"/>
      <w:lang w:eastAsia="en-US"/>
    </w:rPr>
  </w:style>
  <w:style w:type="character" w:customStyle="1" w:styleId="Heading184">
    <w:name w:val="Heading #18 (4)_"/>
    <w:link w:val="Heading1840"/>
    <w:rPr>
      <w:rFonts w:ascii="Impact" w:hAnsi="Impact" w:cs="Impact"/>
      <w:noProof/>
      <w:sz w:val="26"/>
      <w:szCs w:val="26"/>
      <w:u w:val="none"/>
    </w:rPr>
  </w:style>
  <w:style w:type="paragraph" w:customStyle="1" w:styleId="Heading1840">
    <w:name w:val="Heading #18 (4)"/>
    <w:basedOn w:val="Normal"/>
    <w:link w:val="Heading184"/>
    <w:pPr>
      <w:shd w:val="clear" w:color="auto" w:fill="FFFFFF"/>
      <w:spacing w:before="600" w:after="600" w:line="240" w:lineRule="atLeast"/>
      <w:jc w:val="center"/>
    </w:pPr>
    <w:rPr>
      <w:rFonts w:ascii="Impact" w:hAnsi="Impact" w:cs="Impact"/>
      <w:noProof/>
      <w:color w:val="auto"/>
      <w:sz w:val="26"/>
      <w:szCs w:val="26"/>
      <w:lang w:eastAsia="en-US"/>
    </w:rPr>
  </w:style>
  <w:style w:type="character" w:customStyle="1" w:styleId="Heading184TimesNewRoman">
    <w:name w:val="Heading #18 (4) + Times New Roman"/>
    <w:aliases w:val="12.5 pt6,Bold26"/>
    <w:rPr>
      <w:rFonts w:ascii="Times New Roman" w:hAnsi="Times New Roman" w:cs="Times New Roman"/>
      <w:b/>
      <w:bCs/>
      <w:noProof/>
      <w:sz w:val="25"/>
      <w:szCs w:val="25"/>
      <w:u w:val="none"/>
    </w:rPr>
  </w:style>
  <w:style w:type="character" w:customStyle="1" w:styleId="Tablecaption3">
    <w:name w:val="Table caption (3)_"/>
    <w:link w:val="Tablecaption30"/>
    <w:rPr>
      <w:rFonts w:ascii="Times New Roman" w:hAnsi="Times New Roman" w:cs="Times New Roman"/>
      <w:b/>
      <w:bCs/>
      <w:spacing w:val="4"/>
      <w:u w:val="none"/>
    </w:rPr>
  </w:style>
  <w:style w:type="paragraph" w:customStyle="1" w:styleId="Tablecaption30">
    <w:name w:val="Table caption (3)"/>
    <w:basedOn w:val="Normal"/>
    <w:link w:val="Tablecaption3"/>
    <w:pPr>
      <w:shd w:val="clear" w:color="auto" w:fill="FFFFFF"/>
      <w:spacing w:line="240" w:lineRule="atLeast"/>
    </w:pPr>
    <w:rPr>
      <w:rFonts w:ascii="Times New Roman" w:hAnsi="Times New Roman" w:cs="Times New Roman"/>
      <w:b/>
      <w:bCs/>
      <w:color w:val="auto"/>
      <w:spacing w:val="4"/>
      <w:lang w:eastAsia="en-US"/>
    </w:rPr>
  </w:style>
  <w:style w:type="character" w:customStyle="1" w:styleId="Bodytext3165pt">
    <w:name w:val="Body text (3) + 16.5 pt"/>
    <w:aliases w:val="Not Bold10,Spacing 0 pt89,Heading #5 + Impact"/>
    <w:rPr>
      <w:rFonts w:ascii="Times New Roman" w:hAnsi="Times New Roman" w:cs="Times New Roman"/>
      <w:b/>
      <w:bCs/>
      <w:spacing w:val="4"/>
      <w:sz w:val="33"/>
      <w:szCs w:val="33"/>
      <w:u w:val="none"/>
    </w:rPr>
  </w:style>
  <w:style w:type="character" w:customStyle="1" w:styleId="Heading221">
    <w:name w:val="Heading #2 (2)_"/>
    <w:link w:val="Heading223"/>
    <w:rPr>
      <w:rFonts w:ascii="Times New Roman" w:hAnsi="Times New Roman" w:cs="Times New Roman"/>
      <w:b/>
      <w:bCs/>
      <w:spacing w:val="4"/>
      <w:u w:val="none"/>
    </w:rPr>
  </w:style>
  <w:style w:type="paragraph" w:customStyle="1" w:styleId="Heading223">
    <w:name w:val="Heading #2 (2)"/>
    <w:basedOn w:val="Normal"/>
    <w:link w:val="Heading221"/>
    <w:pPr>
      <w:shd w:val="clear" w:color="auto" w:fill="FFFFFF"/>
      <w:spacing w:before="240" w:after="360" w:line="326" w:lineRule="exact"/>
      <w:ind w:firstLine="1640"/>
      <w:outlineLvl w:val="1"/>
    </w:pPr>
    <w:rPr>
      <w:rFonts w:ascii="Times New Roman" w:hAnsi="Times New Roman" w:cs="Times New Roman"/>
      <w:b/>
      <w:bCs/>
      <w:color w:val="auto"/>
      <w:spacing w:val="4"/>
      <w:lang w:eastAsia="en-US"/>
    </w:rPr>
  </w:style>
  <w:style w:type="character" w:customStyle="1" w:styleId="Bodytext4SegoeUI">
    <w:name w:val="Body text (4) + Segoe UI"/>
    <w:aliases w:val="9 pt,Not Italic7,Spacing 0 pt88,Scale 80%,Body text (2) + 11 pt1"/>
    <w:rPr>
      <w:rFonts w:ascii="Segoe UI" w:hAnsi="Segoe UI" w:cs="Segoe UI"/>
      <w:i/>
      <w:iCs/>
      <w:spacing w:val="17"/>
      <w:w w:val="80"/>
      <w:sz w:val="18"/>
      <w:szCs w:val="18"/>
      <w:u w:val="none"/>
    </w:rPr>
  </w:style>
  <w:style w:type="character" w:customStyle="1" w:styleId="Heading22Spacing0pt">
    <w:name w:val="Heading #22 + Spacing 0 pt"/>
    <w:rPr>
      <w:rFonts w:ascii="Times New Roman" w:hAnsi="Times New Roman" w:cs="Times New Roman"/>
      <w:b/>
      <w:bCs/>
      <w:spacing w:val="3"/>
      <w:u w:val="none"/>
    </w:rPr>
  </w:style>
  <w:style w:type="character" w:customStyle="1" w:styleId="Heading185">
    <w:name w:val="Heading #18 (5)_"/>
    <w:link w:val="Heading1850"/>
    <w:rPr>
      <w:rFonts w:ascii="Times New Roman" w:hAnsi="Times New Roman" w:cs="Times New Roman"/>
      <w:b/>
      <w:bCs/>
      <w:spacing w:val="4"/>
      <w:u w:val="none"/>
    </w:rPr>
  </w:style>
  <w:style w:type="paragraph" w:customStyle="1" w:styleId="Heading1850">
    <w:name w:val="Heading #18 (5)"/>
    <w:basedOn w:val="Normal"/>
    <w:link w:val="Heading185"/>
    <w:pPr>
      <w:shd w:val="clear" w:color="auto" w:fill="FFFFFF"/>
      <w:spacing w:before="300" w:after="300" w:line="240" w:lineRule="atLeast"/>
      <w:jc w:val="center"/>
    </w:pPr>
    <w:rPr>
      <w:rFonts w:ascii="Times New Roman" w:hAnsi="Times New Roman" w:cs="Times New Roman"/>
      <w:b/>
      <w:bCs/>
      <w:color w:val="auto"/>
      <w:spacing w:val="4"/>
      <w:lang w:eastAsia="en-US"/>
    </w:rPr>
  </w:style>
  <w:style w:type="character" w:customStyle="1" w:styleId="Bodytext2175pt">
    <w:name w:val="Body text (21) + 7.5 pt"/>
    <w:aliases w:val="Spacing 0 pt87"/>
    <w:rPr>
      <w:rFonts w:ascii="Times New Roman" w:hAnsi="Times New Roman" w:cs="Times New Roman"/>
      <w:b/>
      <w:bCs/>
      <w:spacing w:val="3"/>
      <w:sz w:val="15"/>
      <w:szCs w:val="15"/>
      <w:u w:val="none"/>
    </w:rPr>
  </w:style>
  <w:style w:type="character" w:customStyle="1" w:styleId="Bodytext3Spacing0pt2">
    <w:name w:val="Body text (3) + Spacing 0 pt2"/>
    <w:rPr>
      <w:rFonts w:ascii="Times New Roman" w:hAnsi="Times New Roman" w:cs="Times New Roman"/>
      <w:b/>
      <w:bCs/>
      <w:spacing w:val="3"/>
      <w:u w:val="none"/>
    </w:rPr>
  </w:style>
  <w:style w:type="character" w:customStyle="1" w:styleId="Heading213">
    <w:name w:val="Heading #21 (3)_"/>
    <w:link w:val="Heading2130"/>
    <w:rPr>
      <w:rFonts w:ascii="Times New Roman" w:hAnsi="Times New Roman" w:cs="Times New Roman"/>
      <w:b/>
      <w:bCs/>
      <w:spacing w:val="4"/>
      <w:u w:val="none"/>
    </w:rPr>
  </w:style>
  <w:style w:type="paragraph" w:customStyle="1" w:styleId="Heading2130">
    <w:name w:val="Heading #21 (3)"/>
    <w:basedOn w:val="Normal"/>
    <w:link w:val="Heading213"/>
    <w:pPr>
      <w:shd w:val="clear" w:color="auto" w:fill="FFFFFF"/>
      <w:spacing w:before="1980" w:line="240" w:lineRule="atLeast"/>
      <w:ind w:hanging="1420"/>
      <w:jc w:val="both"/>
    </w:pPr>
    <w:rPr>
      <w:rFonts w:ascii="Times New Roman" w:hAnsi="Times New Roman" w:cs="Times New Roman"/>
      <w:b/>
      <w:bCs/>
      <w:color w:val="auto"/>
      <w:spacing w:val="4"/>
      <w:lang w:eastAsia="en-US"/>
    </w:rPr>
  </w:style>
  <w:style w:type="character" w:customStyle="1" w:styleId="Headerorfooter5Spacing0pt">
    <w:name w:val="Header or footer (5) + Spacing 0 pt"/>
    <w:rPr>
      <w:rFonts w:ascii="Times New Roman" w:hAnsi="Times New Roman" w:cs="Times New Roman"/>
      <w:b/>
      <w:bCs/>
      <w:spacing w:val="8"/>
      <w:u w:val="none"/>
    </w:rPr>
  </w:style>
  <w:style w:type="character" w:customStyle="1" w:styleId="Heading213NotBold">
    <w:name w:val="Heading #21 (3) + Not Bold"/>
    <w:aliases w:val="Italic17,Spacing 0 pt86"/>
    <w:rPr>
      <w:rFonts w:ascii="Times New Roman" w:hAnsi="Times New Roman" w:cs="Times New Roman"/>
      <w:b/>
      <w:bCs/>
      <w:i/>
      <w:iCs/>
      <w:spacing w:val="1"/>
      <w:u w:val="none"/>
    </w:rPr>
  </w:style>
  <w:style w:type="character" w:customStyle="1" w:styleId="Tableofcontents10">
    <w:name w:val="Table of contents (10)_"/>
    <w:link w:val="Tableofcontents100"/>
    <w:rPr>
      <w:rFonts w:ascii="Times New Roman" w:hAnsi="Times New Roman" w:cs="Times New Roman"/>
      <w:b/>
      <w:bCs/>
      <w:spacing w:val="4"/>
      <w:sz w:val="19"/>
      <w:szCs w:val="19"/>
      <w:u w:val="none"/>
    </w:rPr>
  </w:style>
  <w:style w:type="paragraph" w:customStyle="1" w:styleId="Tableofcontents100">
    <w:name w:val="Table of contents (10)"/>
    <w:basedOn w:val="Normal"/>
    <w:link w:val="Tableofcontents10"/>
    <w:pPr>
      <w:shd w:val="clear" w:color="auto" w:fill="FFFFFF"/>
      <w:spacing w:line="264" w:lineRule="exact"/>
      <w:jc w:val="both"/>
    </w:pPr>
    <w:rPr>
      <w:rFonts w:ascii="Times New Roman" w:hAnsi="Times New Roman" w:cs="Times New Roman"/>
      <w:b/>
      <w:bCs/>
      <w:color w:val="auto"/>
      <w:spacing w:val="4"/>
      <w:sz w:val="19"/>
      <w:szCs w:val="19"/>
      <w:lang w:eastAsia="en-US"/>
    </w:rPr>
  </w:style>
  <w:style w:type="character" w:customStyle="1" w:styleId="Tableofcontents109pt">
    <w:name w:val="Table of contents (10) + 9 pt"/>
    <w:aliases w:val="Spacing 0 pt85"/>
    <w:rPr>
      <w:rFonts w:ascii="Times New Roman" w:hAnsi="Times New Roman" w:cs="Times New Roman"/>
      <w:b/>
      <w:bCs/>
      <w:spacing w:val="3"/>
      <w:sz w:val="18"/>
      <w:szCs w:val="18"/>
      <w:u w:val="none"/>
    </w:rPr>
  </w:style>
  <w:style w:type="character" w:customStyle="1" w:styleId="Bodytext3Impact">
    <w:name w:val="Body text (3) + Impact"/>
    <w:aliases w:val="13 pt1,Not Bold9,Spacing 0 pt84,Body text (2) + 11 pt2"/>
    <w:rPr>
      <w:rFonts w:ascii="Impact" w:hAnsi="Impact" w:cs="Impact"/>
      <w:b/>
      <w:bCs/>
      <w:noProof/>
      <w:spacing w:val="0"/>
      <w:sz w:val="26"/>
      <w:szCs w:val="26"/>
      <w:u w:val="none"/>
    </w:rPr>
  </w:style>
  <w:style w:type="character" w:customStyle="1" w:styleId="Bodytext3135pt">
    <w:name w:val="Body text (3) + 13.5 pt"/>
    <w:aliases w:val="Spacing 0 pt83,Heading #3 + Times New Roman,10.5 pt3"/>
    <w:rPr>
      <w:rFonts w:ascii="Times New Roman" w:hAnsi="Times New Roman" w:cs="Times New Roman"/>
      <w:b/>
      <w:bCs/>
      <w:noProof/>
      <w:spacing w:val="0"/>
      <w:sz w:val="27"/>
      <w:szCs w:val="27"/>
      <w:u w:val="none"/>
    </w:rPr>
  </w:style>
  <w:style w:type="character" w:customStyle="1" w:styleId="Bodytext32">
    <w:name w:val="Body text (32)_"/>
    <w:link w:val="Bodytext320"/>
    <w:rPr>
      <w:rFonts w:ascii="Segoe UI" w:hAnsi="Segoe UI" w:cs="Segoe UI"/>
      <w:spacing w:val="4"/>
      <w:sz w:val="33"/>
      <w:szCs w:val="33"/>
      <w:u w:val="none"/>
    </w:rPr>
  </w:style>
  <w:style w:type="paragraph" w:customStyle="1" w:styleId="Bodytext320">
    <w:name w:val="Body text (32)"/>
    <w:basedOn w:val="Normal"/>
    <w:link w:val="Bodytext32"/>
    <w:pPr>
      <w:shd w:val="clear" w:color="auto" w:fill="FFFFFF"/>
      <w:spacing w:before="300" w:after="360" w:line="240" w:lineRule="atLeast"/>
      <w:jc w:val="both"/>
    </w:pPr>
    <w:rPr>
      <w:rFonts w:ascii="Segoe UI" w:hAnsi="Segoe UI" w:cs="Segoe UI"/>
      <w:color w:val="auto"/>
      <w:spacing w:val="4"/>
      <w:sz w:val="33"/>
      <w:szCs w:val="33"/>
      <w:lang w:eastAsia="en-US"/>
    </w:rPr>
  </w:style>
  <w:style w:type="character" w:customStyle="1" w:styleId="Bodytext32CenturyGothic">
    <w:name w:val="Body text (32) + Century Gothic"/>
    <w:aliases w:val="15.5 pt,Bold25,Spacing 0 pt82,Heading #3 + Times New Roman1,11 pt1"/>
    <w:rPr>
      <w:rFonts w:ascii="Century Gothic" w:hAnsi="Century Gothic" w:cs="Century Gothic"/>
      <w:b/>
      <w:bCs/>
      <w:spacing w:val="-14"/>
      <w:sz w:val="31"/>
      <w:szCs w:val="31"/>
      <w:u w:val="none"/>
    </w:rPr>
  </w:style>
  <w:style w:type="character" w:customStyle="1" w:styleId="Bodytext325pt">
    <w:name w:val="Body text (32) + 5 pt"/>
    <w:aliases w:val="Spacing 1 pt9,Scale 40%4"/>
    <w:rPr>
      <w:rFonts w:ascii="Segoe UI" w:hAnsi="Segoe UI" w:cs="Segoe UI"/>
      <w:spacing w:val="22"/>
      <w:w w:val="40"/>
      <w:sz w:val="10"/>
      <w:szCs w:val="10"/>
      <w:u w:val="none"/>
    </w:rPr>
  </w:style>
  <w:style w:type="character" w:customStyle="1" w:styleId="Heading192">
    <w:name w:val="Heading #19 (2)_"/>
    <w:link w:val="Heading1920"/>
    <w:rPr>
      <w:rFonts w:ascii="Times New Roman" w:hAnsi="Times New Roman" w:cs="Times New Roman"/>
      <w:i/>
      <w:iCs/>
      <w:spacing w:val="11"/>
      <w:u w:val="none"/>
    </w:rPr>
  </w:style>
  <w:style w:type="paragraph" w:customStyle="1" w:styleId="Heading1920">
    <w:name w:val="Heading #19 (2)"/>
    <w:basedOn w:val="Normal"/>
    <w:link w:val="Heading192"/>
    <w:pPr>
      <w:shd w:val="clear" w:color="auto" w:fill="FFFFFF"/>
      <w:spacing w:before="360" w:line="240" w:lineRule="atLeast"/>
      <w:jc w:val="both"/>
    </w:pPr>
    <w:rPr>
      <w:rFonts w:ascii="Times New Roman" w:hAnsi="Times New Roman" w:cs="Times New Roman"/>
      <w:i/>
      <w:iCs/>
      <w:color w:val="auto"/>
      <w:spacing w:val="11"/>
      <w:lang w:eastAsia="en-US"/>
    </w:rPr>
  </w:style>
  <w:style w:type="character" w:customStyle="1" w:styleId="Bodytext33">
    <w:name w:val="Body text (33)_"/>
    <w:link w:val="Bodytext330"/>
    <w:rPr>
      <w:rFonts w:ascii="Corbel" w:hAnsi="Corbel" w:cs="Corbel"/>
      <w:sz w:val="8"/>
      <w:szCs w:val="8"/>
      <w:u w:val="none"/>
    </w:rPr>
  </w:style>
  <w:style w:type="paragraph" w:customStyle="1" w:styleId="Bodytext330">
    <w:name w:val="Body text (33)"/>
    <w:basedOn w:val="Normal"/>
    <w:link w:val="Bodytext33"/>
    <w:pPr>
      <w:shd w:val="clear" w:color="auto" w:fill="FFFFFF"/>
      <w:spacing w:before="180" w:after="240" w:line="240" w:lineRule="atLeast"/>
      <w:jc w:val="both"/>
    </w:pPr>
    <w:rPr>
      <w:rFonts w:ascii="Corbel" w:hAnsi="Corbel" w:cs="Corbel"/>
      <w:color w:val="auto"/>
      <w:sz w:val="8"/>
      <w:szCs w:val="8"/>
      <w:lang w:eastAsia="en-US"/>
    </w:rPr>
  </w:style>
  <w:style w:type="character" w:customStyle="1" w:styleId="Bodytext220">
    <w:name w:val="Body text (22)"/>
    <w:basedOn w:val="Bodytext22"/>
    <w:rPr>
      <w:rFonts w:ascii="Times New Roman" w:hAnsi="Times New Roman" w:cs="Times New Roman"/>
      <w:b/>
      <w:bCs/>
      <w:spacing w:val="3"/>
      <w:sz w:val="18"/>
      <w:szCs w:val="18"/>
      <w:u w:val="none"/>
    </w:rPr>
  </w:style>
  <w:style w:type="character" w:customStyle="1" w:styleId="Bodytext34">
    <w:name w:val="Body text (34)_"/>
    <w:link w:val="Bodytext340"/>
    <w:rPr>
      <w:rFonts w:ascii="Segoe UI" w:hAnsi="Segoe UI" w:cs="Segoe UI"/>
      <w:noProof/>
      <w:sz w:val="10"/>
      <w:szCs w:val="10"/>
      <w:u w:val="none"/>
    </w:rPr>
  </w:style>
  <w:style w:type="paragraph" w:customStyle="1" w:styleId="Bodytext340">
    <w:name w:val="Body text (34)"/>
    <w:basedOn w:val="Normal"/>
    <w:link w:val="Bodytext34"/>
    <w:pPr>
      <w:shd w:val="clear" w:color="auto" w:fill="FFFFFF"/>
      <w:spacing w:before="3240" w:line="240" w:lineRule="atLeast"/>
    </w:pPr>
    <w:rPr>
      <w:rFonts w:ascii="Segoe UI" w:hAnsi="Segoe UI" w:cs="Segoe UI"/>
      <w:noProof/>
      <w:color w:val="auto"/>
      <w:sz w:val="10"/>
      <w:szCs w:val="10"/>
      <w:lang w:eastAsia="en-US"/>
    </w:rPr>
  </w:style>
  <w:style w:type="character" w:customStyle="1" w:styleId="Heading2230">
    <w:name w:val="Heading #22 (3)_"/>
    <w:link w:val="Heading2231"/>
    <w:rPr>
      <w:rFonts w:ascii="Times New Roman" w:hAnsi="Times New Roman" w:cs="Times New Roman"/>
      <w:b/>
      <w:bCs/>
      <w:i/>
      <w:iCs/>
      <w:sz w:val="26"/>
      <w:szCs w:val="26"/>
      <w:u w:val="none"/>
    </w:rPr>
  </w:style>
  <w:style w:type="paragraph" w:customStyle="1" w:styleId="Heading2231">
    <w:name w:val="Heading #22 (3)"/>
    <w:basedOn w:val="Normal"/>
    <w:link w:val="Heading2230"/>
    <w:pPr>
      <w:shd w:val="clear" w:color="auto" w:fill="FFFFFF"/>
      <w:spacing w:after="240" w:line="326" w:lineRule="exact"/>
      <w:jc w:val="both"/>
    </w:pPr>
    <w:rPr>
      <w:rFonts w:ascii="Times New Roman" w:hAnsi="Times New Roman" w:cs="Times New Roman"/>
      <w:b/>
      <w:bCs/>
      <w:i/>
      <w:iCs/>
      <w:color w:val="auto"/>
      <w:spacing w:val="-1"/>
      <w:sz w:val="26"/>
      <w:szCs w:val="26"/>
      <w:lang w:eastAsia="en-US"/>
    </w:rPr>
  </w:style>
  <w:style w:type="character" w:customStyle="1" w:styleId="Heading22312pt">
    <w:name w:val="Heading #22 (3) + 12 pt"/>
    <w:aliases w:val="Not Italic6,Spacing 0 pt81,Body text (15) + Bold"/>
    <w:rPr>
      <w:rFonts w:ascii="Times New Roman" w:hAnsi="Times New Roman" w:cs="Times New Roman"/>
      <w:b/>
      <w:bCs/>
      <w:i/>
      <w:iCs/>
      <w:spacing w:val="4"/>
      <w:sz w:val="24"/>
      <w:szCs w:val="24"/>
      <w:u w:val="none"/>
    </w:rPr>
  </w:style>
  <w:style w:type="character" w:customStyle="1" w:styleId="Bodytext35">
    <w:name w:val="Body text (35)_"/>
    <w:link w:val="Bodytext350"/>
    <w:rPr>
      <w:rFonts w:ascii="Times New Roman" w:hAnsi="Times New Roman" w:cs="Times New Roman"/>
      <w:sz w:val="20"/>
      <w:szCs w:val="20"/>
      <w:u w:val="none"/>
    </w:rPr>
  </w:style>
  <w:style w:type="paragraph" w:customStyle="1" w:styleId="Bodytext350">
    <w:name w:val="Body text (35)"/>
    <w:basedOn w:val="Normal"/>
    <w:link w:val="Bodytext35"/>
    <w:pPr>
      <w:shd w:val="clear" w:color="auto" w:fill="FFFFFF"/>
      <w:spacing w:before="120" w:line="240" w:lineRule="atLeast"/>
      <w:jc w:val="both"/>
    </w:pPr>
    <w:rPr>
      <w:rFonts w:ascii="Times New Roman" w:hAnsi="Times New Roman" w:cs="Times New Roman"/>
      <w:color w:val="auto"/>
      <w:sz w:val="20"/>
      <w:szCs w:val="20"/>
      <w:lang w:eastAsia="en-US"/>
    </w:rPr>
  </w:style>
  <w:style w:type="character" w:customStyle="1" w:styleId="Heading162">
    <w:name w:val="Heading #16 (2)_"/>
    <w:link w:val="Heading1620"/>
    <w:rPr>
      <w:rFonts w:ascii="Times New Roman" w:hAnsi="Times New Roman" w:cs="Times New Roman"/>
      <w:spacing w:val="6"/>
      <w:u w:val="none"/>
    </w:rPr>
  </w:style>
  <w:style w:type="paragraph" w:customStyle="1" w:styleId="Heading1620">
    <w:name w:val="Heading #16 (2)"/>
    <w:basedOn w:val="Normal"/>
    <w:link w:val="Heading162"/>
    <w:pPr>
      <w:shd w:val="clear" w:color="auto" w:fill="FFFFFF"/>
      <w:spacing w:before="120" w:after="120" w:line="240" w:lineRule="atLeast"/>
      <w:jc w:val="both"/>
    </w:pPr>
    <w:rPr>
      <w:rFonts w:ascii="Times New Roman" w:hAnsi="Times New Roman" w:cs="Times New Roman"/>
      <w:color w:val="auto"/>
      <w:spacing w:val="6"/>
      <w:lang w:eastAsia="en-US"/>
    </w:rPr>
  </w:style>
  <w:style w:type="character" w:customStyle="1" w:styleId="Bodytext36">
    <w:name w:val="Body text (36)_"/>
    <w:link w:val="Bodytext360"/>
    <w:rPr>
      <w:rFonts w:ascii="Segoe UI" w:hAnsi="Segoe UI" w:cs="Segoe UI"/>
      <w:spacing w:val="6"/>
      <w:sz w:val="20"/>
      <w:szCs w:val="20"/>
      <w:u w:val="none"/>
    </w:rPr>
  </w:style>
  <w:style w:type="paragraph" w:customStyle="1" w:styleId="Bodytext360">
    <w:name w:val="Body text (36)"/>
    <w:basedOn w:val="Normal"/>
    <w:link w:val="Bodytext36"/>
    <w:pPr>
      <w:shd w:val="clear" w:color="auto" w:fill="FFFFFF"/>
      <w:spacing w:before="120" w:after="480" w:line="240" w:lineRule="atLeast"/>
      <w:jc w:val="both"/>
    </w:pPr>
    <w:rPr>
      <w:rFonts w:ascii="Segoe UI" w:hAnsi="Segoe UI" w:cs="Segoe UI"/>
      <w:color w:val="auto"/>
      <w:spacing w:val="6"/>
      <w:sz w:val="20"/>
      <w:szCs w:val="20"/>
      <w:lang w:eastAsia="en-US"/>
    </w:rPr>
  </w:style>
  <w:style w:type="character" w:customStyle="1" w:styleId="Bodytext95pt">
    <w:name w:val="Body text + 9.5 pt"/>
    <w:aliases w:val="Bold24,Italic16,Spacing 0 pt80,Body text (15) + Not Italic,Body text (17) + 10 pt"/>
    <w:rPr>
      <w:rFonts w:ascii="Times New Roman" w:hAnsi="Times New Roman" w:cs="Times New Roman"/>
      <w:b/>
      <w:bCs/>
      <w:i/>
      <w:iCs/>
      <w:spacing w:val="5"/>
      <w:sz w:val="19"/>
      <w:szCs w:val="19"/>
      <w:u w:val="none"/>
    </w:rPr>
  </w:style>
  <w:style w:type="character" w:customStyle="1" w:styleId="Bodytext95pt1">
    <w:name w:val="Body text + 9.5 pt1"/>
    <w:aliases w:val="Bold23,Spacing 0 pt79,Body text (2) + 10 pt1"/>
    <w:rPr>
      <w:rFonts w:ascii="Times New Roman" w:hAnsi="Times New Roman" w:cs="Times New Roman"/>
      <w:b/>
      <w:bCs/>
      <w:noProof/>
      <w:spacing w:val="4"/>
      <w:sz w:val="19"/>
      <w:szCs w:val="19"/>
      <w:u w:val="none"/>
    </w:rPr>
  </w:style>
  <w:style w:type="character" w:customStyle="1" w:styleId="Heading72">
    <w:name w:val="Heading #7 (2)_"/>
    <w:link w:val="Heading720"/>
    <w:rPr>
      <w:rFonts w:ascii="Times New Roman" w:hAnsi="Times New Roman" w:cs="Times New Roman"/>
      <w:spacing w:val="6"/>
      <w:u w:val="none"/>
    </w:rPr>
  </w:style>
  <w:style w:type="paragraph" w:customStyle="1" w:styleId="Heading720">
    <w:name w:val="Heading #7 (2)"/>
    <w:basedOn w:val="Normal"/>
    <w:link w:val="Heading72"/>
    <w:pPr>
      <w:shd w:val="clear" w:color="auto" w:fill="FFFFFF"/>
      <w:spacing w:before="60" w:line="240" w:lineRule="atLeast"/>
      <w:jc w:val="both"/>
      <w:outlineLvl w:val="6"/>
    </w:pPr>
    <w:rPr>
      <w:rFonts w:ascii="Times New Roman" w:hAnsi="Times New Roman" w:cs="Times New Roman"/>
      <w:color w:val="auto"/>
      <w:spacing w:val="6"/>
      <w:lang w:eastAsia="en-US"/>
    </w:rPr>
  </w:style>
  <w:style w:type="character" w:customStyle="1" w:styleId="Heading72Impact">
    <w:name w:val="Heading #7 (2) + Impact"/>
    <w:aliases w:val="13.5 pt3,Spacing 0 pt78"/>
    <w:rPr>
      <w:rFonts w:ascii="Impact" w:hAnsi="Impact" w:cs="Impact"/>
      <w:noProof/>
      <w:spacing w:val="0"/>
      <w:sz w:val="27"/>
      <w:szCs w:val="27"/>
      <w:u w:val="none"/>
    </w:rPr>
  </w:style>
  <w:style w:type="character" w:customStyle="1" w:styleId="Heading72Impact1">
    <w:name w:val="Heading #7 (2) + Impact1"/>
    <w:aliases w:val="11.5 pt,Spacing 0 pt77,Body text (2) + Impact,Table of contents (2) + Bold"/>
    <w:rPr>
      <w:rFonts w:ascii="Impact" w:hAnsi="Impact" w:cs="Impact"/>
      <w:noProof/>
      <w:spacing w:val="0"/>
      <w:sz w:val="23"/>
      <w:szCs w:val="23"/>
      <w:u w:val="none"/>
    </w:rPr>
  </w:style>
  <w:style w:type="character" w:customStyle="1" w:styleId="Heading186">
    <w:name w:val="Heading #18 (6)_"/>
    <w:link w:val="Heading1860"/>
    <w:rPr>
      <w:rFonts w:ascii="Impact" w:hAnsi="Impact" w:cs="Impact"/>
      <w:noProof/>
      <w:sz w:val="26"/>
      <w:szCs w:val="26"/>
      <w:u w:val="none"/>
    </w:rPr>
  </w:style>
  <w:style w:type="paragraph" w:customStyle="1" w:styleId="Heading1860">
    <w:name w:val="Heading #18 (6)"/>
    <w:basedOn w:val="Normal"/>
    <w:link w:val="Heading186"/>
    <w:pPr>
      <w:shd w:val="clear" w:color="auto" w:fill="FFFFFF"/>
      <w:spacing w:before="660" w:after="1980" w:line="240" w:lineRule="atLeast"/>
      <w:jc w:val="center"/>
    </w:pPr>
    <w:rPr>
      <w:rFonts w:ascii="Impact" w:hAnsi="Impact" w:cs="Impact"/>
      <w:noProof/>
      <w:color w:val="auto"/>
      <w:sz w:val="26"/>
      <w:szCs w:val="26"/>
      <w:lang w:eastAsia="en-US"/>
    </w:rPr>
  </w:style>
  <w:style w:type="character" w:customStyle="1" w:styleId="Heading186TimesNewRoman">
    <w:name w:val="Heading #18 (6) + Times New Roman"/>
    <w:aliases w:val="13.5 pt2,Bold22"/>
    <w:rPr>
      <w:rFonts w:ascii="Times New Roman" w:hAnsi="Times New Roman" w:cs="Times New Roman"/>
      <w:b/>
      <w:bCs/>
      <w:noProof/>
      <w:sz w:val="27"/>
      <w:szCs w:val="27"/>
      <w:u w:val="none"/>
    </w:rPr>
  </w:style>
  <w:style w:type="character" w:customStyle="1" w:styleId="Bodytext37">
    <w:name w:val="Body text (37)_"/>
    <w:link w:val="Bodytext370"/>
    <w:rPr>
      <w:rFonts w:ascii="Segoe UI" w:hAnsi="Segoe UI" w:cs="Segoe UI"/>
      <w:spacing w:val="16"/>
      <w:sz w:val="20"/>
      <w:szCs w:val="20"/>
      <w:u w:val="none"/>
    </w:rPr>
  </w:style>
  <w:style w:type="paragraph" w:customStyle="1" w:styleId="Bodytext370">
    <w:name w:val="Body text (37)"/>
    <w:basedOn w:val="Normal"/>
    <w:link w:val="Bodytext37"/>
    <w:pPr>
      <w:shd w:val="clear" w:color="auto" w:fill="FFFFFF"/>
      <w:spacing w:before="1980" w:after="480" w:line="240" w:lineRule="atLeast"/>
      <w:jc w:val="both"/>
    </w:pPr>
    <w:rPr>
      <w:rFonts w:ascii="Segoe UI" w:hAnsi="Segoe UI" w:cs="Segoe UI"/>
      <w:color w:val="auto"/>
      <w:spacing w:val="16"/>
      <w:sz w:val="20"/>
      <w:szCs w:val="20"/>
      <w:lang w:eastAsia="en-US"/>
    </w:rPr>
  </w:style>
  <w:style w:type="character" w:customStyle="1" w:styleId="Bodytext115pt">
    <w:name w:val="Body text + 11.5 pt"/>
    <w:aliases w:val="Bold21,Body text (6) + 9 pt"/>
    <w:rPr>
      <w:rFonts w:ascii="Times New Roman" w:hAnsi="Times New Roman" w:cs="Times New Roman"/>
      <w:b/>
      <w:bCs/>
      <w:spacing w:val="1"/>
      <w:sz w:val="23"/>
      <w:szCs w:val="23"/>
      <w:u w:val="none"/>
    </w:rPr>
  </w:style>
  <w:style w:type="character" w:customStyle="1" w:styleId="Heading8">
    <w:name w:val="Heading #8_"/>
    <w:link w:val="Heading80"/>
    <w:rPr>
      <w:rFonts w:ascii="Times New Roman" w:hAnsi="Times New Roman" w:cs="Times New Roman"/>
      <w:spacing w:val="6"/>
      <w:u w:val="none"/>
    </w:rPr>
  </w:style>
  <w:style w:type="paragraph" w:customStyle="1" w:styleId="Heading80">
    <w:name w:val="Heading #8"/>
    <w:basedOn w:val="Normal"/>
    <w:link w:val="Heading8"/>
    <w:pPr>
      <w:shd w:val="clear" w:color="auto" w:fill="FFFFFF"/>
      <w:spacing w:before="60" w:after="300" w:line="240" w:lineRule="atLeast"/>
      <w:jc w:val="both"/>
      <w:outlineLvl w:val="7"/>
    </w:pPr>
    <w:rPr>
      <w:rFonts w:ascii="Times New Roman" w:hAnsi="Times New Roman" w:cs="Times New Roman"/>
      <w:color w:val="auto"/>
      <w:spacing w:val="6"/>
      <w:lang w:eastAsia="en-US"/>
    </w:rPr>
  </w:style>
  <w:style w:type="character" w:customStyle="1" w:styleId="Bodytext3115pt">
    <w:name w:val="Body text (3) + 11.5 pt"/>
    <w:aliases w:val="Italic15,Spacing 0 pt76"/>
    <w:rPr>
      <w:rFonts w:ascii="Times New Roman" w:hAnsi="Times New Roman" w:cs="Times New Roman"/>
      <w:b/>
      <w:bCs/>
      <w:i/>
      <w:iCs/>
      <w:spacing w:val="13"/>
      <w:sz w:val="23"/>
      <w:szCs w:val="23"/>
      <w:u w:val="none"/>
    </w:rPr>
  </w:style>
  <w:style w:type="character" w:customStyle="1" w:styleId="Bodytext355pt">
    <w:name w:val="Body text (3) + 5.5 pt"/>
    <w:aliases w:val="Not Bold8,Italic14,Spacing 0 pt75,Body text (17) + Not Bold,Heading #18 (2) + Bold"/>
    <w:rPr>
      <w:rFonts w:ascii="Times New Roman" w:hAnsi="Times New Roman" w:cs="Times New Roman"/>
      <w:b/>
      <w:bCs/>
      <w:i/>
      <w:iCs/>
      <w:noProof/>
      <w:spacing w:val="0"/>
      <w:sz w:val="11"/>
      <w:szCs w:val="11"/>
      <w:u w:val="none"/>
    </w:rPr>
  </w:style>
  <w:style w:type="character" w:customStyle="1" w:styleId="Heading132">
    <w:name w:val="Heading #13 (2)_"/>
    <w:link w:val="Heading1320"/>
    <w:rPr>
      <w:rFonts w:ascii="Times New Roman" w:hAnsi="Times New Roman" w:cs="Times New Roman"/>
      <w:b/>
      <w:bCs/>
      <w:spacing w:val="6"/>
      <w:sz w:val="23"/>
      <w:szCs w:val="23"/>
      <w:u w:val="none"/>
    </w:rPr>
  </w:style>
  <w:style w:type="paragraph" w:customStyle="1" w:styleId="Heading1320">
    <w:name w:val="Heading #13 (2)"/>
    <w:basedOn w:val="Normal"/>
    <w:link w:val="Heading132"/>
    <w:pPr>
      <w:shd w:val="clear" w:color="auto" w:fill="FFFFFF"/>
      <w:spacing w:after="300" w:line="240" w:lineRule="atLeast"/>
    </w:pPr>
    <w:rPr>
      <w:rFonts w:ascii="Times New Roman" w:hAnsi="Times New Roman" w:cs="Times New Roman"/>
      <w:b/>
      <w:bCs/>
      <w:color w:val="auto"/>
      <w:spacing w:val="6"/>
      <w:sz w:val="23"/>
      <w:szCs w:val="23"/>
      <w:lang w:eastAsia="en-US"/>
    </w:rPr>
  </w:style>
  <w:style w:type="character" w:customStyle="1" w:styleId="Heading132Spacing0pt">
    <w:name w:val="Heading #13 (2) + Spacing 0 pt"/>
    <w:rPr>
      <w:rFonts w:ascii="Times New Roman" w:hAnsi="Times New Roman" w:cs="Times New Roman"/>
      <w:b/>
      <w:bCs/>
      <w:noProof/>
      <w:spacing w:val="0"/>
      <w:sz w:val="23"/>
      <w:szCs w:val="23"/>
      <w:u w:val="none"/>
    </w:rPr>
  </w:style>
  <w:style w:type="character" w:customStyle="1" w:styleId="Heading193">
    <w:name w:val="Heading #19 (3)_"/>
    <w:link w:val="Heading1930"/>
    <w:rPr>
      <w:rFonts w:ascii="Times New Roman" w:hAnsi="Times New Roman" w:cs="Times New Roman"/>
      <w:spacing w:val="6"/>
      <w:u w:val="none"/>
    </w:rPr>
  </w:style>
  <w:style w:type="paragraph" w:customStyle="1" w:styleId="Heading1930">
    <w:name w:val="Heading #19 (3)"/>
    <w:basedOn w:val="Normal"/>
    <w:link w:val="Heading193"/>
    <w:pPr>
      <w:shd w:val="clear" w:color="auto" w:fill="FFFFFF"/>
      <w:spacing w:before="300" w:after="300" w:line="240" w:lineRule="atLeast"/>
      <w:jc w:val="both"/>
    </w:pPr>
    <w:rPr>
      <w:rFonts w:ascii="Times New Roman" w:hAnsi="Times New Roman" w:cs="Times New Roman"/>
      <w:color w:val="auto"/>
      <w:spacing w:val="6"/>
      <w:lang w:eastAsia="en-US"/>
    </w:rPr>
  </w:style>
  <w:style w:type="character" w:customStyle="1" w:styleId="Bodytext38">
    <w:name w:val="Body text (38)_"/>
    <w:link w:val="Bodytext380"/>
    <w:rPr>
      <w:rFonts w:ascii="Times New Roman" w:hAnsi="Times New Roman" w:cs="Times New Roman"/>
      <w:b/>
      <w:bCs/>
      <w:spacing w:val="3"/>
      <w:sz w:val="18"/>
      <w:szCs w:val="18"/>
      <w:u w:val="none"/>
    </w:rPr>
  </w:style>
  <w:style w:type="paragraph" w:customStyle="1" w:styleId="Bodytext380">
    <w:name w:val="Body text (38)"/>
    <w:basedOn w:val="Normal"/>
    <w:link w:val="Bodytext38"/>
    <w:pPr>
      <w:shd w:val="clear" w:color="auto" w:fill="FFFFFF"/>
      <w:spacing w:line="254" w:lineRule="exact"/>
      <w:jc w:val="both"/>
    </w:pPr>
    <w:rPr>
      <w:rFonts w:ascii="Times New Roman" w:hAnsi="Times New Roman" w:cs="Times New Roman"/>
      <w:b/>
      <w:bCs/>
      <w:color w:val="auto"/>
      <w:spacing w:val="3"/>
      <w:sz w:val="18"/>
      <w:szCs w:val="18"/>
      <w:lang w:eastAsia="en-US"/>
    </w:rPr>
  </w:style>
  <w:style w:type="character" w:customStyle="1" w:styleId="Bodytext3895pt">
    <w:name w:val="Body text (38) + 9.5 pt"/>
    <w:aliases w:val="Spacing 0 pt74"/>
    <w:rPr>
      <w:rFonts w:ascii="Times New Roman" w:hAnsi="Times New Roman" w:cs="Times New Roman"/>
      <w:b/>
      <w:bCs/>
      <w:spacing w:val="4"/>
      <w:sz w:val="19"/>
      <w:szCs w:val="19"/>
      <w:u w:val="none"/>
    </w:rPr>
  </w:style>
  <w:style w:type="character" w:customStyle="1" w:styleId="Heading222Italic">
    <w:name w:val="Heading #22 (2) + Italic"/>
    <w:aliases w:val="Spacing 0 pt73,Body text (8) + Not Italic3"/>
    <w:rPr>
      <w:rFonts w:ascii="Times New Roman" w:hAnsi="Times New Roman" w:cs="Times New Roman"/>
      <w:i/>
      <w:iCs/>
      <w:spacing w:val="1"/>
      <w:u w:val="none"/>
    </w:rPr>
  </w:style>
  <w:style w:type="character" w:customStyle="1" w:styleId="TableofcontentsItalic">
    <w:name w:val="Table of contents + Italic"/>
    <w:rPr>
      <w:rFonts w:ascii="Times New Roman" w:hAnsi="Times New Roman" w:cs="Times New Roman"/>
      <w:i/>
      <w:iCs/>
      <w:spacing w:val="1"/>
      <w:u w:val="none"/>
    </w:rPr>
  </w:style>
  <w:style w:type="character" w:customStyle="1" w:styleId="Tableofcontents9NotItalic2">
    <w:name w:val="Table of contents (9) + Not Italic2"/>
    <w:aliases w:val="Spacing 0 pt72,Body text (8) + Not Italic2"/>
    <w:rPr>
      <w:rFonts w:ascii="Times New Roman" w:hAnsi="Times New Roman" w:cs="Times New Roman"/>
      <w:i/>
      <w:iCs/>
      <w:noProof/>
      <w:spacing w:val="0"/>
      <w:u w:val="none"/>
    </w:rPr>
  </w:style>
  <w:style w:type="character" w:customStyle="1" w:styleId="Heading3">
    <w:name w:val="Heading #3_"/>
    <w:link w:val="Heading30"/>
    <w:rPr>
      <w:rFonts w:ascii="Impact" w:hAnsi="Impact" w:cs="Impact"/>
      <w:spacing w:val="36"/>
      <w:sz w:val="26"/>
      <w:szCs w:val="26"/>
      <w:u w:val="none"/>
    </w:rPr>
  </w:style>
  <w:style w:type="paragraph" w:customStyle="1" w:styleId="Heading30">
    <w:name w:val="Heading #3"/>
    <w:basedOn w:val="Normal"/>
    <w:link w:val="Heading3"/>
    <w:pPr>
      <w:shd w:val="clear" w:color="auto" w:fill="FFFFFF"/>
      <w:spacing w:before="240" w:line="240" w:lineRule="atLeast"/>
      <w:jc w:val="both"/>
      <w:outlineLvl w:val="2"/>
    </w:pPr>
    <w:rPr>
      <w:rFonts w:ascii="Impact" w:hAnsi="Impact" w:cs="Impact"/>
      <w:color w:val="auto"/>
      <w:spacing w:val="36"/>
      <w:sz w:val="26"/>
      <w:szCs w:val="26"/>
      <w:lang w:eastAsia="en-US"/>
    </w:rPr>
  </w:style>
  <w:style w:type="character" w:customStyle="1" w:styleId="Heading187">
    <w:name w:val="Heading #18 (7)_"/>
    <w:link w:val="Heading1870"/>
    <w:rPr>
      <w:rFonts w:ascii="Times New Roman" w:hAnsi="Times New Roman" w:cs="Times New Roman"/>
      <w:b/>
      <w:bCs/>
      <w:spacing w:val="1"/>
      <w:sz w:val="23"/>
      <w:szCs w:val="23"/>
      <w:u w:val="none"/>
    </w:rPr>
  </w:style>
  <w:style w:type="paragraph" w:customStyle="1" w:styleId="Heading1870">
    <w:name w:val="Heading #18 (7)"/>
    <w:basedOn w:val="Normal"/>
    <w:link w:val="Heading187"/>
    <w:pPr>
      <w:shd w:val="clear" w:color="auto" w:fill="FFFFFF"/>
      <w:spacing w:before="780" w:after="120" w:line="240" w:lineRule="atLeast"/>
      <w:jc w:val="both"/>
    </w:pPr>
    <w:rPr>
      <w:rFonts w:ascii="Times New Roman" w:hAnsi="Times New Roman" w:cs="Times New Roman"/>
      <w:b/>
      <w:bCs/>
      <w:color w:val="auto"/>
      <w:spacing w:val="1"/>
      <w:sz w:val="23"/>
      <w:szCs w:val="23"/>
      <w:lang w:eastAsia="en-US"/>
    </w:rPr>
  </w:style>
  <w:style w:type="character" w:customStyle="1" w:styleId="Heading222Bold">
    <w:name w:val="Heading #22 (2) + Bold"/>
    <w:aliases w:val="Spacing 0 pt71"/>
    <w:rPr>
      <w:rFonts w:ascii="Times New Roman" w:hAnsi="Times New Roman" w:cs="Times New Roman"/>
      <w:b/>
      <w:bCs/>
      <w:spacing w:val="4"/>
      <w:u w:val="none"/>
    </w:rPr>
  </w:style>
  <w:style w:type="character" w:customStyle="1" w:styleId="Heading21">
    <w:name w:val="Heading #21_"/>
    <w:link w:val="Heading210"/>
    <w:rPr>
      <w:rFonts w:ascii="Times New Roman" w:hAnsi="Times New Roman" w:cs="Times New Roman"/>
      <w:spacing w:val="6"/>
      <w:u w:val="none"/>
    </w:rPr>
  </w:style>
  <w:style w:type="paragraph" w:customStyle="1" w:styleId="Heading210">
    <w:name w:val="Heading #21"/>
    <w:basedOn w:val="Normal"/>
    <w:link w:val="Heading21"/>
    <w:pPr>
      <w:shd w:val="clear" w:color="auto" w:fill="FFFFFF"/>
      <w:spacing w:before="300" w:after="300" w:line="360" w:lineRule="exact"/>
    </w:pPr>
    <w:rPr>
      <w:rFonts w:ascii="Times New Roman" w:hAnsi="Times New Roman" w:cs="Times New Roman"/>
      <w:color w:val="auto"/>
      <w:spacing w:val="6"/>
      <w:lang w:eastAsia="en-US"/>
    </w:rPr>
  </w:style>
  <w:style w:type="character" w:customStyle="1" w:styleId="Heading172">
    <w:name w:val="Heading #17 (2)_"/>
    <w:link w:val="Heading1720"/>
    <w:rPr>
      <w:rFonts w:ascii="Times New Roman" w:hAnsi="Times New Roman" w:cs="Times New Roman"/>
      <w:spacing w:val="6"/>
      <w:u w:val="none"/>
    </w:rPr>
  </w:style>
  <w:style w:type="paragraph" w:customStyle="1" w:styleId="Heading1720">
    <w:name w:val="Heading #17 (2)"/>
    <w:basedOn w:val="Normal"/>
    <w:link w:val="Heading172"/>
    <w:pPr>
      <w:shd w:val="clear" w:color="auto" w:fill="FFFFFF"/>
      <w:spacing w:before="60" w:after="300" w:line="240" w:lineRule="atLeast"/>
      <w:jc w:val="both"/>
    </w:pPr>
    <w:rPr>
      <w:rFonts w:ascii="Times New Roman" w:hAnsi="Times New Roman" w:cs="Times New Roman"/>
      <w:color w:val="auto"/>
      <w:spacing w:val="6"/>
      <w:lang w:eastAsia="en-US"/>
    </w:rPr>
  </w:style>
  <w:style w:type="character" w:customStyle="1" w:styleId="Heading17">
    <w:name w:val="Heading #17_"/>
    <w:link w:val="Heading170"/>
    <w:rPr>
      <w:rFonts w:ascii="Times New Roman" w:hAnsi="Times New Roman" w:cs="Times New Roman"/>
      <w:spacing w:val="9"/>
      <w:sz w:val="18"/>
      <w:szCs w:val="18"/>
      <w:u w:val="none"/>
    </w:rPr>
  </w:style>
  <w:style w:type="paragraph" w:customStyle="1" w:styleId="Heading170">
    <w:name w:val="Heading #17"/>
    <w:basedOn w:val="Normal"/>
    <w:link w:val="Heading17"/>
    <w:pPr>
      <w:shd w:val="clear" w:color="auto" w:fill="FFFFFF"/>
      <w:spacing w:before="60" w:after="300" w:line="240" w:lineRule="atLeast"/>
      <w:jc w:val="both"/>
    </w:pPr>
    <w:rPr>
      <w:rFonts w:ascii="Times New Roman" w:hAnsi="Times New Roman" w:cs="Times New Roman"/>
      <w:color w:val="auto"/>
      <w:spacing w:val="9"/>
      <w:sz w:val="18"/>
      <w:szCs w:val="18"/>
      <w:lang w:eastAsia="en-US"/>
    </w:rPr>
  </w:style>
  <w:style w:type="character" w:customStyle="1" w:styleId="Heading1712pt">
    <w:name w:val="Heading #17 + 12 pt"/>
    <w:aliases w:val="Bold20,Italic13,Spacing 0 pt70,Body text (13) + 10 pt,Body text (11) + 9 pt1"/>
    <w:rPr>
      <w:rFonts w:ascii="Times New Roman" w:hAnsi="Times New Roman" w:cs="Times New Roman"/>
      <w:b/>
      <w:bCs/>
      <w:i/>
      <w:iCs/>
      <w:spacing w:val="-2"/>
      <w:sz w:val="24"/>
      <w:szCs w:val="24"/>
      <w:u w:val="none"/>
    </w:rPr>
  </w:style>
  <w:style w:type="character" w:customStyle="1" w:styleId="Bodytext39">
    <w:name w:val="Body text (39)_"/>
    <w:link w:val="Bodytext390"/>
    <w:rPr>
      <w:rFonts w:ascii="Candara" w:hAnsi="Candara" w:cs="Candara"/>
      <w:noProof/>
      <w:sz w:val="8"/>
      <w:szCs w:val="8"/>
      <w:u w:val="none"/>
    </w:rPr>
  </w:style>
  <w:style w:type="paragraph" w:customStyle="1" w:styleId="Bodytext390">
    <w:name w:val="Body text (39)"/>
    <w:basedOn w:val="Normal"/>
    <w:link w:val="Bodytext39"/>
    <w:pPr>
      <w:shd w:val="clear" w:color="auto" w:fill="FFFFFF"/>
      <w:spacing w:line="240" w:lineRule="atLeast"/>
    </w:pPr>
    <w:rPr>
      <w:rFonts w:ascii="Candara" w:hAnsi="Candara" w:cs="Candara"/>
      <w:noProof/>
      <w:color w:val="auto"/>
      <w:sz w:val="8"/>
      <w:szCs w:val="8"/>
      <w:lang w:eastAsia="en-US"/>
    </w:rPr>
  </w:style>
  <w:style w:type="character" w:customStyle="1" w:styleId="Bodytext8Spacing0pt">
    <w:name w:val="Body text (8) + Spacing 0 pt"/>
    <w:rPr>
      <w:rFonts w:ascii="Segoe UI" w:hAnsi="Segoe UI" w:cs="Segoe UI"/>
      <w:noProof/>
      <w:spacing w:val="17"/>
      <w:w w:val="80"/>
      <w:sz w:val="18"/>
      <w:szCs w:val="18"/>
      <w:u w:val="none"/>
    </w:rPr>
  </w:style>
  <w:style w:type="character" w:customStyle="1" w:styleId="Heading22213pt">
    <w:name w:val="Heading #22 (2) + 13 pt"/>
    <w:aliases w:val="Bold19,Italic12,Spacing 0 pt69,Body text (6) + 5.5 pt1,Body text (6) + Bold1"/>
    <w:rPr>
      <w:rFonts w:ascii="Times New Roman" w:hAnsi="Times New Roman" w:cs="Times New Roman"/>
      <w:b/>
      <w:bCs/>
      <w:i/>
      <w:iCs/>
      <w:spacing w:val="6"/>
      <w:sz w:val="26"/>
      <w:szCs w:val="26"/>
      <w:u w:val="none"/>
    </w:rPr>
  </w:style>
  <w:style w:type="character" w:customStyle="1" w:styleId="Bodytext400">
    <w:name w:val="Body text (40)_"/>
    <w:link w:val="Bodytext401"/>
    <w:rPr>
      <w:rFonts w:ascii="Segoe UI" w:hAnsi="Segoe UI" w:cs="Segoe UI"/>
      <w:spacing w:val="6"/>
      <w:sz w:val="20"/>
      <w:szCs w:val="20"/>
      <w:u w:val="none"/>
    </w:rPr>
  </w:style>
  <w:style w:type="paragraph" w:customStyle="1" w:styleId="Bodytext401">
    <w:name w:val="Body text (40)"/>
    <w:basedOn w:val="Normal"/>
    <w:link w:val="Bodytext400"/>
    <w:pPr>
      <w:shd w:val="clear" w:color="auto" w:fill="FFFFFF"/>
      <w:spacing w:before="180" w:after="480" w:line="240" w:lineRule="atLeast"/>
      <w:jc w:val="both"/>
    </w:pPr>
    <w:rPr>
      <w:rFonts w:ascii="Segoe UI" w:hAnsi="Segoe UI" w:cs="Segoe UI"/>
      <w:color w:val="auto"/>
      <w:spacing w:val="6"/>
      <w:sz w:val="20"/>
      <w:szCs w:val="20"/>
      <w:lang w:eastAsia="en-US"/>
    </w:rPr>
  </w:style>
  <w:style w:type="character" w:customStyle="1" w:styleId="Picturecaption2">
    <w:name w:val="Picture caption (2)_"/>
    <w:link w:val="Picturecaption20"/>
    <w:rPr>
      <w:rFonts w:ascii="Times New Roman" w:hAnsi="Times New Roman" w:cs="Times New Roman"/>
      <w:b/>
      <w:bCs/>
      <w:noProof/>
      <w:spacing w:val="4"/>
      <w:sz w:val="19"/>
      <w:szCs w:val="19"/>
      <w:u w:val="none"/>
    </w:rPr>
  </w:style>
  <w:style w:type="paragraph" w:customStyle="1" w:styleId="Picturecaption20">
    <w:name w:val="Picture caption (2)"/>
    <w:basedOn w:val="Normal"/>
    <w:link w:val="Picturecaption2"/>
    <w:pPr>
      <w:shd w:val="clear" w:color="auto" w:fill="FFFFFF"/>
      <w:spacing w:line="240" w:lineRule="atLeast"/>
    </w:pPr>
    <w:rPr>
      <w:rFonts w:ascii="Times New Roman" w:hAnsi="Times New Roman" w:cs="Times New Roman"/>
      <w:b/>
      <w:bCs/>
      <w:noProof/>
      <w:color w:val="auto"/>
      <w:spacing w:val="4"/>
      <w:sz w:val="19"/>
      <w:szCs w:val="19"/>
      <w:lang w:eastAsia="en-US"/>
    </w:rPr>
  </w:style>
  <w:style w:type="character" w:customStyle="1" w:styleId="Heading224">
    <w:name w:val="Heading #22 (4)_"/>
    <w:link w:val="Heading2240"/>
    <w:rPr>
      <w:rFonts w:ascii="Times New Roman" w:hAnsi="Times New Roman" w:cs="Times New Roman"/>
      <w:b/>
      <w:bCs/>
      <w:spacing w:val="1"/>
      <w:sz w:val="23"/>
      <w:szCs w:val="23"/>
      <w:u w:val="none"/>
    </w:rPr>
  </w:style>
  <w:style w:type="paragraph" w:customStyle="1" w:styleId="Heading2240">
    <w:name w:val="Heading #22 (4)"/>
    <w:basedOn w:val="Normal"/>
    <w:link w:val="Heading224"/>
    <w:pPr>
      <w:shd w:val="clear" w:color="auto" w:fill="FFFFFF"/>
      <w:spacing w:before="600" w:after="120" w:line="240" w:lineRule="atLeast"/>
      <w:ind w:hanging="1780"/>
      <w:jc w:val="both"/>
    </w:pPr>
    <w:rPr>
      <w:rFonts w:ascii="Times New Roman" w:hAnsi="Times New Roman" w:cs="Times New Roman"/>
      <w:b/>
      <w:bCs/>
      <w:color w:val="auto"/>
      <w:spacing w:val="1"/>
      <w:sz w:val="23"/>
      <w:szCs w:val="23"/>
      <w:lang w:eastAsia="en-US"/>
    </w:rPr>
  </w:style>
  <w:style w:type="character" w:customStyle="1" w:styleId="Heading21Bold">
    <w:name w:val="Heading #21 + Bold"/>
    <w:aliases w:val="Spacing 0 pt68,Heading #20 + Italic"/>
    <w:rPr>
      <w:rFonts w:ascii="Times New Roman" w:hAnsi="Times New Roman" w:cs="Times New Roman"/>
      <w:b/>
      <w:bCs/>
      <w:spacing w:val="4"/>
      <w:u w:val="none"/>
    </w:rPr>
  </w:style>
  <w:style w:type="character" w:customStyle="1" w:styleId="BodytextSegoeUI2">
    <w:name w:val="Body text + Segoe UI2"/>
    <w:aliases w:val="5 pt3,Spacing 1 pt8,Scale 40%3"/>
    <w:rPr>
      <w:rFonts w:ascii="Segoe UI" w:hAnsi="Segoe UI" w:cs="Segoe UI"/>
      <w:spacing w:val="22"/>
      <w:w w:val="40"/>
      <w:sz w:val="10"/>
      <w:szCs w:val="10"/>
      <w:u w:val="none"/>
    </w:rPr>
  </w:style>
  <w:style w:type="character" w:customStyle="1" w:styleId="Heading188">
    <w:name w:val="Heading #18 (8)_"/>
    <w:link w:val="Heading1880"/>
    <w:rPr>
      <w:rFonts w:ascii="Impact" w:hAnsi="Impact" w:cs="Impact"/>
      <w:sz w:val="27"/>
      <w:szCs w:val="27"/>
      <w:u w:val="none"/>
    </w:rPr>
  </w:style>
  <w:style w:type="paragraph" w:customStyle="1" w:styleId="Heading1880">
    <w:name w:val="Heading #18 (8)"/>
    <w:basedOn w:val="Normal"/>
    <w:link w:val="Heading188"/>
    <w:pPr>
      <w:shd w:val="clear" w:color="auto" w:fill="FFFFFF"/>
      <w:spacing w:before="180" w:after="540" w:line="240" w:lineRule="atLeast"/>
      <w:jc w:val="both"/>
    </w:pPr>
    <w:rPr>
      <w:rFonts w:ascii="Impact" w:hAnsi="Impact" w:cs="Impact"/>
      <w:color w:val="auto"/>
      <w:sz w:val="27"/>
      <w:szCs w:val="27"/>
      <w:lang w:eastAsia="en-US"/>
    </w:rPr>
  </w:style>
  <w:style w:type="character" w:customStyle="1" w:styleId="Heading188TimesNewRoman">
    <w:name w:val="Heading #18 (8) + Times New Roman"/>
    <w:aliases w:val="12.5 pt5,Bold18,Table of contents + 11.5 pt"/>
    <w:rPr>
      <w:rFonts w:ascii="Times New Roman" w:hAnsi="Times New Roman" w:cs="Times New Roman"/>
      <w:b/>
      <w:bCs/>
      <w:noProof/>
      <w:sz w:val="25"/>
      <w:szCs w:val="25"/>
      <w:u w:val="none"/>
    </w:rPr>
  </w:style>
  <w:style w:type="character" w:customStyle="1" w:styleId="Heading189">
    <w:name w:val="Heading #18 (9)_"/>
    <w:link w:val="Heading1890"/>
    <w:rPr>
      <w:rFonts w:ascii="Impact" w:hAnsi="Impact" w:cs="Impact"/>
      <w:noProof/>
      <w:sz w:val="26"/>
      <w:szCs w:val="26"/>
      <w:u w:val="none"/>
    </w:rPr>
  </w:style>
  <w:style w:type="paragraph" w:customStyle="1" w:styleId="Heading1890">
    <w:name w:val="Heading #18 (9)"/>
    <w:basedOn w:val="Normal"/>
    <w:link w:val="Heading189"/>
    <w:pPr>
      <w:shd w:val="clear" w:color="auto" w:fill="FFFFFF"/>
      <w:spacing w:before="1080" w:after="540" w:line="240" w:lineRule="atLeast"/>
      <w:jc w:val="both"/>
    </w:pPr>
    <w:rPr>
      <w:rFonts w:ascii="Impact" w:hAnsi="Impact" w:cs="Impact"/>
      <w:noProof/>
      <w:color w:val="auto"/>
      <w:sz w:val="26"/>
      <w:szCs w:val="26"/>
      <w:lang w:eastAsia="en-US"/>
    </w:rPr>
  </w:style>
  <w:style w:type="character" w:customStyle="1" w:styleId="Heading189TimesNewRoman">
    <w:name w:val="Heading #18 (9) + Times New Roman"/>
    <w:aliases w:val="12.5 pt4,Bold17,Table of contents + 9.5 pt"/>
    <w:rPr>
      <w:rFonts w:ascii="Times New Roman" w:hAnsi="Times New Roman" w:cs="Times New Roman"/>
      <w:b/>
      <w:bCs/>
      <w:noProof/>
      <w:sz w:val="25"/>
      <w:szCs w:val="25"/>
      <w:u w:val="none"/>
    </w:rPr>
  </w:style>
  <w:style w:type="character" w:customStyle="1" w:styleId="Tableofcontents11">
    <w:name w:val="Table of contents (11)_"/>
    <w:link w:val="Tableofcontents110"/>
    <w:rPr>
      <w:rFonts w:ascii="Times New Roman" w:hAnsi="Times New Roman" w:cs="Times New Roman"/>
      <w:b/>
      <w:bCs/>
      <w:i/>
      <w:iCs/>
      <w:spacing w:val="5"/>
      <w:sz w:val="19"/>
      <w:szCs w:val="19"/>
      <w:u w:val="none"/>
    </w:rPr>
  </w:style>
  <w:style w:type="paragraph" w:customStyle="1" w:styleId="Tableofcontents110">
    <w:name w:val="Table of contents (11)"/>
    <w:basedOn w:val="Normal"/>
    <w:link w:val="Tableofcontents11"/>
    <w:pPr>
      <w:shd w:val="clear" w:color="auto" w:fill="FFFFFF"/>
      <w:spacing w:line="240" w:lineRule="atLeast"/>
      <w:jc w:val="both"/>
    </w:pPr>
    <w:rPr>
      <w:rFonts w:ascii="Times New Roman" w:hAnsi="Times New Roman" w:cs="Times New Roman"/>
      <w:b/>
      <w:bCs/>
      <w:i/>
      <w:iCs/>
      <w:color w:val="auto"/>
      <w:spacing w:val="5"/>
      <w:sz w:val="19"/>
      <w:szCs w:val="19"/>
      <w:lang w:eastAsia="en-US"/>
    </w:rPr>
  </w:style>
  <w:style w:type="character" w:customStyle="1" w:styleId="Tableofcontents11NotItalic">
    <w:name w:val="Table of contents (11) + Not Italic"/>
    <w:aliases w:val="Spacing 0 pt67,Body text (2) + Not Bold"/>
    <w:rPr>
      <w:rFonts w:ascii="Times New Roman" w:hAnsi="Times New Roman" w:cs="Times New Roman"/>
      <w:b/>
      <w:bCs/>
      <w:i/>
      <w:iCs/>
      <w:spacing w:val="4"/>
      <w:sz w:val="19"/>
      <w:szCs w:val="19"/>
      <w:u w:val="none"/>
    </w:rPr>
  </w:style>
  <w:style w:type="character" w:customStyle="1" w:styleId="Bodytext125pt1">
    <w:name w:val="Body text + 12.5 pt1"/>
    <w:aliases w:val="Bold16,Spacing 0 pt66,Heading #18 + Italic"/>
    <w:rPr>
      <w:rFonts w:ascii="Times New Roman" w:hAnsi="Times New Roman" w:cs="Times New Roman"/>
      <w:b/>
      <w:bCs/>
      <w:spacing w:val="3"/>
      <w:sz w:val="25"/>
      <w:szCs w:val="25"/>
      <w:u w:val="none"/>
    </w:rPr>
  </w:style>
  <w:style w:type="character" w:customStyle="1" w:styleId="Bodytext2112pt1">
    <w:name w:val="Body text (21) + 12 pt1"/>
    <w:aliases w:val="Spacing 0 pt65,Heading #20 (2) + 11 pt"/>
    <w:rPr>
      <w:rFonts w:ascii="Times New Roman" w:hAnsi="Times New Roman" w:cs="Times New Roman"/>
      <w:b/>
      <w:bCs/>
      <w:spacing w:val="4"/>
      <w:sz w:val="24"/>
      <w:szCs w:val="24"/>
      <w:u w:val="none"/>
    </w:rPr>
  </w:style>
  <w:style w:type="character" w:customStyle="1" w:styleId="Heading15">
    <w:name w:val="Heading #15_"/>
    <w:link w:val="Heading151"/>
    <w:rPr>
      <w:rFonts w:ascii="Times New Roman" w:hAnsi="Times New Roman" w:cs="Times New Roman"/>
      <w:b/>
      <w:bCs/>
      <w:u w:val="none"/>
    </w:rPr>
  </w:style>
  <w:style w:type="paragraph" w:customStyle="1" w:styleId="Heading151">
    <w:name w:val="Heading #151"/>
    <w:basedOn w:val="Normal"/>
    <w:link w:val="Heading15"/>
    <w:pPr>
      <w:shd w:val="clear" w:color="auto" w:fill="FFFFFF"/>
      <w:spacing w:line="322" w:lineRule="exact"/>
      <w:jc w:val="both"/>
    </w:pPr>
    <w:rPr>
      <w:rFonts w:ascii="Times New Roman" w:hAnsi="Times New Roman" w:cs="Times New Roman"/>
      <w:b/>
      <w:bCs/>
      <w:color w:val="auto"/>
      <w:lang w:eastAsia="en-US"/>
    </w:rPr>
  </w:style>
  <w:style w:type="character" w:customStyle="1" w:styleId="Heading150">
    <w:name w:val="Heading #15"/>
    <w:rPr>
      <w:rFonts w:ascii="Times New Roman" w:hAnsi="Times New Roman" w:cs="Times New Roman"/>
      <w:b/>
      <w:bCs/>
      <w:noProof/>
      <w:u w:val="none"/>
    </w:rPr>
  </w:style>
  <w:style w:type="character" w:customStyle="1" w:styleId="Heading152">
    <w:name w:val="Heading #15 (2)_"/>
    <w:link w:val="Heading1520"/>
    <w:rPr>
      <w:rFonts w:ascii="Times New Roman" w:hAnsi="Times New Roman" w:cs="Times New Roman"/>
      <w:spacing w:val="6"/>
      <w:u w:val="none"/>
    </w:rPr>
  </w:style>
  <w:style w:type="paragraph" w:customStyle="1" w:styleId="Heading1520">
    <w:name w:val="Heading #15 (2)"/>
    <w:basedOn w:val="Normal"/>
    <w:link w:val="Heading152"/>
    <w:pPr>
      <w:shd w:val="clear" w:color="auto" w:fill="FFFFFF"/>
      <w:spacing w:before="900" w:after="540" w:line="240" w:lineRule="atLeast"/>
      <w:jc w:val="center"/>
    </w:pPr>
    <w:rPr>
      <w:rFonts w:ascii="Times New Roman" w:hAnsi="Times New Roman" w:cs="Times New Roman"/>
      <w:color w:val="auto"/>
      <w:spacing w:val="6"/>
      <w:lang w:eastAsia="en-US"/>
    </w:rPr>
  </w:style>
  <w:style w:type="character" w:customStyle="1" w:styleId="Heading222115pt">
    <w:name w:val="Heading #22 (2) + 11.5 pt"/>
    <w:aliases w:val="Bold15,Spacing 0 pt64,Heading #20 (2) + 11 pt1,Heading #20 + 10 pt"/>
    <w:rPr>
      <w:rFonts w:ascii="Times New Roman" w:hAnsi="Times New Roman" w:cs="Times New Roman"/>
      <w:b/>
      <w:bCs/>
      <w:spacing w:val="1"/>
      <w:sz w:val="23"/>
      <w:szCs w:val="23"/>
      <w:u w:val="none"/>
    </w:rPr>
  </w:style>
  <w:style w:type="character" w:customStyle="1" w:styleId="Bodytext20NotItalic">
    <w:name w:val="Body text (20) + Not Italic"/>
    <w:aliases w:val="Spacing 0 pt63,Body text (8) + Not Italic1"/>
    <w:rPr>
      <w:rFonts w:ascii="Times New Roman" w:hAnsi="Times New Roman" w:cs="Times New Roman"/>
      <w:b/>
      <w:bCs/>
      <w:i/>
      <w:iCs/>
      <w:noProof/>
      <w:spacing w:val="4"/>
      <w:sz w:val="19"/>
      <w:szCs w:val="19"/>
      <w:u w:val="none"/>
    </w:rPr>
  </w:style>
  <w:style w:type="character" w:customStyle="1" w:styleId="Bodytext41">
    <w:name w:val="Body text (41)_"/>
    <w:link w:val="Bodytext410"/>
    <w:rPr>
      <w:rFonts w:ascii="Segoe UI" w:hAnsi="Segoe UI" w:cs="Segoe UI"/>
      <w:spacing w:val="6"/>
      <w:sz w:val="20"/>
      <w:szCs w:val="20"/>
      <w:u w:val="none"/>
    </w:rPr>
  </w:style>
  <w:style w:type="paragraph" w:customStyle="1" w:styleId="Bodytext410">
    <w:name w:val="Body text (41)"/>
    <w:basedOn w:val="Normal"/>
    <w:link w:val="Bodytext41"/>
    <w:pPr>
      <w:shd w:val="clear" w:color="auto" w:fill="FFFFFF"/>
      <w:spacing w:after="480" w:line="240" w:lineRule="atLeast"/>
      <w:jc w:val="both"/>
    </w:pPr>
    <w:rPr>
      <w:rFonts w:ascii="Segoe UI" w:hAnsi="Segoe UI" w:cs="Segoe UI"/>
      <w:color w:val="auto"/>
      <w:spacing w:val="6"/>
      <w:sz w:val="20"/>
      <w:szCs w:val="20"/>
      <w:lang w:eastAsia="en-US"/>
    </w:rPr>
  </w:style>
  <w:style w:type="character" w:customStyle="1" w:styleId="Headerorfooter8">
    <w:name w:val="Header or footer (8)_"/>
    <w:link w:val="Headerorfooter80"/>
    <w:rPr>
      <w:rFonts w:ascii="Segoe UI" w:hAnsi="Segoe UI" w:cs="Segoe UI"/>
      <w:noProof/>
      <w:sz w:val="10"/>
      <w:szCs w:val="10"/>
      <w:u w:val="none"/>
    </w:rPr>
  </w:style>
  <w:style w:type="paragraph" w:customStyle="1" w:styleId="Headerorfooter80">
    <w:name w:val="Header or footer (8)"/>
    <w:basedOn w:val="Normal"/>
    <w:link w:val="Headerorfooter8"/>
    <w:pPr>
      <w:shd w:val="clear" w:color="auto" w:fill="FFFFFF"/>
      <w:spacing w:line="240" w:lineRule="atLeast"/>
    </w:pPr>
    <w:rPr>
      <w:rFonts w:ascii="Segoe UI" w:hAnsi="Segoe UI" w:cs="Segoe UI"/>
      <w:noProof/>
      <w:color w:val="auto"/>
      <w:sz w:val="10"/>
      <w:szCs w:val="10"/>
      <w:lang w:eastAsia="en-US"/>
    </w:rPr>
  </w:style>
  <w:style w:type="character" w:customStyle="1" w:styleId="Bodytext42">
    <w:name w:val="Body text (42)_"/>
    <w:link w:val="Bodytext420"/>
    <w:rPr>
      <w:rFonts w:ascii="Times New Roman" w:hAnsi="Times New Roman" w:cs="Times New Roman"/>
      <w:b/>
      <w:bCs/>
      <w:spacing w:val="13"/>
      <w:sz w:val="22"/>
      <w:szCs w:val="22"/>
      <w:u w:val="none"/>
    </w:rPr>
  </w:style>
  <w:style w:type="paragraph" w:customStyle="1" w:styleId="Bodytext420">
    <w:name w:val="Body text (42)"/>
    <w:basedOn w:val="Normal"/>
    <w:link w:val="Bodytext42"/>
    <w:pPr>
      <w:shd w:val="clear" w:color="auto" w:fill="FFFFFF"/>
      <w:spacing w:after="360" w:line="240" w:lineRule="atLeast"/>
      <w:jc w:val="both"/>
    </w:pPr>
    <w:rPr>
      <w:rFonts w:ascii="Times New Roman" w:hAnsi="Times New Roman" w:cs="Times New Roman"/>
      <w:b/>
      <w:bCs/>
      <w:color w:val="auto"/>
      <w:spacing w:val="13"/>
      <w:sz w:val="22"/>
      <w:szCs w:val="22"/>
      <w:lang w:eastAsia="en-US"/>
    </w:rPr>
  </w:style>
  <w:style w:type="character" w:customStyle="1" w:styleId="Heading13">
    <w:name w:val="Heading #13_"/>
    <w:link w:val="Heading130"/>
    <w:rPr>
      <w:rFonts w:ascii="Times New Roman" w:hAnsi="Times New Roman" w:cs="Times New Roman"/>
      <w:spacing w:val="6"/>
      <w:u w:val="none"/>
    </w:rPr>
  </w:style>
  <w:style w:type="paragraph" w:customStyle="1" w:styleId="Heading130">
    <w:name w:val="Heading #13"/>
    <w:basedOn w:val="Normal"/>
    <w:link w:val="Heading13"/>
    <w:pPr>
      <w:shd w:val="clear" w:color="auto" w:fill="FFFFFF"/>
      <w:spacing w:line="322" w:lineRule="exact"/>
      <w:jc w:val="both"/>
    </w:pPr>
    <w:rPr>
      <w:rFonts w:ascii="Times New Roman" w:hAnsi="Times New Roman" w:cs="Times New Roman"/>
      <w:color w:val="auto"/>
      <w:spacing w:val="6"/>
      <w:lang w:eastAsia="en-US"/>
    </w:rPr>
  </w:style>
  <w:style w:type="character" w:customStyle="1" w:styleId="Heading214">
    <w:name w:val="Heading #21 (4)_"/>
    <w:link w:val="Heading2140"/>
    <w:rPr>
      <w:rFonts w:ascii="Times New Roman" w:hAnsi="Times New Roman" w:cs="Times New Roman"/>
      <w:b/>
      <w:bCs/>
      <w:spacing w:val="1"/>
      <w:sz w:val="23"/>
      <w:szCs w:val="23"/>
      <w:u w:val="none"/>
    </w:rPr>
  </w:style>
  <w:style w:type="paragraph" w:customStyle="1" w:styleId="Heading2140">
    <w:name w:val="Heading #21 (4)"/>
    <w:basedOn w:val="Normal"/>
    <w:link w:val="Heading214"/>
    <w:pPr>
      <w:shd w:val="clear" w:color="auto" w:fill="FFFFFF"/>
      <w:spacing w:after="300" w:line="360" w:lineRule="exact"/>
    </w:pPr>
    <w:rPr>
      <w:rFonts w:ascii="Times New Roman" w:hAnsi="Times New Roman" w:cs="Times New Roman"/>
      <w:b/>
      <w:bCs/>
      <w:color w:val="auto"/>
      <w:spacing w:val="1"/>
      <w:sz w:val="23"/>
      <w:szCs w:val="23"/>
      <w:lang w:eastAsia="en-US"/>
    </w:rPr>
  </w:style>
  <w:style w:type="character" w:customStyle="1" w:styleId="Heading21412pt">
    <w:name w:val="Heading #21 (4) + 12 pt"/>
    <w:aliases w:val="Not Bold7,Spacing 0 pt62,Body text (2) + 7.5 pt"/>
    <w:rPr>
      <w:rFonts w:ascii="Times New Roman" w:hAnsi="Times New Roman" w:cs="Times New Roman"/>
      <w:b/>
      <w:bCs/>
      <w:spacing w:val="6"/>
      <w:sz w:val="24"/>
      <w:szCs w:val="24"/>
      <w:u w:val="none"/>
    </w:rPr>
  </w:style>
  <w:style w:type="character" w:customStyle="1" w:styleId="Heading1810">
    <w:name w:val="Heading #18 (10)_"/>
    <w:link w:val="Heading18100"/>
    <w:rPr>
      <w:rFonts w:ascii="Segoe UI" w:hAnsi="Segoe UI" w:cs="Segoe UI"/>
      <w:noProof/>
      <w:sz w:val="20"/>
      <w:szCs w:val="20"/>
      <w:u w:val="none"/>
    </w:rPr>
  </w:style>
  <w:style w:type="paragraph" w:customStyle="1" w:styleId="Heading18100">
    <w:name w:val="Heading #18 (10)"/>
    <w:basedOn w:val="Normal"/>
    <w:link w:val="Heading1810"/>
    <w:pPr>
      <w:shd w:val="clear" w:color="auto" w:fill="FFFFFF"/>
      <w:spacing w:after="300" w:line="240" w:lineRule="atLeast"/>
      <w:jc w:val="both"/>
    </w:pPr>
    <w:rPr>
      <w:rFonts w:ascii="Segoe UI" w:hAnsi="Segoe UI" w:cs="Segoe UI"/>
      <w:noProof/>
      <w:color w:val="auto"/>
      <w:sz w:val="20"/>
      <w:szCs w:val="20"/>
      <w:lang w:eastAsia="en-US"/>
    </w:rPr>
  </w:style>
  <w:style w:type="character" w:customStyle="1" w:styleId="Heading1810Impact">
    <w:name w:val="Heading #18 (10) + Impact"/>
    <w:aliases w:val="12.5 pt3"/>
    <w:rPr>
      <w:rFonts w:ascii="Impact" w:hAnsi="Impact" w:cs="Impact"/>
      <w:noProof/>
      <w:sz w:val="25"/>
      <w:szCs w:val="25"/>
      <w:u w:val="none"/>
    </w:rPr>
  </w:style>
  <w:style w:type="character" w:customStyle="1" w:styleId="Heading1810TimesNewRoman">
    <w:name w:val="Heading #18 (10) + Times New Roman"/>
    <w:aliases w:val="14 pt,Bold14"/>
    <w:rPr>
      <w:rFonts w:ascii="Times New Roman" w:hAnsi="Times New Roman" w:cs="Times New Roman"/>
      <w:b/>
      <w:bCs/>
      <w:noProof/>
      <w:sz w:val="28"/>
      <w:szCs w:val="28"/>
      <w:u w:val="none"/>
    </w:rPr>
  </w:style>
  <w:style w:type="character" w:customStyle="1" w:styleId="Bodytext43">
    <w:name w:val="Body text (43)_"/>
    <w:link w:val="Bodytext430"/>
    <w:rPr>
      <w:rFonts w:ascii="Times New Roman" w:hAnsi="Times New Roman" w:cs="Times New Roman"/>
      <w:b/>
      <w:bCs/>
      <w:spacing w:val="1"/>
      <w:sz w:val="23"/>
      <w:szCs w:val="23"/>
      <w:u w:val="none"/>
    </w:rPr>
  </w:style>
  <w:style w:type="paragraph" w:customStyle="1" w:styleId="Bodytext430">
    <w:name w:val="Body text (43)"/>
    <w:basedOn w:val="Normal"/>
    <w:link w:val="Bodytext43"/>
    <w:pPr>
      <w:shd w:val="clear" w:color="auto" w:fill="FFFFFF"/>
      <w:spacing w:before="300" w:after="540" w:line="240" w:lineRule="atLeast"/>
      <w:jc w:val="both"/>
    </w:pPr>
    <w:rPr>
      <w:rFonts w:ascii="Times New Roman" w:hAnsi="Times New Roman" w:cs="Times New Roman"/>
      <w:b/>
      <w:bCs/>
      <w:color w:val="auto"/>
      <w:spacing w:val="1"/>
      <w:sz w:val="23"/>
      <w:szCs w:val="23"/>
      <w:lang w:eastAsia="en-US"/>
    </w:rPr>
  </w:style>
  <w:style w:type="character" w:customStyle="1" w:styleId="Heading1811">
    <w:name w:val="Heading #18 (11)_"/>
    <w:link w:val="Heading18110"/>
    <w:rPr>
      <w:rFonts w:ascii="Impact" w:hAnsi="Impact" w:cs="Impact"/>
      <w:noProof/>
      <w:sz w:val="27"/>
      <w:szCs w:val="27"/>
      <w:u w:val="none"/>
    </w:rPr>
  </w:style>
  <w:style w:type="paragraph" w:customStyle="1" w:styleId="Heading18110">
    <w:name w:val="Heading #18 (11)"/>
    <w:basedOn w:val="Normal"/>
    <w:link w:val="Heading1811"/>
    <w:pPr>
      <w:shd w:val="clear" w:color="auto" w:fill="FFFFFF"/>
      <w:spacing w:before="540" w:after="300" w:line="240" w:lineRule="atLeast"/>
      <w:jc w:val="both"/>
    </w:pPr>
    <w:rPr>
      <w:rFonts w:ascii="Impact" w:hAnsi="Impact" w:cs="Impact"/>
      <w:noProof/>
      <w:color w:val="auto"/>
      <w:sz w:val="27"/>
      <w:szCs w:val="27"/>
      <w:lang w:eastAsia="en-US"/>
    </w:rPr>
  </w:style>
  <w:style w:type="character" w:customStyle="1" w:styleId="Heading1811TimesNewRoman">
    <w:name w:val="Heading #18 (11) + Times New Roman"/>
    <w:aliases w:val="12.5 pt2,Bold13,Heading #19 + 11.5 pt"/>
    <w:rPr>
      <w:rFonts w:ascii="Times New Roman" w:hAnsi="Times New Roman" w:cs="Times New Roman"/>
      <w:b/>
      <w:bCs/>
      <w:noProof/>
      <w:sz w:val="25"/>
      <w:szCs w:val="25"/>
      <w:u w:val="none"/>
    </w:rPr>
  </w:style>
  <w:style w:type="character" w:customStyle="1" w:styleId="Heading116">
    <w:name w:val="Heading #11 (6)_"/>
    <w:link w:val="Heading1160"/>
    <w:rPr>
      <w:rFonts w:ascii="Segoe UI" w:hAnsi="Segoe UI" w:cs="Segoe UI"/>
      <w:spacing w:val="6"/>
      <w:sz w:val="20"/>
      <w:szCs w:val="20"/>
      <w:u w:val="none"/>
    </w:rPr>
  </w:style>
  <w:style w:type="paragraph" w:customStyle="1" w:styleId="Heading1160">
    <w:name w:val="Heading #11 (6)"/>
    <w:basedOn w:val="Normal"/>
    <w:link w:val="Heading116"/>
    <w:pPr>
      <w:shd w:val="clear" w:color="auto" w:fill="FFFFFF"/>
      <w:spacing w:before="120" w:after="120" w:line="240" w:lineRule="atLeast"/>
      <w:jc w:val="both"/>
    </w:pPr>
    <w:rPr>
      <w:rFonts w:ascii="Segoe UI" w:hAnsi="Segoe UI" w:cs="Segoe UI"/>
      <w:color w:val="auto"/>
      <w:spacing w:val="6"/>
      <w:sz w:val="20"/>
      <w:szCs w:val="20"/>
      <w:lang w:eastAsia="en-US"/>
    </w:rPr>
  </w:style>
  <w:style w:type="character" w:customStyle="1" w:styleId="Bodytext44">
    <w:name w:val="Body text (44)_"/>
    <w:link w:val="Bodytext440"/>
    <w:rPr>
      <w:rFonts w:ascii="Times New Roman" w:hAnsi="Times New Roman" w:cs="Times New Roman"/>
      <w:b/>
      <w:bCs/>
      <w:spacing w:val="9"/>
      <w:sz w:val="22"/>
      <w:szCs w:val="22"/>
      <w:u w:val="none"/>
    </w:rPr>
  </w:style>
  <w:style w:type="paragraph" w:customStyle="1" w:styleId="Bodytext440">
    <w:name w:val="Body text (44)"/>
    <w:basedOn w:val="Normal"/>
    <w:link w:val="Bodytext44"/>
    <w:pPr>
      <w:shd w:val="clear" w:color="auto" w:fill="FFFFFF"/>
      <w:spacing w:before="120" w:line="254" w:lineRule="exact"/>
      <w:jc w:val="both"/>
    </w:pPr>
    <w:rPr>
      <w:rFonts w:ascii="Times New Roman" w:hAnsi="Times New Roman" w:cs="Times New Roman"/>
      <w:b/>
      <w:bCs/>
      <w:color w:val="auto"/>
      <w:spacing w:val="9"/>
      <w:sz w:val="22"/>
      <w:szCs w:val="22"/>
      <w:lang w:eastAsia="en-US"/>
    </w:rPr>
  </w:style>
  <w:style w:type="character" w:customStyle="1" w:styleId="Bodytext4412pt">
    <w:name w:val="Body text (44) + 12 pt"/>
    <w:aliases w:val="Not Bold6,Spacing 0 pt61,Heading #19 (2) + 10.5 pt"/>
    <w:rPr>
      <w:rFonts w:ascii="Times New Roman" w:hAnsi="Times New Roman" w:cs="Times New Roman"/>
      <w:b/>
      <w:bCs/>
      <w:spacing w:val="6"/>
      <w:sz w:val="24"/>
      <w:szCs w:val="24"/>
      <w:u w:val="none"/>
    </w:rPr>
  </w:style>
  <w:style w:type="character" w:customStyle="1" w:styleId="Bodytext9Spacing0pt1">
    <w:name w:val="Body text (9) + Spacing 0 pt1"/>
    <w:rPr>
      <w:rFonts w:ascii="Times New Roman" w:hAnsi="Times New Roman" w:cs="Times New Roman"/>
      <w:spacing w:val="3"/>
      <w:sz w:val="20"/>
      <w:szCs w:val="20"/>
      <w:u w:val="none"/>
    </w:rPr>
  </w:style>
  <w:style w:type="character" w:customStyle="1" w:styleId="Bodytext912pt1">
    <w:name w:val="Body text (9) + 12 pt1"/>
    <w:aliases w:val="Bold12,Spacing 0 pt60,Table caption + Not Italic1,Heading #20 + 11.5 pt"/>
    <w:rPr>
      <w:rFonts w:ascii="Times New Roman" w:hAnsi="Times New Roman" w:cs="Times New Roman"/>
      <w:b/>
      <w:bCs/>
      <w:spacing w:val="4"/>
      <w:sz w:val="24"/>
      <w:szCs w:val="24"/>
      <w:u w:val="none"/>
    </w:rPr>
  </w:style>
  <w:style w:type="character" w:customStyle="1" w:styleId="Headerorfooter9">
    <w:name w:val="Header or footer (9)_"/>
    <w:link w:val="Headerorfooter90"/>
    <w:rPr>
      <w:rFonts w:ascii="Impact" w:hAnsi="Impact" w:cs="Impact"/>
      <w:spacing w:val="30"/>
      <w:sz w:val="18"/>
      <w:szCs w:val="18"/>
      <w:u w:val="none"/>
    </w:rPr>
  </w:style>
  <w:style w:type="paragraph" w:customStyle="1" w:styleId="Headerorfooter90">
    <w:name w:val="Header or footer (9)"/>
    <w:basedOn w:val="Normal"/>
    <w:link w:val="Headerorfooter9"/>
    <w:pPr>
      <w:shd w:val="clear" w:color="auto" w:fill="FFFFFF"/>
      <w:spacing w:line="240" w:lineRule="atLeast"/>
    </w:pPr>
    <w:rPr>
      <w:rFonts w:ascii="Impact" w:hAnsi="Impact" w:cs="Impact"/>
      <w:color w:val="auto"/>
      <w:spacing w:val="30"/>
      <w:sz w:val="18"/>
      <w:szCs w:val="18"/>
      <w:lang w:eastAsia="en-US"/>
    </w:rPr>
  </w:style>
  <w:style w:type="character" w:customStyle="1" w:styleId="Heading18">
    <w:name w:val="Heading #18_"/>
    <w:link w:val="Heading180"/>
    <w:rPr>
      <w:rFonts w:ascii="Impact" w:hAnsi="Impact" w:cs="Impact"/>
      <w:sz w:val="27"/>
      <w:szCs w:val="27"/>
      <w:u w:val="none"/>
    </w:rPr>
  </w:style>
  <w:style w:type="paragraph" w:customStyle="1" w:styleId="Heading180">
    <w:name w:val="Heading #18"/>
    <w:basedOn w:val="Normal"/>
    <w:link w:val="Heading18"/>
    <w:pPr>
      <w:shd w:val="clear" w:color="auto" w:fill="FFFFFF"/>
      <w:spacing w:before="60" w:line="240" w:lineRule="atLeast"/>
      <w:jc w:val="both"/>
    </w:pPr>
    <w:rPr>
      <w:rFonts w:ascii="Impact" w:hAnsi="Impact" w:cs="Impact"/>
      <w:color w:val="auto"/>
      <w:sz w:val="27"/>
      <w:szCs w:val="27"/>
      <w:lang w:eastAsia="en-US"/>
    </w:rPr>
  </w:style>
  <w:style w:type="character" w:customStyle="1" w:styleId="Heading18TimesNewRoman">
    <w:name w:val="Heading #18 + Times New Roman"/>
    <w:aliases w:val="12.5 pt1,Bold11,Heading #20 (3) + 10 pt"/>
    <w:rPr>
      <w:rFonts w:ascii="Times New Roman" w:hAnsi="Times New Roman" w:cs="Times New Roman"/>
      <w:b/>
      <w:bCs/>
      <w:noProof/>
      <w:sz w:val="25"/>
      <w:szCs w:val="25"/>
      <w:u w:val="none"/>
    </w:rPr>
  </w:style>
  <w:style w:type="character" w:customStyle="1" w:styleId="Heading1812">
    <w:name w:val="Heading #18 (12)_"/>
    <w:link w:val="Heading18120"/>
    <w:rPr>
      <w:rFonts w:ascii="Times New Roman" w:hAnsi="Times New Roman" w:cs="Times New Roman"/>
      <w:spacing w:val="6"/>
      <w:u w:val="none"/>
    </w:rPr>
  </w:style>
  <w:style w:type="paragraph" w:customStyle="1" w:styleId="Heading18120">
    <w:name w:val="Heading #18 (12)"/>
    <w:basedOn w:val="Normal"/>
    <w:link w:val="Heading1812"/>
    <w:pPr>
      <w:shd w:val="clear" w:color="auto" w:fill="FFFFFF"/>
      <w:spacing w:before="900" w:after="60" w:line="240" w:lineRule="atLeast"/>
      <w:jc w:val="both"/>
    </w:pPr>
    <w:rPr>
      <w:rFonts w:ascii="Times New Roman" w:hAnsi="Times New Roman" w:cs="Times New Roman"/>
      <w:color w:val="auto"/>
      <w:spacing w:val="6"/>
      <w:lang w:eastAsia="en-US"/>
    </w:rPr>
  </w:style>
  <w:style w:type="character" w:customStyle="1" w:styleId="Bodytext45">
    <w:name w:val="Body text (45)_"/>
    <w:link w:val="Bodytext450"/>
    <w:rPr>
      <w:rFonts w:ascii="Corbel" w:hAnsi="Corbel" w:cs="Corbel"/>
      <w:i/>
      <w:iCs/>
      <w:spacing w:val="15"/>
      <w:sz w:val="22"/>
      <w:szCs w:val="22"/>
      <w:u w:val="none"/>
    </w:rPr>
  </w:style>
  <w:style w:type="paragraph" w:customStyle="1" w:styleId="Bodytext450">
    <w:name w:val="Body text (45)"/>
    <w:basedOn w:val="Normal"/>
    <w:link w:val="Bodytext45"/>
    <w:pPr>
      <w:shd w:val="clear" w:color="auto" w:fill="FFFFFF"/>
      <w:spacing w:before="240" w:after="480" w:line="240" w:lineRule="atLeast"/>
      <w:jc w:val="both"/>
    </w:pPr>
    <w:rPr>
      <w:rFonts w:ascii="Corbel" w:hAnsi="Corbel" w:cs="Corbel"/>
      <w:i/>
      <w:iCs/>
      <w:color w:val="auto"/>
      <w:spacing w:val="15"/>
      <w:sz w:val="22"/>
      <w:szCs w:val="22"/>
      <w:lang w:eastAsia="en-US"/>
    </w:rPr>
  </w:style>
  <w:style w:type="character" w:customStyle="1" w:styleId="Bodytext45SegoeUI">
    <w:name w:val="Body text (45) + Segoe UI"/>
    <w:aliases w:val="10.5 pt,Not Italic5,Spacing 0 pt59,Heading #6 + Verdana"/>
    <w:rPr>
      <w:rFonts w:ascii="Segoe UI" w:hAnsi="Segoe UI" w:cs="Segoe UI"/>
      <w:i/>
      <w:iCs/>
      <w:noProof/>
      <w:spacing w:val="0"/>
      <w:sz w:val="21"/>
      <w:szCs w:val="21"/>
      <w:u w:val="none"/>
    </w:rPr>
  </w:style>
  <w:style w:type="character" w:customStyle="1" w:styleId="BodytextSpacing0pt1">
    <w:name w:val="Body text + Spacing 0 pt1"/>
    <w:rPr>
      <w:rFonts w:ascii="Times New Roman" w:hAnsi="Times New Roman" w:cs="Times New Roman"/>
      <w:spacing w:val="7"/>
      <w:u w:val="none"/>
    </w:rPr>
  </w:style>
  <w:style w:type="character" w:customStyle="1" w:styleId="Picturecaption2Spacing0pt">
    <w:name w:val="Picture caption (2) + Spacing 0 pt"/>
    <w:rPr>
      <w:rFonts w:ascii="Times New Roman" w:hAnsi="Times New Roman" w:cs="Times New Roman"/>
      <w:b/>
      <w:bCs/>
      <w:noProof/>
      <w:spacing w:val="3"/>
      <w:sz w:val="19"/>
      <w:szCs w:val="19"/>
      <w:u w:val="none"/>
    </w:rPr>
  </w:style>
  <w:style w:type="character" w:customStyle="1" w:styleId="Heading262">
    <w:name w:val="Heading #26 (2)_"/>
    <w:link w:val="Heading2620"/>
    <w:rPr>
      <w:rFonts w:ascii="Times New Roman" w:hAnsi="Times New Roman" w:cs="Times New Roman"/>
      <w:b/>
      <w:bCs/>
      <w:spacing w:val="7"/>
      <w:u w:val="none"/>
    </w:rPr>
  </w:style>
  <w:style w:type="paragraph" w:customStyle="1" w:styleId="Heading2620">
    <w:name w:val="Heading #26 (2)"/>
    <w:basedOn w:val="Normal"/>
    <w:link w:val="Heading262"/>
    <w:pPr>
      <w:shd w:val="clear" w:color="auto" w:fill="FFFFFF"/>
      <w:spacing w:after="60" w:line="240" w:lineRule="atLeast"/>
      <w:ind w:hanging="1780"/>
      <w:jc w:val="both"/>
    </w:pPr>
    <w:rPr>
      <w:rFonts w:ascii="Times New Roman" w:hAnsi="Times New Roman" w:cs="Times New Roman"/>
      <w:b/>
      <w:bCs/>
      <w:color w:val="auto"/>
      <w:spacing w:val="7"/>
      <w:lang w:eastAsia="en-US"/>
    </w:rPr>
  </w:style>
  <w:style w:type="character" w:customStyle="1" w:styleId="Heading26213pt">
    <w:name w:val="Heading #26 (2) + 13 pt"/>
    <w:aliases w:val="Italic11,Spacing 0 pt58,Heading #20 (2) + Italic,Body text (6) + 10.5 pt"/>
    <w:rPr>
      <w:rFonts w:ascii="Times New Roman" w:hAnsi="Times New Roman" w:cs="Times New Roman"/>
      <w:b/>
      <w:bCs/>
      <w:i/>
      <w:iCs/>
      <w:spacing w:val="0"/>
      <w:sz w:val="26"/>
      <w:szCs w:val="26"/>
      <w:u w:val="none"/>
    </w:rPr>
  </w:style>
  <w:style w:type="character" w:customStyle="1" w:styleId="Heading26">
    <w:name w:val="Heading #26_"/>
    <w:link w:val="Heading260"/>
    <w:rPr>
      <w:rFonts w:ascii="Times New Roman" w:hAnsi="Times New Roman" w:cs="Times New Roman"/>
      <w:spacing w:val="7"/>
      <w:u w:val="none"/>
    </w:rPr>
  </w:style>
  <w:style w:type="paragraph" w:customStyle="1" w:styleId="Heading260">
    <w:name w:val="Heading #26"/>
    <w:basedOn w:val="Normal"/>
    <w:link w:val="Heading26"/>
    <w:pPr>
      <w:shd w:val="clear" w:color="auto" w:fill="FFFFFF"/>
      <w:spacing w:before="60" w:line="317" w:lineRule="exact"/>
      <w:ind w:hanging="980"/>
      <w:jc w:val="both"/>
    </w:pPr>
    <w:rPr>
      <w:rFonts w:ascii="Times New Roman" w:hAnsi="Times New Roman" w:cs="Times New Roman"/>
      <w:color w:val="auto"/>
      <w:spacing w:val="7"/>
      <w:lang w:eastAsia="en-US"/>
    </w:rPr>
  </w:style>
  <w:style w:type="character" w:customStyle="1" w:styleId="Bodytext4NotItalic1">
    <w:name w:val="Body text (4) + Not Italic1"/>
    <w:aliases w:val="Spacing 0 pt57,Heading #15 + Not Italic"/>
    <w:rPr>
      <w:rFonts w:ascii="Times New Roman" w:hAnsi="Times New Roman" w:cs="Times New Roman"/>
      <w:i/>
      <w:iCs/>
      <w:spacing w:val="7"/>
      <w:u w:val="none"/>
    </w:rPr>
  </w:style>
  <w:style w:type="character" w:customStyle="1" w:styleId="Bodytext4Spacing0pt1">
    <w:name w:val="Body text (4) + Spacing 0 pt1"/>
    <w:rPr>
      <w:rFonts w:ascii="Times New Roman" w:hAnsi="Times New Roman" w:cs="Times New Roman"/>
      <w:i/>
      <w:iCs/>
      <w:spacing w:val="2"/>
      <w:u w:val="none"/>
    </w:rPr>
  </w:style>
  <w:style w:type="character" w:customStyle="1" w:styleId="Heading93">
    <w:name w:val="Heading #9 (3)_"/>
    <w:link w:val="Heading930"/>
    <w:rPr>
      <w:rFonts w:ascii="Times New Roman" w:hAnsi="Times New Roman" w:cs="Times New Roman"/>
      <w:b/>
      <w:bCs/>
      <w:spacing w:val="1"/>
      <w:sz w:val="23"/>
      <w:szCs w:val="23"/>
      <w:u w:val="none"/>
    </w:rPr>
  </w:style>
  <w:style w:type="paragraph" w:customStyle="1" w:styleId="Heading930">
    <w:name w:val="Heading #9 (3)"/>
    <w:basedOn w:val="Normal"/>
    <w:link w:val="Heading93"/>
    <w:pPr>
      <w:shd w:val="clear" w:color="auto" w:fill="FFFFFF"/>
      <w:spacing w:before="60" w:after="600" w:line="240" w:lineRule="atLeast"/>
      <w:jc w:val="both"/>
      <w:outlineLvl w:val="8"/>
    </w:pPr>
    <w:rPr>
      <w:rFonts w:ascii="Times New Roman" w:hAnsi="Times New Roman" w:cs="Times New Roman"/>
      <w:b/>
      <w:bCs/>
      <w:color w:val="auto"/>
      <w:spacing w:val="1"/>
      <w:sz w:val="23"/>
      <w:szCs w:val="23"/>
      <w:lang w:eastAsia="en-US"/>
    </w:rPr>
  </w:style>
  <w:style w:type="character" w:customStyle="1" w:styleId="Heading93Spacing1pt">
    <w:name w:val="Heading #9 (3) + Spacing 1 pt"/>
    <w:rPr>
      <w:rFonts w:ascii="Times New Roman" w:hAnsi="Times New Roman" w:cs="Times New Roman"/>
      <w:b/>
      <w:bCs/>
      <w:spacing w:val="31"/>
      <w:sz w:val="23"/>
      <w:szCs w:val="23"/>
      <w:u w:val="none"/>
    </w:rPr>
  </w:style>
  <w:style w:type="character" w:customStyle="1" w:styleId="Bodytext3Spacing0pt1">
    <w:name w:val="Body text (3) + Spacing 0 pt1"/>
    <w:rPr>
      <w:rFonts w:ascii="Times New Roman" w:hAnsi="Times New Roman" w:cs="Times New Roman"/>
      <w:b/>
      <w:bCs/>
      <w:spacing w:val="7"/>
      <w:u w:val="none"/>
    </w:rPr>
  </w:style>
  <w:style w:type="character" w:customStyle="1" w:styleId="Heading14">
    <w:name w:val="Heading #14_"/>
    <w:link w:val="Heading140"/>
    <w:rPr>
      <w:rFonts w:ascii="Times New Roman" w:hAnsi="Times New Roman" w:cs="Times New Roman"/>
      <w:b/>
      <w:bCs/>
      <w:spacing w:val="18"/>
      <w:sz w:val="22"/>
      <w:szCs w:val="22"/>
      <w:u w:val="none"/>
    </w:rPr>
  </w:style>
  <w:style w:type="paragraph" w:customStyle="1" w:styleId="Heading140">
    <w:name w:val="Heading #14"/>
    <w:basedOn w:val="Normal"/>
    <w:link w:val="Heading14"/>
    <w:pPr>
      <w:shd w:val="clear" w:color="auto" w:fill="FFFFFF"/>
      <w:spacing w:after="300" w:line="240" w:lineRule="atLeast"/>
    </w:pPr>
    <w:rPr>
      <w:rFonts w:ascii="Times New Roman" w:hAnsi="Times New Roman" w:cs="Times New Roman"/>
      <w:b/>
      <w:bCs/>
      <w:color w:val="auto"/>
      <w:spacing w:val="18"/>
      <w:sz w:val="22"/>
      <w:szCs w:val="22"/>
      <w:lang w:eastAsia="en-US"/>
    </w:rPr>
  </w:style>
  <w:style w:type="character" w:customStyle="1" w:styleId="Heading1412pt">
    <w:name w:val="Heading #14 + 12 pt"/>
    <w:aliases w:val="Spacing 0 pt56,Heading #20 (2) + 11.5 pt"/>
    <w:rPr>
      <w:rFonts w:ascii="Times New Roman" w:hAnsi="Times New Roman" w:cs="Times New Roman"/>
      <w:b/>
      <w:bCs/>
      <w:noProof/>
      <w:spacing w:val="0"/>
      <w:sz w:val="24"/>
      <w:szCs w:val="24"/>
      <w:u w:val="none"/>
    </w:rPr>
  </w:style>
  <w:style w:type="character" w:customStyle="1" w:styleId="Bodytext20Spacing0pt1">
    <w:name w:val="Body text (20) + Spacing 0 pt1"/>
    <w:rPr>
      <w:rFonts w:ascii="Times New Roman" w:hAnsi="Times New Roman" w:cs="Times New Roman"/>
      <w:b/>
      <w:bCs/>
      <w:i/>
      <w:iCs/>
      <w:spacing w:val="4"/>
      <w:sz w:val="19"/>
      <w:szCs w:val="19"/>
      <w:u w:val="none"/>
    </w:rPr>
  </w:style>
  <w:style w:type="character" w:customStyle="1" w:styleId="Bodytext21Spacing0pt1">
    <w:name w:val="Body text (21) + Spacing 0 pt1"/>
    <w:rPr>
      <w:rFonts w:ascii="Times New Roman" w:hAnsi="Times New Roman" w:cs="Times New Roman"/>
      <w:b/>
      <w:bCs/>
      <w:spacing w:val="3"/>
      <w:sz w:val="19"/>
      <w:szCs w:val="19"/>
      <w:u w:val="none"/>
    </w:rPr>
  </w:style>
  <w:style w:type="character" w:customStyle="1" w:styleId="Bodytext22Spacing0pt1">
    <w:name w:val="Body text (22) + Spacing 0 pt1"/>
    <w:rPr>
      <w:rFonts w:ascii="Times New Roman" w:hAnsi="Times New Roman" w:cs="Times New Roman"/>
      <w:b/>
      <w:bCs/>
      <w:spacing w:val="5"/>
      <w:sz w:val="18"/>
      <w:szCs w:val="18"/>
      <w:u w:val="none"/>
    </w:rPr>
  </w:style>
  <w:style w:type="character" w:customStyle="1" w:styleId="Headerorfooter10">
    <w:name w:val="Header or footer (10)_"/>
    <w:link w:val="Headerorfooter100"/>
    <w:rPr>
      <w:rFonts w:ascii="Times New Roman" w:hAnsi="Times New Roman" w:cs="Times New Roman"/>
      <w:spacing w:val="2"/>
      <w:sz w:val="19"/>
      <w:szCs w:val="19"/>
      <w:u w:val="none"/>
    </w:rPr>
  </w:style>
  <w:style w:type="paragraph" w:customStyle="1" w:styleId="Headerorfooter100">
    <w:name w:val="Header or footer (10)"/>
    <w:basedOn w:val="Normal"/>
    <w:link w:val="Headerorfooter10"/>
    <w:pPr>
      <w:shd w:val="clear" w:color="auto" w:fill="FFFFFF"/>
      <w:spacing w:line="240" w:lineRule="atLeast"/>
    </w:pPr>
    <w:rPr>
      <w:rFonts w:ascii="Times New Roman" w:hAnsi="Times New Roman" w:cs="Times New Roman"/>
      <w:color w:val="auto"/>
      <w:spacing w:val="2"/>
      <w:sz w:val="19"/>
      <w:szCs w:val="19"/>
      <w:lang w:eastAsia="en-US"/>
    </w:rPr>
  </w:style>
  <w:style w:type="character" w:customStyle="1" w:styleId="Heading252">
    <w:name w:val="Heading #25 (2)_"/>
    <w:link w:val="Heading2520"/>
    <w:rPr>
      <w:rFonts w:ascii="Times New Roman" w:hAnsi="Times New Roman" w:cs="Times New Roman"/>
      <w:i/>
      <w:iCs/>
      <w:spacing w:val="2"/>
      <w:u w:val="none"/>
    </w:rPr>
  </w:style>
  <w:style w:type="paragraph" w:customStyle="1" w:styleId="Heading2520">
    <w:name w:val="Heading #25 (2)"/>
    <w:basedOn w:val="Normal"/>
    <w:link w:val="Heading252"/>
    <w:pPr>
      <w:shd w:val="clear" w:color="auto" w:fill="FFFFFF"/>
      <w:spacing w:before="240" w:after="480" w:line="240" w:lineRule="atLeast"/>
      <w:jc w:val="both"/>
    </w:pPr>
    <w:rPr>
      <w:rFonts w:ascii="Times New Roman" w:hAnsi="Times New Roman" w:cs="Times New Roman"/>
      <w:i/>
      <w:iCs/>
      <w:color w:val="auto"/>
      <w:spacing w:val="2"/>
      <w:lang w:eastAsia="en-US"/>
    </w:rPr>
  </w:style>
  <w:style w:type="character" w:customStyle="1" w:styleId="Heading252NotItalic">
    <w:name w:val="Heading #25 (2) + Not Italic"/>
    <w:aliases w:val="Spacing 0 pt55,Heading #16 (2) + Not Italic"/>
    <w:rPr>
      <w:rFonts w:ascii="Times New Roman" w:hAnsi="Times New Roman" w:cs="Times New Roman"/>
      <w:i/>
      <w:iCs/>
      <w:spacing w:val="7"/>
      <w:u w:val="none"/>
    </w:rPr>
  </w:style>
  <w:style w:type="character" w:customStyle="1" w:styleId="BodytextBold2">
    <w:name w:val="Body text + Bold2"/>
    <w:aliases w:val="Spacing 0 pt54,Body text (9) + Bold"/>
    <w:rPr>
      <w:rFonts w:ascii="Times New Roman" w:hAnsi="Times New Roman" w:cs="Times New Roman"/>
      <w:b/>
      <w:bCs/>
      <w:spacing w:val="7"/>
      <w:u w:val="none"/>
    </w:rPr>
  </w:style>
  <w:style w:type="character" w:customStyle="1" w:styleId="Heading202">
    <w:name w:val="Heading #20 (2)_"/>
    <w:link w:val="Heading2020"/>
    <w:rPr>
      <w:rFonts w:ascii="Times New Roman" w:hAnsi="Times New Roman" w:cs="Times New Roman"/>
      <w:b/>
      <w:bCs/>
      <w:spacing w:val="10"/>
      <w:sz w:val="26"/>
      <w:szCs w:val="26"/>
      <w:u w:val="none"/>
    </w:rPr>
  </w:style>
  <w:style w:type="paragraph" w:customStyle="1" w:styleId="Heading2020">
    <w:name w:val="Heading #20 (2)"/>
    <w:basedOn w:val="Normal"/>
    <w:link w:val="Heading202"/>
    <w:pPr>
      <w:shd w:val="clear" w:color="auto" w:fill="FFFFFF"/>
      <w:spacing w:before="480" w:after="600" w:line="240" w:lineRule="atLeast"/>
      <w:jc w:val="both"/>
    </w:pPr>
    <w:rPr>
      <w:rFonts w:ascii="Times New Roman" w:hAnsi="Times New Roman" w:cs="Times New Roman"/>
      <w:b/>
      <w:bCs/>
      <w:color w:val="auto"/>
      <w:spacing w:val="10"/>
      <w:sz w:val="26"/>
      <w:szCs w:val="26"/>
      <w:lang w:eastAsia="en-US"/>
    </w:rPr>
  </w:style>
  <w:style w:type="character" w:customStyle="1" w:styleId="Heading23">
    <w:name w:val="Heading #23_"/>
    <w:link w:val="Heading230"/>
    <w:rPr>
      <w:rFonts w:ascii="Times New Roman" w:hAnsi="Times New Roman" w:cs="Times New Roman"/>
      <w:spacing w:val="7"/>
      <w:u w:val="none"/>
    </w:rPr>
  </w:style>
  <w:style w:type="paragraph" w:customStyle="1" w:styleId="Heading230">
    <w:name w:val="Heading #23"/>
    <w:basedOn w:val="Normal"/>
    <w:link w:val="Heading23"/>
    <w:pPr>
      <w:shd w:val="clear" w:color="auto" w:fill="FFFFFF"/>
      <w:spacing w:before="600" w:after="240" w:line="240" w:lineRule="atLeast"/>
      <w:jc w:val="both"/>
    </w:pPr>
    <w:rPr>
      <w:rFonts w:ascii="Times New Roman" w:hAnsi="Times New Roman" w:cs="Times New Roman"/>
      <w:color w:val="auto"/>
      <w:spacing w:val="7"/>
      <w:lang w:eastAsia="en-US"/>
    </w:rPr>
  </w:style>
  <w:style w:type="character" w:customStyle="1" w:styleId="Bodytext47">
    <w:name w:val="Body text (47)_"/>
    <w:link w:val="Bodytext470"/>
    <w:rPr>
      <w:rFonts w:ascii="Segoe UI" w:hAnsi="Segoe UI" w:cs="Segoe UI"/>
      <w:spacing w:val="11"/>
      <w:sz w:val="20"/>
      <w:szCs w:val="20"/>
      <w:u w:val="none"/>
    </w:rPr>
  </w:style>
  <w:style w:type="paragraph" w:customStyle="1" w:styleId="Bodytext470">
    <w:name w:val="Body text (47)"/>
    <w:basedOn w:val="Normal"/>
    <w:link w:val="Bodytext47"/>
    <w:pPr>
      <w:shd w:val="clear" w:color="auto" w:fill="FFFFFF"/>
      <w:spacing w:before="240" w:after="480" w:line="240" w:lineRule="atLeast"/>
      <w:jc w:val="both"/>
    </w:pPr>
    <w:rPr>
      <w:rFonts w:ascii="Segoe UI" w:hAnsi="Segoe UI" w:cs="Segoe UI"/>
      <w:color w:val="auto"/>
      <w:spacing w:val="11"/>
      <w:sz w:val="20"/>
      <w:szCs w:val="20"/>
      <w:lang w:eastAsia="en-US"/>
    </w:rPr>
  </w:style>
  <w:style w:type="character" w:customStyle="1" w:styleId="HeaderorfooterSpacing0pt1">
    <w:name w:val="Header or footer + Spacing 0 pt1"/>
    <w:rPr>
      <w:rFonts w:ascii="Times New Roman" w:hAnsi="Times New Roman" w:cs="Times New Roman"/>
      <w:b/>
      <w:bCs/>
      <w:spacing w:val="3"/>
      <w:sz w:val="19"/>
      <w:szCs w:val="19"/>
      <w:u w:val="none"/>
    </w:rPr>
  </w:style>
  <w:style w:type="character" w:customStyle="1" w:styleId="Heading162Spacing0pt">
    <w:name w:val="Heading #16 (2) + Spacing 0 pt"/>
    <w:rPr>
      <w:rFonts w:ascii="Times New Roman" w:hAnsi="Times New Roman" w:cs="Times New Roman"/>
      <w:spacing w:val="7"/>
      <w:u w:val="none"/>
    </w:rPr>
  </w:style>
  <w:style w:type="character" w:customStyle="1" w:styleId="Heading27">
    <w:name w:val="Heading #27_"/>
    <w:link w:val="Heading270"/>
    <w:rPr>
      <w:rFonts w:ascii="Times New Roman" w:hAnsi="Times New Roman" w:cs="Times New Roman"/>
      <w:spacing w:val="7"/>
      <w:u w:val="none"/>
    </w:rPr>
  </w:style>
  <w:style w:type="paragraph" w:customStyle="1" w:styleId="Heading270">
    <w:name w:val="Heading #27"/>
    <w:basedOn w:val="Normal"/>
    <w:link w:val="Heading27"/>
    <w:pPr>
      <w:shd w:val="clear" w:color="auto" w:fill="FFFFFF"/>
      <w:spacing w:before="540" w:after="360" w:line="240" w:lineRule="atLeast"/>
      <w:ind w:hanging="3400"/>
    </w:pPr>
    <w:rPr>
      <w:rFonts w:ascii="Times New Roman" w:hAnsi="Times New Roman" w:cs="Times New Roman"/>
      <w:color w:val="auto"/>
      <w:spacing w:val="7"/>
      <w:lang w:eastAsia="en-US"/>
    </w:rPr>
  </w:style>
  <w:style w:type="character" w:customStyle="1" w:styleId="Headerorfooter11">
    <w:name w:val="Header or footer (11)_"/>
    <w:link w:val="Headerorfooter110"/>
    <w:rPr>
      <w:rFonts w:ascii="Calibri" w:hAnsi="Calibri" w:cs="Calibri"/>
      <w:spacing w:val="4"/>
      <w:sz w:val="19"/>
      <w:szCs w:val="19"/>
      <w:u w:val="none"/>
    </w:rPr>
  </w:style>
  <w:style w:type="paragraph" w:customStyle="1" w:styleId="Headerorfooter110">
    <w:name w:val="Header or footer (11)"/>
    <w:basedOn w:val="Normal"/>
    <w:link w:val="Headerorfooter11"/>
    <w:pPr>
      <w:shd w:val="clear" w:color="auto" w:fill="FFFFFF"/>
      <w:spacing w:line="240" w:lineRule="atLeast"/>
    </w:pPr>
    <w:rPr>
      <w:rFonts w:ascii="Calibri" w:hAnsi="Calibri" w:cs="Calibri"/>
      <w:color w:val="auto"/>
      <w:spacing w:val="4"/>
      <w:sz w:val="19"/>
      <w:szCs w:val="19"/>
      <w:lang w:eastAsia="en-US"/>
    </w:rPr>
  </w:style>
  <w:style w:type="character" w:customStyle="1" w:styleId="Bodytext15Spacing0pt">
    <w:name w:val="Body text (15) + Spacing 0 pt"/>
    <w:rPr>
      <w:rFonts w:ascii="Times New Roman" w:hAnsi="Times New Roman" w:cs="Times New Roman"/>
      <w:spacing w:val="2"/>
      <w:sz w:val="26"/>
      <w:szCs w:val="26"/>
      <w:u w:val="none"/>
    </w:rPr>
  </w:style>
  <w:style w:type="character" w:customStyle="1" w:styleId="Heading24">
    <w:name w:val="Heading #24_"/>
    <w:link w:val="Heading240"/>
    <w:rPr>
      <w:rFonts w:ascii="Times New Roman" w:hAnsi="Times New Roman" w:cs="Times New Roman"/>
      <w:spacing w:val="7"/>
      <w:u w:val="none"/>
    </w:rPr>
  </w:style>
  <w:style w:type="paragraph" w:customStyle="1" w:styleId="Heading240">
    <w:name w:val="Heading #24"/>
    <w:basedOn w:val="Normal"/>
    <w:link w:val="Heading24"/>
    <w:pPr>
      <w:shd w:val="clear" w:color="auto" w:fill="FFFFFF"/>
      <w:spacing w:line="523" w:lineRule="exact"/>
      <w:jc w:val="both"/>
    </w:pPr>
    <w:rPr>
      <w:rFonts w:ascii="Times New Roman" w:hAnsi="Times New Roman" w:cs="Times New Roman"/>
      <w:color w:val="auto"/>
      <w:spacing w:val="7"/>
      <w:lang w:eastAsia="en-US"/>
    </w:rPr>
  </w:style>
  <w:style w:type="character" w:customStyle="1" w:styleId="Heading153">
    <w:name w:val="Heading #15 (3)_"/>
    <w:link w:val="Heading1530"/>
    <w:rPr>
      <w:rFonts w:ascii="Times New Roman" w:hAnsi="Times New Roman" w:cs="Times New Roman"/>
      <w:i/>
      <w:iCs/>
      <w:spacing w:val="2"/>
      <w:u w:val="none"/>
    </w:rPr>
  </w:style>
  <w:style w:type="paragraph" w:customStyle="1" w:styleId="Heading1530">
    <w:name w:val="Heading #15 (3)"/>
    <w:basedOn w:val="Normal"/>
    <w:link w:val="Heading153"/>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4Bold">
    <w:name w:val="Body text (4) + Bold"/>
    <w:aliases w:val="Not Italic4,Spacing 0 pt53,Table of contents + Trebuchet MS,8 pt,Header or footer + Italic1"/>
    <w:rPr>
      <w:rFonts w:ascii="Times New Roman" w:hAnsi="Times New Roman" w:cs="Times New Roman"/>
      <w:b/>
      <w:bCs/>
      <w:i/>
      <w:iCs/>
      <w:spacing w:val="7"/>
      <w:u w:val="none"/>
    </w:rPr>
  </w:style>
  <w:style w:type="character" w:customStyle="1" w:styleId="Heading222Spacing0pt">
    <w:name w:val="Heading #22 (2) + Spacing 0 pt"/>
    <w:rPr>
      <w:rFonts w:ascii="Times New Roman" w:hAnsi="Times New Roman" w:cs="Times New Roman"/>
      <w:spacing w:val="7"/>
      <w:u w:val="none"/>
    </w:rPr>
  </w:style>
  <w:style w:type="character" w:customStyle="1" w:styleId="Headerorfooter12">
    <w:name w:val="Header or footer (12)_"/>
    <w:link w:val="Headerorfooter120"/>
    <w:rPr>
      <w:rFonts w:ascii="Times New Roman" w:hAnsi="Times New Roman" w:cs="Times New Roman"/>
      <w:i/>
      <w:iCs/>
      <w:spacing w:val="29"/>
      <w:sz w:val="20"/>
      <w:szCs w:val="20"/>
      <w:u w:val="none"/>
    </w:rPr>
  </w:style>
  <w:style w:type="paragraph" w:customStyle="1" w:styleId="Headerorfooter120">
    <w:name w:val="Header or footer (12)"/>
    <w:basedOn w:val="Normal"/>
    <w:link w:val="Headerorfooter12"/>
    <w:pPr>
      <w:shd w:val="clear" w:color="auto" w:fill="FFFFFF"/>
      <w:spacing w:line="240" w:lineRule="atLeast"/>
    </w:pPr>
    <w:rPr>
      <w:rFonts w:ascii="Times New Roman" w:hAnsi="Times New Roman" w:cs="Times New Roman"/>
      <w:i/>
      <w:iCs/>
      <w:color w:val="auto"/>
      <w:spacing w:val="29"/>
      <w:sz w:val="20"/>
      <w:szCs w:val="20"/>
      <w:lang w:eastAsia="en-US"/>
    </w:rPr>
  </w:style>
  <w:style w:type="character" w:customStyle="1" w:styleId="Heading232">
    <w:name w:val="Heading #23 (2)_"/>
    <w:link w:val="Heading2320"/>
    <w:rPr>
      <w:rFonts w:ascii="Times New Roman" w:hAnsi="Times New Roman" w:cs="Times New Roman"/>
      <w:b/>
      <w:bCs/>
      <w:spacing w:val="7"/>
      <w:u w:val="none"/>
    </w:rPr>
  </w:style>
  <w:style w:type="paragraph" w:customStyle="1" w:styleId="Heading2320">
    <w:name w:val="Heading #23 (2)"/>
    <w:basedOn w:val="Normal"/>
    <w:link w:val="Heading232"/>
    <w:pPr>
      <w:shd w:val="clear" w:color="auto" w:fill="FFFFFF"/>
      <w:spacing w:line="240" w:lineRule="atLeast"/>
      <w:jc w:val="both"/>
    </w:pPr>
    <w:rPr>
      <w:rFonts w:ascii="Times New Roman" w:hAnsi="Times New Roman" w:cs="Times New Roman"/>
      <w:b/>
      <w:bCs/>
      <w:color w:val="auto"/>
      <w:spacing w:val="7"/>
      <w:lang w:eastAsia="en-US"/>
    </w:rPr>
  </w:style>
  <w:style w:type="character" w:customStyle="1" w:styleId="Heading23295pt">
    <w:name w:val="Heading #23 (2) + 9.5 pt"/>
    <w:aliases w:val="Italic10,Spacing 0 pt52,Heading #12 + Not Italic"/>
    <w:rPr>
      <w:rFonts w:ascii="Times New Roman" w:hAnsi="Times New Roman" w:cs="Times New Roman"/>
      <w:b/>
      <w:bCs/>
      <w:i/>
      <w:iCs/>
      <w:spacing w:val="4"/>
      <w:sz w:val="19"/>
      <w:szCs w:val="19"/>
      <w:u w:val="none"/>
    </w:rPr>
  </w:style>
  <w:style w:type="character" w:customStyle="1" w:styleId="Heading23295pt1">
    <w:name w:val="Heading #23 (2) + 9.5 pt1"/>
    <w:aliases w:val="Spacing 0 pt51"/>
    <w:rPr>
      <w:rFonts w:ascii="Times New Roman" w:hAnsi="Times New Roman" w:cs="Times New Roman"/>
      <w:b/>
      <w:bCs/>
      <w:noProof/>
      <w:spacing w:val="3"/>
      <w:sz w:val="19"/>
      <w:szCs w:val="19"/>
      <w:u w:val="none"/>
    </w:rPr>
  </w:style>
  <w:style w:type="character" w:customStyle="1" w:styleId="Heading233">
    <w:name w:val="Heading #23 (3)_"/>
    <w:link w:val="Heading2330"/>
    <w:rPr>
      <w:rFonts w:ascii="Times New Roman" w:hAnsi="Times New Roman" w:cs="Times New Roman"/>
      <w:b/>
      <w:bCs/>
      <w:sz w:val="25"/>
      <w:szCs w:val="25"/>
      <w:u w:val="none"/>
    </w:rPr>
  </w:style>
  <w:style w:type="paragraph" w:customStyle="1" w:styleId="Heading2330">
    <w:name w:val="Heading #23 (3)"/>
    <w:basedOn w:val="Normal"/>
    <w:link w:val="Heading233"/>
    <w:pPr>
      <w:shd w:val="clear" w:color="auto" w:fill="FFFFFF"/>
      <w:spacing w:line="240" w:lineRule="atLeast"/>
      <w:jc w:val="both"/>
    </w:pPr>
    <w:rPr>
      <w:rFonts w:ascii="Times New Roman" w:hAnsi="Times New Roman" w:cs="Times New Roman"/>
      <w:b/>
      <w:bCs/>
      <w:color w:val="auto"/>
      <w:spacing w:val="-1"/>
      <w:sz w:val="25"/>
      <w:szCs w:val="25"/>
      <w:lang w:eastAsia="en-US"/>
    </w:rPr>
  </w:style>
  <w:style w:type="character" w:customStyle="1" w:styleId="Heading23312pt">
    <w:name w:val="Heading #23 (3) + 12 pt"/>
    <w:aliases w:val="Not Bold5,Spacing 0 pt50,Heading #19 (2) + 10.5 pt1"/>
    <w:rPr>
      <w:rFonts w:ascii="Times New Roman" w:hAnsi="Times New Roman" w:cs="Times New Roman"/>
      <w:b/>
      <w:bCs/>
      <w:noProof/>
      <w:spacing w:val="7"/>
      <w:sz w:val="24"/>
      <w:szCs w:val="24"/>
      <w:u w:val="none"/>
    </w:rPr>
  </w:style>
  <w:style w:type="character" w:customStyle="1" w:styleId="Heading253">
    <w:name w:val="Heading #25 (3)_"/>
    <w:link w:val="Heading2530"/>
    <w:rPr>
      <w:rFonts w:ascii="Times New Roman" w:hAnsi="Times New Roman" w:cs="Times New Roman"/>
      <w:b/>
      <w:bCs/>
      <w:spacing w:val="12"/>
      <w:u w:val="none"/>
    </w:rPr>
  </w:style>
  <w:style w:type="paragraph" w:customStyle="1" w:styleId="Heading2530">
    <w:name w:val="Heading #25 (3)"/>
    <w:basedOn w:val="Normal"/>
    <w:link w:val="Heading253"/>
    <w:pPr>
      <w:shd w:val="clear" w:color="auto" w:fill="FFFFFF"/>
      <w:spacing w:after="600" w:line="240" w:lineRule="atLeast"/>
      <w:jc w:val="both"/>
    </w:pPr>
    <w:rPr>
      <w:rFonts w:ascii="Times New Roman" w:hAnsi="Times New Roman" w:cs="Times New Roman"/>
      <w:b/>
      <w:bCs/>
      <w:color w:val="auto"/>
      <w:spacing w:val="12"/>
      <w:lang w:eastAsia="en-US"/>
    </w:rPr>
  </w:style>
  <w:style w:type="character" w:customStyle="1" w:styleId="Heading253NotBold">
    <w:name w:val="Heading #25 (3) + Not Bold"/>
    <w:aliases w:val="Italic9,Spacing 0 pt49"/>
    <w:rPr>
      <w:rFonts w:ascii="Times New Roman" w:hAnsi="Times New Roman" w:cs="Times New Roman"/>
      <w:b/>
      <w:bCs/>
      <w:i/>
      <w:iCs/>
      <w:spacing w:val="-2"/>
      <w:u w:val="none"/>
    </w:rPr>
  </w:style>
  <w:style w:type="character" w:customStyle="1" w:styleId="Bodytext413pt">
    <w:name w:val="Body text (4) + 13 pt"/>
    <w:aliases w:val="Not Italic3,Spacing 0 pt48,Body text (8) + 8.5 pt"/>
    <w:rPr>
      <w:rFonts w:ascii="Times New Roman" w:hAnsi="Times New Roman" w:cs="Times New Roman"/>
      <w:i/>
      <w:iCs/>
      <w:spacing w:val="2"/>
      <w:sz w:val="26"/>
      <w:szCs w:val="26"/>
      <w:u w:val="none"/>
    </w:rPr>
  </w:style>
  <w:style w:type="character" w:customStyle="1" w:styleId="Heading200">
    <w:name w:val="Heading #20_"/>
    <w:link w:val="Heading201"/>
    <w:rPr>
      <w:rFonts w:ascii="Times New Roman" w:hAnsi="Times New Roman" w:cs="Times New Roman"/>
      <w:spacing w:val="7"/>
      <w:u w:val="none"/>
    </w:rPr>
  </w:style>
  <w:style w:type="paragraph" w:customStyle="1" w:styleId="Heading201">
    <w:name w:val="Heading #20"/>
    <w:basedOn w:val="Normal"/>
    <w:link w:val="Heading200"/>
    <w:pPr>
      <w:shd w:val="clear" w:color="auto" w:fill="FFFFFF"/>
      <w:spacing w:before="840" w:line="562" w:lineRule="exact"/>
      <w:jc w:val="both"/>
    </w:pPr>
    <w:rPr>
      <w:rFonts w:ascii="Times New Roman" w:hAnsi="Times New Roman" w:cs="Times New Roman"/>
      <w:color w:val="auto"/>
      <w:spacing w:val="7"/>
      <w:lang w:eastAsia="en-US"/>
    </w:rPr>
  </w:style>
  <w:style w:type="character" w:customStyle="1" w:styleId="Heading173">
    <w:name w:val="Heading #17 (3)_"/>
    <w:link w:val="Heading1730"/>
    <w:rPr>
      <w:rFonts w:ascii="Times New Roman" w:hAnsi="Times New Roman" w:cs="Times New Roman"/>
      <w:i/>
      <w:iCs/>
      <w:spacing w:val="2"/>
      <w:u w:val="none"/>
    </w:rPr>
  </w:style>
  <w:style w:type="paragraph" w:customStyle="1" w:styleId="Heading1730">
    <w:name w:val="Heading #17 (3)"/>
    <w:basedOn w:val="Normal"/>
    <w:link w:val="Heading173"/>
    <w:pPr>
      <w:shd w:val="clear" w:color="auto" w:fill="FFFFFF"/>
      <w:spacing w:line="307" w:lineRule="exact"/>
      <w:jc w:val="center"/>
    </w:pPr>
    <w:rPr>
      <w:rFonts w:ascii="Times New Roman" w:hAnsi="Times New Roman" w:cs="Times New Roman"/>
      <w:i/>
      <w:iCs/>
      <w:color w:val="auto"/>
      <w:spacing w:val="2"/>
      <w:lang w:eastAsia="en-US"/>
    </w:rPr>
  </w:style>
  <w:style w:type="character" w:customStyle="1" w:styleId="Heading26SegoeUI">
    <w:name w:val="Heading #26 + Segoe UI"/>
    <w:aliases w:val="5 pt2,Spacing 1 pt7,Scale 40%2"/>
    <w:rPr>
      <w:rFonts w:ascii="Segoe UI" w:hAnsi="Segoe UI" w:cs="Segoe UI"/>
      <w:noProof/>
      <w:spacing w:val="31"/>
      <w:w w:val="40"/>
      <w:sz w:val="10"/>
      <w:szCs w:val="10"/>
      <w:u w:val="none"/>
    </w:rPr>
  </w:style>
  <w:style w:type="character" w:customStyle="1" w:styleId="Heading174">
    <w:name w:val="Heading #17 (4)_"/>
    <w:link w:val="Heading1740"/>
    <w:rPr>
      <w:rFonts w:ascii="Times New Roman" w:hAnsi="Times New Roman" w:cs="Times New Roman"/>
      <w:b/>
      <w:bCs/>
      <w:spacing w:val="11"/>
      <w:sz w:val="25"/>
      <w:szCs w:val="25"/>
      <w:u w:val="none"/>
    </w:rPr>
  </w:style>
  <w:style w:type="paragraph" w:customStyle="1" w:styleId="Heading1740">
    <w:name w:val="Heading #17 (4)"/>
    <w:basedOn w:val="Normal"/>
    <w:link w:val="Heading174"/>
    <w:pPr>
      <w:shd w:val="clear" w:color="auto" w:fill="FFFFFF"/>
      <w:spacing w:before="300" w:after="600" w:line="240" w:lineRule="atLeast"/>
      <w:jc w:val="both"/>
    </w:pPr>
    <w:rPr>
      <w:rFonts w:ascii="Times New Roman" w:hAnsi="Times New Roman" w:cs="Times New Roman"/>
      <w:b/>
      <w:bCs/>
      <w:color w:val="auto"/>
      <w:spacing w:val="11"/>
      <w:sz w:val="25"/>
      <w:szCs w:val="25"/>
      <w:lang w:eastAsia="en-US"/>
    </w:rPr>
  </w:style>
  <w:style w:type="character" w:customStyle="1" w:styleId="Heading174105pt">
    <w:name w:val="Heading #17 (4) + 10.5 pt"/>
    <w:aliases w:val="Spacing 0 pt47"/>
    <w:rPr>
      <w:rFonts w:ascii="Times New Roman" w:hAnsi="Times New Roman" w:cs="Times New Roman"/>
      <w:b/>
      <w:bCs/>
      <w:spacing w:val="16"/>
      <w:sz w:val="21"/>
      <w:szCs w:val="21"/>
      <w:u w:val="none"/>
    </w:rPr>
  </w:style>
  <w:style w:type="character" w:customStyle="1" w:styleId="Tableofcontents10Italic">
    <w:name w:val="Table of contents (10) + Italic"/>
    <w:rPr>
      <w:rFonts w:ascii="Times New Roman" w:hAnsi="Times New Roman" w:cs="Times New Roman"/>
      <w:b/>
      <w:bCs/>
      <w:i/>
      <w:iCs/>
      <w:spacing w:val="4"/>
      <w:sz w:val="19"/>
      <w:szCs w:val="19"/>
      <w:u w:val="none"/>
    </w:rPr>
  </w:style>
  <w:style w:type="character" w:customStyle="1" w:styleId="Tableofcontents10Spacing0pt">
    <w:name w:val="Table of contents (10) + Spacing 0 pt"/>
    <w:rPr>
      <w:rFonts w:ascii="Times New Roman" w:hAnsi="Times New Roman" w:cs="Times New Roman"/>
      <w:b/>
      <w:bCs/>
      <w:spacing w:val="3"/>
      <w:sz w:val="19"/>
      <w:szCs w:val="19"/>
      <w:u w:val="none"/>
    </w:rPr>
  </w:style>
  <w:style w:type="character" w:customStyle="1" w:styleId="Bodytext313pt1">
    <w:name w:val="Body text (3) + 13 pt1"/>
    <w:aliases w:val="Italic8,Spacing 0 pt46"/>
    <w:rPr>
      <w:rFonts w:ascii="Times New Roman" w:hAnsi="Times New Roman" w:cs="Times New Roman"/>
      <w:b/>
      <w:bCs/>
      <w:i/>
      <w:iCs/>
      <w:spacing w:val="0"/>
      <w:sz w:val="26"/>
      <w:szCs w:val="26"/>
      <w:u w:val="none"/>
    </w:rPr>
  </w:style>
  <w:style w:type="character" w:customStyle="1" w:styleId="Heading25">
    <w:name w:val="Heading #25_"/>
    <w:link w:val="Heading250"/>
    <w:rPr>
      <w:rFonts w:ascii="Times New Roman" w:hAnsi="Times New Roman" w:cs="Times New Roman"/>
      <w:spacing w:val="7"/>
      <w:u w:val="none"/>
    </w:rPr>
  </w:style>
  <w:style w:type="paragraph" w:customStyle="1" w:styleId="Heading250">
    <w:name w:val="Heading #25"/>
    <w:basedOn w:val="Normal"/>
    <w:link w:val="Heading25"/>
    <w:pPr>
      <w:shd w:val="clear" w:color="auto" w:fill="FFFFFF"/>
      <w:spacing w:before="240" w:after="240" w:line="240" w:lineRule="atLeast"/>
      <w:jc w:val="both"/>
    </w:pPr>
    <w:rPr>
      <w:rFonts w:ascii="Times New Roman" w:hAnsi="Times New Roman" w:cs="Times New Roman"/>
      <w:color w:val="auto"/>
      <w:spacing w:val="7"/>
      <w:lang w:eastAsia="en-US"/>
    </w:rPr>
  </w:style>
  <w:style w:type="character" w:customStyle="1" w:styleId="Bodytext2165pt">
    <w:name w:val="Body text (21) + 6.5 pt"/>
    <w:aliases w:val="Not Bold4,Spacing 0 pt45,Heading #20 (2) + 14 pt,Spacing -1 pt5"/>
    <w:rPr>
      <w:rFonts w:ascii="Times New Roman" w:hAnsi="Times New Roman" w:cs="Times New Roman"/>
      <w:b/>
      <w:bCs/>
      <w:spacing w:val="-7"/>
      <w:sz w:val="13"/>
      <w:szCs w:val="13"/>
      <w:u w:val="none"/>
    </w:rPr>
  </w:style>
  <w:style w:type="character" w:customStyle="1" w:styleId="Bodytext21Italic1">
    <w:name w:val="Body text (21) + Italic1"/>
    <w:aliases w:val="Spacing 0 pt44"/>
    <w:rPr>
      <w:rFonts w:ascii="Times New Roman" w:hAnsi="Times New Roman" w:cs="Times New Roman"/>
      <w:b/>
      <w:bCs/>
      <w:i/>
      <w:iCs/>
      <w:noProof/>
      <w:spacing w:val="4"/>
      <w:sz w:val="19"/>
      <w:szCs w:val="19"/>
      <w:u w:val="none"/>
    </w:rPr>
  </w:style>
  <w:style w:type="character" w:customStyle="1" w:styleId="Bodytext11Spacing1pt1">
    <w:name w:val="Body text (11) + Spacing 1 pt1"/>
    <w:rPr>
      <w:rFonts w:ascii="Segoe UI" w:hAnsi="Segoe UI" w:cs="Segoe UI"/>
      <w:spacing w:val="31"/>
      <w:w w:val="40"/>
      <w:sz w:val="10"/>
      <w:szCs w:val="10"/>
      <w:u w:val="none"/>
    </w:rPr>
  </w:style>
  <w:style w:type="character" w:customStyle="1" w:styleId="Heading153NotItalic">
    <w:name w:val="Heading #15 (3) + Not Italic"/>
    <w:aliases w:val="Spacing 0 pt43"/>
    <w:rPr>
      <w:rFonts w:ascii="Times New Roman" w:hAnsi="Times New Roman" w:cs="Times New Roman"/>
      <w:i/>
      <w:iCs/>
      <w:spacing w:val="7"/>
      <w:u w:val="none"/>
    </w:rPr>
  </w:style>
  <w:style w:type="character" w:customStyle="1" w:styleId="Bodytext2312pt1">
    <w:name w:val="Body text (23) + 12 pt1"/>
    <w:aliases w:val="Not Italic2,Spacing 0 pt42,Body text (8) + 7.5 pt"/>
    <w:rPr>
      <w:rFonts w:ascii="Times New Roman" w:hAnsi="Times New Roman" w:cs="Times New Roman"/>
      <w:b/>
      <w:bCs/>
      <w:i/>
      <w:iCs/>
      <w:spacing w:val="7"/>
      <w:sz w:val="24"/>
      <w:szCs w:val="24"/>
      <w:u w:val="none"/>
    </w:rPr>
  </w:style>
  <w:style w:type="character" w:customStyle="1" w:styleId="Bodytext23Spacing0pt">
    <w:name w:val="Body text (23) + Spacing 0 pt"/>
    <w:rPr>
      <w:rFonts w:ascii="Times New Roman" w:hAnsi="Times New Roman" w:cs="Times New Roman"/>
      <w:b/>
      <w:bCs/>
      <w:i/>
      <w:iCs/>
      <w:spacing w:val="0"/>
      <w:sz w:val="26"/>
      <w:szCs w:val="26"/>
      <w:u w:val="none"/>
    </w:rPr>
  </w:style>
  <w:style w:type="character" w:customStyle="1" w:styleId="Heading152Spacing0pt">
    <w:name w:val="Heading #15 (2) + Spacing 0 pt"/>
    <w:rPr>
      <w:rFonts w:ascii="Times New Roman" w:hAnsi="Times New Roman" w:cs="Times New Roman"/>
      <w:spacing w:val="7"/>
      <w:u w:val="none"/>
    </w:rPr>
  </w:style>
  <w:style w:type="character" w:customStyle="1" w:styleId="Tableofcontents11Spacing0pt">
    <w:name w:val="Table of contents (11) + Spacing 0 pt"/>
    <w:rPr>
      <w:rFonts w:ascii="Times New Roman" w:hAnsi="Times New Roman" w:cs="Times New Roman"/>
      <w:b/>
      <w:bCs/>
      <w:i/>
      <w:iCs/>
      <w:spacing w:val="4"/>
      <w:sz w:val="19"/>
      <w:szCs w:val="19"/>
      <w:u w:val="none"/>
    </w:rPr>
  </w:style>
  <w:style w:type="character" w:customStyle="1" w:styleId="Tableofcontents11NotItalic1">
    <w:name w:val="Table of contents (11) + Not Italic1"/>
    <w:aliases w:val="Spacing 0 pt41"/>
    <w:rPr>
      <w:rFonts w:ascii="Times New Roman" w:hAnsi="Times New Roman" w:cs="Times New Roman"/>
      <w:b/>
      <w:bCs/>
      <w:i/>
      <w:iCs/>
      <w:noProof/>
      <w:spacing w:val="3"/>
      <w:sz w:val="19"/>
      <w:szCs w:val="19"/>
      <w:u w:val="none"/>
    </w:rPr>
  </w:style>
  <w:style w:type="character" w:customStyle="1" w:styleId="Tableofcontents12">
    <w:name w:val="Table of contents (12)_"/>
    <w:link w:val="Tableofcontents120"/>
    <w:rPr>
      <w:rFonts w:ascii="Times New Roman" w:hAnsi="Times New Roman" w:cs="Times New Roman"/>
      <w:b/>
      <w:bCs/>
      <w:spacing w:val="3"/>
      <w:sz w:val="18"/>
      <w:szCs w:val="18"/>
      <w:u w:val="none"/>
    </w:rPr>
  </w:style>
  <w:style w:type="paragraph" w:customStyle="1" w:styleId="Tableofcontents120">
    <w:name w:val="Table of contents (12)"/>
    <w:basedOn w:val="Normal"/>
    <w:link w:val="Tableofcontents12"/>
    <w:pPr>
      <w:shd w:val="clear" w:color="auto" w:fill="FFFFFF"/>
      <w:spacing w:line="264" w:lineRule="exact"/>
      <w:jc w:val="both"/>
    </w:pPr>
    <w:rPr>
      <w:rFonts w:ascii="Times New Roman" w:hAnsi="Times New Roman" w:cs="Times New Roman"/>
      <w:b/>
      <w:bCs/>
      <w:color w:val="auto"/>
      <w:spacing w:val="3"/>
      <w:sz w:val="18"/>
      <w:szCs w:val="18"/>
      <w:lang w:eastAsia="en-US"/>
    </w:rPr>
  </w:style>
  <w:style w:type="character" w:customStyle="1" w:styleId="Tableofcontents1295pt">
    <w:name w:val="Table of contents (12) + 9.5 pt"/>
    <w:rPr>
      <w:rFonts w:ascii="Times New Roman" w:hAnsi="Times New Roman" w:cs="Times New Roman"/>
      <w:b/>
      <w:bCs/>
      <w:spacing w:val="3"/>
      <w:sz w:val="19"/>
      <w:szCs w:val="19"/>
      <w:u w:val="none"/>
    </w:rPr>
  </w:style>
  <w:style w:type="character" w:customStyle="1" w:styleId="Tableofcontents1013pt">
    <w:name w:val="Table of contents (10) + 13 pt"/>
    <w:aliases w:val="Spacing 0 pt40,Scale 10%,Heading #8 (4) + 10.5 pt"/>
    <w:rPr>
      <w:rFonts w:ascii="Times New Roman" w:hAnsi="Times New Roman" w:cs="Times New Roman"/>
      <w:b/>
      <w:bCs/>
      <w:noProof/>
      <w:spacing w:val="0"/>
      <w:w w:val="10"/>
      <w:sz w:val="26"/>
      <w:szCs w:val="26"/>
      <w:u w:val="none"/>
    </w:rPr>
  </w:style>
  <w:style w:type="character" w:customStyle="1" w:styleId="BodytextItalic1">
    <w:name w:val="Body text + Italic1"/>
    <w:aliases w:val="Spacing 0 pt39"/>
    <w:rPr>
      <w:rFonts w:ascii="Times New Roman" w:hAnsi="Times New Roman" w:cs="Times New Roman"/>
      <w:i/>
      <w:iCs/>
      <w:spacing w:val="2"/>
      <w:u w:val="none"/>
    </w:rPr>
  </w:style>
  <w:style w:type="character" w:customStyle="1" w:styleId="BodytextCenturyGothic">
    <w:name w:val="Body text + Century Gothic"/>
    <w:aliases w:val="4 pt4,Spacing 0 pt38"/>
    <w:rPr>
      <w:rFonts w:ascii="Century Gothic" w:hAnsi="Century Gothic" w:cs="Century Gothic"/>
      <w:spacing w:val="8"/>
      <w:sz w:val="8"/>
      <w:szCs w:val="8"/>
      <w:u w:val="none"/>
    </w:rPr>
  </w:style>
  <w:style w:type="character" w:customStyle="1" w:styleId="Bodytext48">
    <w:name w:val="Body text (48)_"/>
    <w:link w:val="Bodytext480"/>
    <w:rPr>
      <w:rFonts w:ascii="Times New Roman" w:hAnsi="Times New Roman" w:cs="Times New Roman"/>
      <w:b/>
      <w:bCs/>
      <w:spacing w:val="3"/>
      <w:u w:val="none"/>
    </w:rPr>
  </w:style>
  <w:style w:type="paragraph" w:customStyle="1" w:styleId="Bodytext480">
    <w:name w:val="Body text (48)"/>
    <w:basedOn w:val="Normal"/>
    <w:link w:val="Bodytext48"/>
    <w:pPr>
      <w:shd w:val="clear" w:color="auto" w:fill="FFFFFF"/>
      <w:spacing w:before="660" w:after="420" w:line="413" w:lineRule="exact"/>
      <w:ind w:hanging="1440"/>
    </w:pPr>
    <w:rPr>
      <w:rFonts w:ascii="Times New Roman" w:hAnsi="Times New Roman" w:cs="Times New Roman"/>
      <w:b/>
      <w:bCs/>
      <w:color w:val="auto"/>
      <w:spacing w:val="3"/>
      <w:lang w:eastAsia="en-US"/>
    </w:rPr>
  </w:style>
  <w:style w:type="character" w:customStyle="1" w:styleId="Bodytext48NotBold">
    <w:name w:val="Body text (48) + Not Bold"/>
    <w:aliases w:val="Italic7,Spacing 0 pt37,Body text (25) + Italic"/>
    <w:rPr>
      <w:rFonts w:ascii="Times New Roman" w:hAnsi="Times New Roman" w:cs="Times New Roman"/>
      <w:b/>
      <w:bCs/>
      <w:i/>
      <w:iCs/>
      <w:spacing w:val="2"/>
      <w:u w:val="none"/>
    </w:rPr>
  </w:style>
  <w:style w:type="character" w:customStyle="1" w:styleId="Heading26Bold">
    <w:name w:val="Heading #26 + Bold"/>
    <w:aliases w:val="Spacing 0 pt36"/>
    <w:rPr>
      <w:rFonts w:ascii="Times New Roman" w:hAnsi="Times New Roman" w:cs="Times New Roman"/>
      <w:b/>
      <w:bCs/>
      <w:spacing w:val="2"/>
      <w:u w:val="none"/>
    </w:rPr>
  </w:style>
  <w:style w:type="character" w:customStyle="1" w:styleId="Heading225">
    <w:name w:val="Heading #22 (5)_"/>
    <w:link w:val="Heading2250"/>
    <w:rPr>
      <w:rFonts w:ascii="Times New Roman" w:hAnsi="Times New Roman" w:cs="Times New Roman"/>
      <w:b/>
      <w:bCs/>
      <w:spacing w:val="14"/>
      <w:sz w:val="17"/>
      <w:szCs w:val="17"/>
      <w:u w:val="none"/>
    </w:rPr>
  </w:style>
  <w:style w:type="paragraph" w:customStyle="1" w:styleId="Heading2250">
    <w:name w:val="Heading #22 (5)"/>
    <w:basedOn w:val="Normal"/>
    <w:link w:val="Heading225"/>
    <w:pPr>
      <w:shd w:val="clear" w:color="auto" w:fill="FFFFFF"/>
      <w:spacing w:before="180" w:after="540" w:line="240" w:lineRule="atLeast"/>
      <w:jc w:val="both"/>
    </w:pPr>
    <w:rPr>
      <w:rFonts w:ascii="Times New Roman" w:hAnsi="Times New Roman" w:cs="Times New Roman"/>
      <w:b/>
      <w:bCs/>
      <w:color w:val="auto"/>
      <w:spacing w:val="14"/>
      <w:sz w:val="17"/>
      <w:szCs w:val="17"/>
      <w:lang w:eastAsia="en-US"/>
    </w:rPr>
  </w:style>
  <w:style w:type="character" w:customStyle="1" w:styleId="Heading225SegoeUI">
    <w:name w:val="Heading #22 (5) + Segoe UI"/>
    <w:aliases w:val="5.5 pt1,Italic6,Spacing 1 pt6"/>
    <w:rPr>
      <w:rFonts w:ascii="Segoe UI" w:hAnsi="Segoe UI" w:cs="Segoe UI"/>
      <w:b/>
      <w:bCs/>
      <w:i/>
      <w:iCs/>
      <w:spacing w:val="34"/>
      <w:sz w:val="11"/>
      <w:szCs w:val="11"/>
      <w:u w:val="none"/>
    </w:rPr>
  </w:style>
  <w:style w:type="character" w:customStyle="1" w:styleId="Bodytext49">
    <w:name w:val="Body text (49)_"/>
    <w:link w:val="Bodytext490"/>
    <w:rPr>
      <w:rFonts w:ascii="Segoe UI" w:hAnsi="Segoe UI" w:cs="Segoe UI"/>
      <w:noProof/>
      <w:sz w:val="20"/>
      <w:szCs w:val="20"/>
      <w:u w:val="none"/>
    </w:rPr>
  </w:style>
  <w:style w:type="paragraph" w:customStyle="1" w:styleId="Bodytext490">
    <w:name w:val="Body text (49)"/>
    <w:basedOn w:val="Normal"/>
    <w:link w:val="Bodytext49"/>
    <w:pPr>
      <w:shd w:val="clear" w:color="auto" w:fill="FFFFFF"/>
      <w:spacing w:line="240" w:lineRule="atLeast"/>
      <w:jc w:val="both"/>
    </w:pPr>
    <w:rPr>
      <w:rFonts w:ascii="Segoe UI" w:hAnsi="Segoe UI" w:cs="Segoe UI"/>
      <w:noProof/>
      <w:color w:val="auto"/>
      <w:sz w:val="20"/>
      <w:szCs w:val="20"/>
      <w:lang w:eastAsia="en-US"/>
    </w:rPr>
  </w:style>
  <w:style w:type="character" w:customStyle="1" w:styleId="Bodytext49Italic">
    <w:name w:val="Body text (49) + Italic"/>
    <w:rPr>
      <w:rFonts w:ascii="Segoe UI" w:hAnsi="Segoe UI" w:cs="Segoe UI"/>
      <w:i/>
      <w:iCs/>
      <w:noProof/>
      <w:sz w:val="20"/>
      <w:szCs w:val="20"/>
      <w:u w:val="none"/>
    </w:rPr>
  </w:style>
  <w:style w:type="character" w:customStyle="1" w:styleId="Heading24Italic">
    <w:name w:val="Heading #24 + Italic"/>
    <w:aliases w:val="Spacing 0 pt35"/>
    <w:rPr>
      <w:rFonts w:ascii="Times New Roman" w:hAnsi="Times New Roman" w:cs="Times New Roman"/>
      <w:i/>
      <w:iCs/>
      <w:spacing w:val="2"/>
      <w:u w:val="none"/>
    </w:rPr>
  </w:style>
  <w:style w:type="character" w:customStyle="1" w:styleId="Heading242">
    <w:name w:val="Heading #24 (2)_"/>
    <w:link w:val="Heading2420"/>
    <w:rPr>
      <w:rFonts w:ascii="Times New Roman" w:hAnsi="Times New Roman" w:cs="Times New Roman"/>
      <w:i/>
      <w:iCs/>
      <w:spacing w:val="2"/>
      <w:u w:val="none"/>
    </w:rPr>
  </w:style>
  <w:style w:type="paragraph" w:customStyle="1" w:styleId="Heading2420">
    <w:name w:val="Heading #24 (2)"/>
    <w:basedOn w:val="Normal"/>
    <w:link w:val="Heading242"/>
    <w:pPr>
      <w:shd w:val="clear" w:color="auto" w:fill="FFFFFF"/>
      <w:spacing w:after="240" w:line="240" w:lineRule="atLeast"/>
      <w:jc w:val="right"/>
    </w:pPr>
    <w:rPr>
      <w:rFonts w:ascii="Times New Roman" w:hAnsi="Times New Roman" w:cs="Times New Roman"/>
      <w:i/>
      <w:iCs/>
      <w:color w:val="auto"/>
      <w:spacing w:val="2"/>
      <w:lang w:eastAsia="en-US"/>
    </w:rPr>
  </w:style>
  <w:style w:type="character" w:customStyle="1" w:styleId="Bodytext219pt1">
    <w:name w:val="Body text (21) + 9 pt1"/>
    <w:aliases w:val="Spacing 0 pt34"/>
    <w:rPr>
      <w:rFonts w:ascii="Times New Roman" w:hAnsi="Times New Roman" w:cs="Times New Roman"/>
      <w:b/>
      <w:bCs/>
      <w:spacing w:val="5"/>
      <w:sz w:val="18"/>
      <w:szCs w:val="18"/>
      <w:u w:val="none"/>
    </w:rPr>
  </w:style>
  <w:style w:type="character" w:customStyle="1" w:styleId="Bodytext3Spacing1pt">
    <w:name w:val="Body text (3) + Spacing 1 pt"/>
    <w:rPr>
      <w:rFonts w:ascii="Times New Roman" w:hAnsi="Times New Roman" w:cs="Times New Roman"/>
      <w:b/>
      <w:bCs/>
      <w:spacing w:val="33"/>
      <w:u w:val="none"/>
    </w:rPr>
  </w:style>
  <w:style w:type="character" w:customStyle="1" w:styleId="Heading242NotItalic">
    <w:name w:val="Heading #24 (2) + Not Italic"/>
    <w:aliases w:val="Spacing 0 pt33,Heading #18 (3) + Not Italic"/>
    <w:rPr>
      <w:rFonts w:ascii="Times New Roman" w:hAnsi="Times New Roman" w:cs="Times New Roman"/>
      <w:i/>
      <w:iCs/>
      <w:spacing w:val="7"/>
      <w:u w:val="none"/>
    </w:rPr>
  </w:style>
  <w:style w:type="character" w:customStyle="1" w:styleId="Tableofcontents13">
    <w:name w:val="Table of contents (13)_"/>
    <w:link w:val="Tableofcontents130"/>
    <w:rPr>
      <w:rFonts w:ascii="Times New Roman" w:hAnsi="Times New Roman" w:cs="Times New Roman"/>
      <w:b/>
      <w:bCs/>
      <w:spacing w:val="5"/>
      <w:sz w:val="18"/>
      <w:szCs w:val="18"/>
      <w:u w:val="none"/>
    </w:rPr>
  </w:style>
  <w:style w:type="paragraph" w:customStyle="1" w:styleId="Tableofcontents130">
    <w:name w:val="Table of contents (13)"/>
    <w:basedOn w:val="Normal"/>
    <w:link w:val="Tableofcontents13"/>
    <w:pPr>
      <w:shd w:val="clear" w:color="auto" w:fill="FFFFFF"/>
      <w:spacing w:line="250" w:lineRule="exact"/>
      <w:jc w:val="both"/>
    </w:pPr>
    <w:rPr>
      <w:rFonts w:ascii="Times New Roman" w:hAnsi="Times New Roman" w:cs="Times New Roman"/>
      <w:b/>
      <w:bCs/>
      <w:color w:val="auto"/>
      <w:spacing w:val="5"/>
      <w:sz w:val="18"/>
      <w:szCs w:val="18"/>
      <w:lang w:eastAsia="en-US"/>
    </w:rPr>
  </w:style>
  <w:style w:type="character" w:customStyle="1" w:styleId="Picturecaption3">
    <w:name w:val="Picture caption (3)_"/>
    <w:link w:val="Picturecaption30"/>
    <w:rPr>
      <w:rFonts w:ascii="Times New Roman" w:hAnsi="Times New Roman" w:cs="Times New Roman"/>
      <w:i/>
      <w:iCs/>
      <w:spacing w:val="2"/>
      <w:u w:val="none"/>
    </w:rPr>
  </w:style>
  <w:style w:type="paragraph" w:customStyle="1" w:styleId="Picturecaption30">
    <w:name w:val="Picture caption (3)"/>
    <w:basedOn w:val="Normal"/>
    <w:link w:val="Picturecaption3"/>
    <w:pPr>
      <w:shd w:val="clear" w:color="auto" w:fill="FFFFFF"/>
      <w:spacing w:line="322" w:lineRule="exact"/>
      <w:jc w:val="both"/>
    </w:pPr>
    <w:rPr>
      <w:rFonts w:ascii="Times New Roman" w:hAnsi="Times New Roman" w:cs="Times New Roman"/>
      <w:i/>
      <w:iCs/>
      <w:color w:val="auto"/>
      <w:spacing w:val="2"/>
      <w:lang w:eastAsia="en-US"/>
    </w:rPr>
  </w:style>
  <w:style w:type="character" w:customStyle="1" w:styleId="BodytextSmallCaps1">
    <w:name w:val="Body text + Small Caps1"/>
    <w:aliases w:val="Spacing 0 pt32,Body text (7) + Italic"/>
    <w:rPr>
      <w:rFonts w:ascii="Times New Roman" w:hAnsi="Times New Roman" w:cs="Times New Roman"/>
      <w:smallCaps/>
      <w:spacing w:val="7"/>
      <w:u w:val="none"/>
    </w:rPr>
  </w:style>
  <w:style w:type="character" w:customStyle="1" w:styleId="Bodytext10pt3">
    <w:name w:val="Body text + 10 pt3"/>
    <w:aliases w:val="Bold10,Spacing 0 pt31,Heading #20 (3) + 10 pt1,Spacing -1 pt1,Heading #20 + 8.5 pt1"/>
    <w:rPr>
      <w:rFonts w:ascii="Times New Roman" w:hAnsi="Times New Roman" w:cs="Times New Roman"/>
      <w:b/>
      <w:bCs/>
      <w:spacing w:val="0"/>
      <w:sz w:val="20"/>
      <w:szCs w:val="20"/>
      <w:u w:val="none"/>
    </w:rPr>
  </w:style>
  <w:style w:type="character" w:customStyle="1" w:styleId="Bodytext13pt1">
    <w:name w:val="Body text + 13 pt1"/>
    <w:aliases w:val="Bold9,Italic5,Spacing 0 pt30,Heading #8 (4) + 11.5 pt,Body text (10) + Not Italic1"/>
    <w:rPr>
      <w:rFonts w:ascii="Times New Roman" w:hAnsi="Times New Roman" w:cs="Times New Roman"/>
      <w:b/>
      <w:bCs/>
      <w:i/>
      <w:iCs/>
      <w:noProof/>
      <w:spacing w:val="0"/>
      <w:sz w:val="26"/>
      <w:szCs w:val="26"/>
      <w:u w:val="none"/>
    </w:rPr>
  </w:style>
  <w:style w:type="character" w:customStyle="1" w:styleId="BodytextSegoeUI1">
    <w:name w:val="Body text + Segoe UI1"/>
    <w:aliases w:val="5 pt1,Spacing 1 pt5,Scale 40%1"/>
    <w:rPr>
      <w:rFonts w:ascii="Segoe UI" w:hAnsi="Segoe UI" w:cs="Segoe UI"/>
      <w:spacing w:val="31"/>
      <w:w w:val="40"/>
      <w:sz w:val="10"/>
      <w:szCs w:val="10"/>
      <w:u w:val="none"/>
    </w:rPr>
  </w:style>
  <w:style w:type="character" w:customStyle="1" w:styleId="Headerorfooter5Spacing0pt1">
    <w:name w:val="Header or footer (5) + Spacing 0 pt1"/>
    <w:rPr>
      <w:rFonts w:ascii="Times New Roman" w:hAnsi="Times New Roman" w:cs="Times New Roman"/>
      <w:b/>
      <w:bCs/>
      <w:spacing w:val="9"/>
      <w:u w:val="none"/>
    </w:rPr>
  </w:style>
  <w:style w:type="character" w:customStyle="1" w:styleId="Bodytext500">
    <w:name w:val="Body text (50)_"/>
    <w:link w:val="Bodytext501"/>
    <w:rPr>
      <w:rFonts w:ascii="Times New Roman" w:hAnsi="Times New Roman" w:cs="Times New Roman"/>
      <w:b/>
      <w:bCs/>
      <w:spacing w:val="4"/>
      <w:sz w:val="39"/>
      <w:szCs w:val="39"/>
      <w:u w:val="none"/>
    </w:rPr>
  </w:style>
  <w:style w:type="paragraph" w:customStyle="1" w:styleId="Bodytext501">
    <w:name w:val="Body text (50)"/>
    <w:basedOn w:val="Normal"/>
    <w:link w:val="Bodytext500"/>
    <w:pPr>
      <w:shd w:val="clear" w:color="auto" w:fill="FFFFFF"/>
      <w:spacing w:after="900" w:line="240" w:lineRule="atLeast"/>
      <w:jc w:val="center"/>
    </w:pPr>
    <w:rPr>
      <w:rFonts w:ascii="Times New Roman" w:hAnsi="Times New Roman" w:cs="Times New Roman"/>
      <w:b/>
      <w:bCs/>
      <w:color w:val="auto"/>
      <w:spacing w:val="4"/>
      <w:sz w:val="39"/>
      <w:szCs w:val="39"/>
      <w:lang w:eastAsia="en-US"/>
    </w:rPr>
  </w:style>
  <w:style w:type="character" w:customStyle="1" w:styleId="Heading4">
    <w:name w:val="Heading #4_"/>
    <w:link w:val="Heading40"/>
    <w:rPr>
      <w:rFonts w:ascii="Times New Roman" w:hAnsi="Times New Roman" w:cs="Times New Roman"/>
      <w:b/>
      <w:bCs/>
      <w:spacing w:val="-2"/>
      <w:sz w:val="44"/>
      <w:szCs w:val="44"/>
      <w:u w:val="none"/>
    </w:rPr>
  </w:style>
  <w:style w:type="paragraph" w:customStyle="1" w:styleId="Heading40">
    <w:name w:val="Heading #4"/>
    <w:basedOn w:val="Normal"/>
    <w:link w:val="Heading4"/>
    <w:pPr>
      <w:shd w:val="clear" w:color="auto" w:fill="FFFFFF"/>
      <w:spacing w:before="900" w:after="720" w:line="571" w:lineRule="exact"/>
      <w:jc w:val="center"/>
      <w:outlineLvl w:val="3"/>
    </w:pPr>
    <w:rPr>
      <w:rFonts w:ascii="Times New Roman" w:hAnsi="Times New Roman" w:cs="Times New Roman"/>
      <w:b/>
      <w:bCs/>
      <w:color w:val="auto"/>
      <w:spacing w:val="-2"/>
      <w:sz w:val="44"/>
      <w:szCs w:val="44"/>
      <w:lang w:eastAsia="en-US"/>
    </w:rPr>
  </w:style>
  <w:style w:type="character" w:customStyle="1" w:styleId="Heading117">
    <w:name w:val="Heading #11 (7)_"/>
    <w:link w:val="Heading1170"/>
    <w:rPr>
      <w:rFonts w:ascii="Times New Roman" w:hAnsi="Times New Roman" w:cs="Times New Roman"/>
      <w:b/>
      <w:bCs/>
      <w:spacing w:val="4"/>
      <w:sz w:val="39"/>
      <w:szCs w:val="39"/>
      <w:u w:val="none"/>
    </w:rPr>
  </w:style>
  <w:style w:type="paragraph" w:customStyle="1" w:styleId="Heading1170">
    <w:name w:val="Heading #11 (7)"/>
    <w:basedOn w:val="Normal"/>
    <w:link w:val="Heading117"/>
    <w:pPr>
      <w:shd w:val="clear" w:color="auto" w:fill="FFFFFF"/>
      <w:spacing w:before="720" w:after="420" w:line="240" w:lineRule="atLeast"/>
      <w:jc w:val="center"/>
    </w:pPr>
    <w:rPr>
      <w:rFonts w:ascii="Times New Roman" w:hAnsi="Times New Roman" w:cs="Times New Roman"/>
      <w:b/>
      <w:bCs/>
      <w:color w:val="auto"/>
      <w:spacing w:val="4"/>
      <w:sz w:val="39"/>
      <w:szCs w:val="39"/>
      <w:lang w:eastAsia="en-US"/>
    </w:rPr>
  </w:style>
  <w:style w:type="character" w:customStyle="1" w:styleId="Bodytext9pt">
    <w:name w:val="Body text + 9 pt"/>
    <w:aliases w:val="Bold8,Spacing 0 pt29,Heading #17 + 10 pt"/>
    <w:rPr>
      <w:rFonts w:ascii="Times New Roman" w:hAnsi="Times New Roman" w:cs="Times New Roman"/>
      <w:b/>
      <w:bCs/>
      <w:spacing w:val="5"/>
      <w:sz w:val="18"/>
      <w:szCs w:val="18"/>
      <w:u w:val="none"/>
    </w:rPr>
  </w:style>
  <w:style w:type="character" w:customStyle="1" w:styleId="Bodytext85pt">
    <w:name w:val="Body text + 8.5 pt"/>
    <w:aliases w:val="Bold7,Italic4,Spacing 1 pt4,Heading #19 (5) + 10 pt"/>
    <w:rPr>
      <w:rFonts w:ascii="Times New Roman" w:hAnsi="Times New Roman" w:cs="Times New Roman"/>
      <w:b/>
      <w:bCs/>
      <w:i/>
      <w:iCs/>
      <w:spacing w:val="20"/>
      <w:sz w:val="17"/>
      <w:szCs w:val="17"/>
      <w:u w:val="none"/>
    </w:rPr>
  </w:style>
  <w:style w:type="character" w:customStyle="1" w:styleId="Headerorfooter13">
    <w:name w:val="Header or footer (13)_"/>
    <w:link w:val="Headerorfooter130"/>
    <w:rPr>
      <w:rFonts w:ascii="Bookman Old Style" w:hAnsi="Bookman Old Style" w:cs="Bookman Old Style"/>
      <w:i/>
      <w:iCs/>
      <w:noProof/>
      <w:sz w:val="8"/>
      <w:szCs w:val="8"/>
      <w:u w:val="none"/>
    </w:rPr>
  </w:style>
  <w:style w:type="paragraph" w:customStyle="1" w:styleId="Headerorfooter130">
    <w:name w:val="Header or footer (13)"/>
    <w:basedOn w:val="Normal"/>
    <w:link w:val="Headerorfooter13"/>
    <w:pPr>
      <w:shd w:val="clear" w:color="auto" w:fill="FFFFFF"/>
      <w:spacing w:line="240" w:lineRule="atLeast"/>
    </w:pPr>
    <w:rPr>
      <w:rFonts w:ascii="Bookman Old Style" w:hAnsi="Bookman Old Style" w:cs="Bookman Old Style"/>
      <w:i/>
      <w:iCs/>
      <w:noProof/>
      <w:color w:val="auto"/>
      <w:sz w:val="8"/>
      <w:szCs w:val="8"/>
      <w:lang w:eastAsia="en-US"/>
    </w:rPr>
  </w:style>
  <w:style w:type="character" w:customStyle="1" w:styleId="Footnote2">
    <w:name w:val="Footnote (2)_"/>
    <w:link w:val="Footnote20"/>
    <w:rPr>
      <w:rFonts w:ascii="Times New Roman" w:hAnsi="Times New Roman" w:cs="Times New Roman"/>
      <w:b/>
      <w:bCs/>
      <w:spacing w:val="5"/>
      <w:sz w:val="18"/>
      <w:szCs w:val="18"/>
      <w:u w:val="none"/>
    </w:rPr>
  </w:style>
  <w:style w:type="paragraph" w:customStyle="1" w:styleId="Footnote20">
    <w:name w:val="Footnote (2)"/>
    <w:basedOn w:val="Normal"/>
    <w:link w:val="Footnote2"/>
    <w:pPr>
      <w:shd w:val="clear" w:color="auto" w:fill="FFFFFF"/>
      <w:spacing w:line="221" w:lineRule="exact"/>
      <w:jc w:val="both"/>
    </w:pPr>
    <w:rPr>
      <w:rFonts w:ascii="Times New Roman" w:hAnsi="Times New Roman" w:cs="Times New Roman"/>
      <w:b/>
      <w:bCs/>
      <w:color w:val="auto"/>
      <w:spacing w:val="5"/>
      <w:sz w:val="18"/>
      <w:szCs w:val="18"/>
      <w:lang w:eastAsia="en-US"/>
    </w:rPr>
  </w:style>
  <w:style w:type="character" w:customStyle="1" w:styleId="Bodytext51">
    <w:name w:val="Body text (51)_"/>
    <w:link w:val="Bodytext510"/>
    <w:rPr>
      <w:rFonts w:ascii="Times New Roman" w:hAnsi="Times New Roman" w:cs="Times New Roman"/>
      <w:b/>
      <w:bCs/>
      <w:spacing w:val="11"/>
      <w:sz w:val="31"/>
      <w:szCs w:val="31"/>
      <w:u w:val="none"/>
    </w:rPr>
  </w:style>
  <w:style w:type="paragraph" w:customStyle="1" w:styleId="Bodytext510">
    <w:name w:val="Body text (51)"/>
    <w:basedOn w:val="Normal"/>
    <w:link w:val="Bodytext51"/>
    <w:pPr>
      <w:shd w:val="clear" w:color="auto" w:fill="FFFFFF"/>
      <w:spacing w:before="900" w:after="2520" w:line="240" w:lineRule="atLeast"/>
      <w:jc w:val="center"/>
    </w:pPr>
    <w:rPr>
      <w:rFonts w:ascii="Times New Roman" w:hAnsi="Times New Roman" w:cs="Times New Roman"/>
      <w:b/>
      <w:bCs/>
      <w:color w:val="auto"/>
      <w:spacing w:val="11"/>
      <w:sz w:val="31"/>
      <w:szCs w:val="31"/>
      <w:lang w:eastAsia="en-US"/>
    </w:rPr>
  </w:style>
  <w:style w:type="character" w:customStyle="1" w:styleId="Bodytext51SegoeUI">
    <w:name w:val="Body text (51) + Segoe UI"/>
    <w:aliases w:val="11.5 pt2,Spacing 0 pt28,Heading #12 (2) + 9.5 pt"/>
    <w:rPr>
      <w:rFonts w:ascii="Segoe UI" w:hAnsi="Segoe UI" w:cs="Segoe UI"/>
      <w:b/>
      <w:bCs/>
      <w:spacing w:val="-4"/>
      <w:sz w:val="23"/>
      <w:szCs w:val="23"/>
      <w:u w:val="none"/>
    </w:rPr>
  </w:style>
  <w:style w:type="character" w:customStyle="1" w:styleId="Heading94">
    <w:name w:val="Heading #9 (4)_"/>
    <w:link w:val="Heading940"/>
    <w:rPr>
      <w:rFonts w:ascii="Times New Roman" w:hAnsi="Times New Roman" w:cs="Times New Roman"/>
      <w:b/>
      <w:bCs/>
      <w:spacing w:val="4"/>
      <w:sz w:val="39"/>
      <w:szCs w:val="39"/>
      <w:u w:val="none"/>
    </w:rPr>
  </w:style>
  <w:style w:type="paragraph" w:customStyle="1" w:styleId="Heading940">
    <w:name w:val="Heading #9 (4)"/>
    <w:basedOn w:val="Normal"/>
    <w:link w:val="Heading94"/>
    <w:pPr>
      <w:shd w:val="clear" w:color="auto" w:fill="FFFFFF"/>
      <w:spacing w:before="2520" w:after="4140" w:line="240" w:lineRule="atLeast"/>
      <w:jc w:val="center"/>
      <w:outlineLvl w:val="8"/>
    </w:pPr>
    <w:rPr>
      <w:rFonts w:ascii="Times New Roman" w:hAnsi="Times New Roman" w:cs="Times New Roman"/>
      <w:b/>
      <w:bCs/>
      <w:color w:val="auto"/>
      <w:spacing w:val="4"/>
      <w:sz w:val="39"/>
      <w:szCs w:val="39"/>
      <w:lang w:eastAsia="en-US"/>
    </w:rPr>
  </w:style>
  <w:style w:type="character" w:customStyle="1" w:styleId="Heading9429pt">
    <w:name w:val="Heading #9 (4) + 29 pt"/>
    <w:aliases w:val="Not Bold3,Spacing 0 pt27,Body text (11) + 10.5 pt,Body text + 12 pt"/>
    <w:rPr>
      <w:rFonts w:ascii="Times New Roman" w:hAnsi="Times New Roman" w:cs="Times New Roman"/>
      <w:b/>
      <w:bCs/>
      <w:spacing w:val="-2"/>
      <w:sz w:val="58"/>
      <w:szCs w:val="58"/>
      <w:u w:val="none"/>
    </w:rPr>
  </w:style>
  <w:style w:type="character" w:customStyle="1" w:styleId="Bodytext105pt">
    <w:name w:val="Body text + 10.5 pt"/>
    <w:aliases w:val="Bold6,Spacing 0 pt26,Heading #20 + 8.5 pt"/>
    <w:rPr>
      <w:rFonts w:ascii="Times New Roman" w:hAnsi="Times New Roman" w:cs="Times New Roman"/>
      <w:b/>
      <w:bCs/>
      <w:spacing w:val="8"/>
      <w:sz w:val="21"/>
      <w:szCs w:val="21"/>
      <w:u w:val="none"/>
    </w:rPr>
  </w:style>
  <w:style w:type="character" w:customStyle="1" w:styleId="Bodytext9pt1">
    <w:name w:val="Body text + 9 pt1"/>
    <w:aliases w:val="Bold5,Spacing 1 pt3,Body text (13) + 10 pt1"/>
    <w:rPr>
      <w:rFonts w:ascii="Times New Roman" w:hAnsi="Times New Roman" w:cs="Times New Roman"/>
      <w:b/>
      <w:bCs/>
      <w:spacing w:val="28"/>
      <w:sz w:val="18"/>
      <w:szCs w:val="18"/>
      <w:u w:val="none"/>
    </w:rPr>
  </w:style>
  <w:style w:type="character" w:customStyle="1" w:styleId="Heading234">
    <w:name w:val="Heading #23 (4)_"/>
    <w:link w:val="Heading2340"/>
    <w:rPr>
      <w:rFonts w:ascii="Times New Roman" w:hAnsi="Times New Roman" w:cs="Times New Roman"/>
      <w:sz w:val="33"/>
      <w:szCs w:val="33"/>
      <w:u w:val="none"/>
    </w:rPr>
  </w:style>
  <w:style w:type="paragraph" w:customStyle="1" w:styleId="Heading2340">
    <w:name w:val="Heading #23 (4)"/>
    <w:basedOn w:val="Normal"/>
    <w:link w:val="Heading234"/>
    <w:pPr>
      <w:shd w:val="clear" w:color="auto" w:fill="FFFFFF"/>
      <w:spacing w:before="360" w:line="326" w:lineRule="exact"/>
      <w:jc w:val="center"/>
    </w:pPr>
    <w:rPr>
      <w:rFonts w:ascii="Times New Roman" w:hAnsi="Times New Roman" w:cs="Times New Roman"/>
      <w:color w:val="auto"/>
      <w:spacing w:val="-1"/>
      <w:sz w:val="33"/>
      <w:szCs w:val="33"/>
      <w:lang w:eastAsia="en-US"/>
    </w:rPr>
  </w:style>
  <w:style w:type="character" w:customStyle="1" w:styleId="Bodytext165pt">
    <w:name w:val="Body text + 16.5 pt"/>
    <w:aliases w:val="Spacing 0 pt25,Body text + 7.5 pt"/>
    <w:rPr>
      <w:rFonts w:ascii="Times New Roman" w:hAnsi="Times New Roman" w:cs="Times New Roman"/>
      <w:spacing w:val="1"/>
      <w:sz w:val="33"/>
      <w:szCs w:val="33"/>
      <w:u w:val="none"/>
    </w:rPr>
  </w:style>
  <w:style w:type="character" w:customStyle="1" w:styleId="Bodytext4pt">
    <w:name w:val="Body text + 4 pt"/>
    <w:aliases w:val="Spacing 0 pt24,Scale 60%"/>
    <w:rPr>
      <w:rFonts w:ascii="Times New Roman" w:hAnsi="Times New Roman" w:cs="Times New Roman"/>
      <w:spacing w:val="0"/>
      <w:w w:val="60"/>
      <w:sz w:val="8"/>
      <w:szCs w:val="8"/>
      <w:u w:val="none"/>
    </w:rPr>
  </w:style>
  <w:style w:type="character" w:customStyle="1" w:styleId="BodytextCalibri">
    <w:name w:val="Body text + Calibri"/>
    <w:aliases w:val="4 pt3,Italic3,Spacing 0 pt23"/>
    <w:rPr>
      <w:rFonts w:ascii="Calibri" w:hAnsi="Calibri" w:cs="Calibri"/>
      <w:i/>
      <w:iCs/>
      <w:noProof/>
      <w:spacing w:val="0"/>
      <w:sz w:val="8"/>
      <w:szCs w:val="8"/>
      <w:u w:val="none"/>
    </w:rPr>
  </w:style>
  <w:style w:type="character" w:customStyle="1" w:styleId="Bodytext26">
    <w:name w:val="Body text (26)_"/>
    <w:link w:val="Bodytext260"/>
    <w:rPr>
      <w:rFonts w:ascii="Times New Roman" w:hAnsi="Times New Roman" w:cs="Times New Roman"/>
      <w:b/>
      <w:bCs/>
      <w:spacing w:val="5"/>
      <w:sz w:val="22"/>
      <w:szCs w:val="22"/>
      <w:u w:val="none"/>
    </w:rPr>
  </w:style>
  <w:style w:type="paragraph" w:customStyle="1" w:styleId="Bodytext260">
    <w:name w:val="Body text (26)"/>
    <w:basedOn w:val="Normal"/>
    <w:link w:val="Bodytext26"/>
    <w:pPr>
      <w:shd w:val="clear" w:color="auto" w:fill="FFFFFF"/>
      <w:spacing w:before="240" w:line="240" w:lineRule="atLeast"/>
      <w:jc w:val="both"/>
    </w:pPr>
    <w:rPr>
      <w:rFonts w:ascii="Times New Roman" w:hAnsi="Times New Roman" w:cs="Times New Roman"/>
      <w:b/>
      <w:bCs/>
      <w:color w:val="auto"/>
      <w:spacing w:val="5"/>
      <w:sz w:val="22"/>
      <w:szCs w:val="22"/>
      <w:lang w:eastAsia="en-US"/>
    </w:rPr>
  </w:style>
  <w:style w:type="character" w:customStyle="1" w:styleId="Bodytext26105pt">
    <w:name w:val="Body text (26) + 10.5 pt"/>
    <w:aliases w:val="Spacing 0 pt22"/>
    <w:rPr>
      <w:rFonts w:ascii="Times New Roman" w:hAnsi="Times New Roman" w:cs="Times New Roman"/>
      <w:b/>
      <w:bCs/>
      <w:spacing w:val="8"/>
      <w:sz w:val="21"/>
      <w:szCs w:val="21"/>
      <w:u w:val="none"/>
    </w:rPr>
  </w:style>
  <w:style w:type="character" w:customStyle="1" w:styleId="BodytextMSMincho">
    <w:name w:val="Body text + MS Mincho"/>
    <w:aliases w:val="13.5 pt1,Spacing 0 pt21,Footnote (2) + 7.5 pt"/>
    <w:rPr>
      <w:rFonts w:ascii="MS Mincho" w:eastAsia="MS Mincho" w:hAnsi="Times New Roman" w:cs="MS Mincho"/>
      <w:spacing w:val="0"/>
      <w:sz w:val="27"/>
      <w:szCs w:val="27"/>
      <w:u w:val="none"/>
    </w:rPr>
  </w:style>
  <w:style w:type="character" w:customStyle="1" w:styleId="Bodytext135pt">
    <w:name w:val="Body text + 13.5 pt"/>
    <w:aliases w:val="Bold4,Spacing 0 pt20"/>
    <w:rPr>
      <w:rFonts w:ascii="Times New Roman" w:hAnsi="Times New Roman" w:cs="Times New Roman"/>
      <w:b/>
      <w:bCs/>
      <w:noProof/>
      <w:spacing w:val="0"/>
      <w:sz w:val="27"/>
      <w:szCs w:val="27"/>
      <w:u w:val="none"/>
    </w:rPr>
  </w:style>
  <w:style w:type="character" w:customStyle="1" w:styleId="Bodytext218pt">
    <w:name w:val="Body text (21) + 8 pt"/>
    <w:aliases w:val="Not Bold2,Spacing 0 pt19,Body text (33) + 8.5 pt"/>
    <w:rPr>
      <w:rFonts w:ascii="Times New Roman" w:hAnsi="Times New Roman" w:cs="Times New Roman"/>
      <w:b/>
      <w:bCs/>
      <w:noProof/>
      <w:spacing w:val="0"/>
      <w:sz w:val="16"/>
      <w:szCs w:val="16"/>
      <w:u w:val="none"/>
    </w:rPr>
  </w:style>
  <w:style w:type="character" w:customStyle="1" w:styleId="Bodytext21Calibri">
    <w:name w:val="Body text (21) + Calibri"/>
    <w:aliases w:val="7.5 pt1,Not Bold1,Spacing 0 pt18,Body text (33) + 10.5 pt"/>
    <w:rPr>
      <w:rFonts w:ascii="Calibri" w:hAnsi="Calibri" w:cs="Calibri"/>
      <w:b/>
      <w:bCs/>
      <w:spacing w:val="-2"/>
      <w:sz w:val="15"/>
      <w:szCs w:val="15"/>
      <w:u w:val="none"/>
    </w:rPr>
  </w:style>
  <w:style w:type="character" w:customStyle="1" w:styleId="Bodytext2295pt1">
    <w:name w:val="Body text (22) + 9.5 pt1"/>
    <w:rPr>
      <w:rFonts w:ascii="Times New Roman" w:hAnsi="Times New Roman" w:cs="Times New Roman"/>
      <w:b/>
      <w:bCs/>
      <w:spacing w:val="3"/>
      <w:sz w:val="19"/>
      <w:szCs w:val="19"/>
      <w:u w:val="none"/>
    </w:rPr>
  </w:style>
  <w:style w:type="character" w:customStyle="1" w:styleId="Heading263">
    <w:name w:val="Heading #26 (3)_"/>
    <w:link w:val="Heading2630"/>
    <w:rPr>
      <w:rFonts w:ascii="Times New Roman" w:hAnsi="Times New Roman" w:cs="Times New Roman"/>
      <w:b/>
      <w:bCs/>
      <w:spacing w:val="3"/>
      <w:u w:val="none"/>
    </w:rPr>
  </w:style>
  <w:style w:type="paragraph" w:customStyle="1" w:styleId="Heading2630">
    <w:name w:val="Heading #26 (3)"/>
    <w:basedOn w:val="Normal"/>
    <w:link w:val="Heading263"/>
    <w:pPr>
      <w:shd w:val="clear" w:color="auto" w:fill="FFFFFF"/>
      <w:spacing w:before="900" w:after="300" w:line="240" w:lineRule="atLeast"/>
      <w:jc w:val="both"/>
    </w:pPr>
    <w:rPr>
      <w:rFonts w:ascii="Times New Roman" w:hAnsi="Times New Roman" w:cs="Times New Roman"/>
      <w:b/>
      <w:bCs/>
      <w:color w:val="auto"/>
      <w:spacing w:val="3"/>
      <w:lang w:eastAsia="en-US"/>
    </w:rPr>
  </w:style>
  <w:style w:type="character" w:customStyle="1" w:styleId="Heading263NotBold">
    <w:name w:val="Heading #26 (3) + Not Bold"/>
    <w:aliases w:val="Spacing 0 pt17,Body text + Impact1,10 pt2"/>
    <w:rPr>
      <w:rFonts w:ascii="Times New Roman" w:hAnsi="Times New Roman" w:cs="Times New Roman"/>
      <w:b/>
      <w:bCs/>
      <w:spacing w:val="7"/>
      <w:u w:val="none"/>
    </w:rPr>
  </w:style>
  <w:style w:type="character" w:customStyle="1" w:styleId="Heading263155pt">
    <w:name w:val="Heading #26 (3) + 15.5 pt"/>
    <w:aliases w:val="Spacing 0 pt16"/>
    <w:rPr>
      <w:rFonts w:ascii="Times New Roman" w:hAnsi="Times New Roman" w:cs="Times New Roman"/>
      <w:b/>
      <w:bCs/>
      <w:spacing w:val="3"/>
      <w:sz w:val="31"/>
      <w:szCs w:val="31"/>
      <w:u w:val="none"/>
    </w:rPr>
  </w:style>
  <w:style w:type="character" w:customStyle="1" w:styleId="BodytextMSMincho1">
    <w:name w:val="Body text + MS Mincho1"/>
    <w:aliases w:val="4 pt2,Italic2,Spacing 0 pt15,Scale 150%,Body text + 19 pt,Footnote + Italic"/>
    <w:rPr>
      <w:rFonts w:ascii="MS Mincho" w:eastAsia="MS Mincho" w:hAnsi="Times New Roman" w:cs="MS Mincho"/>
      <w:i/>
      <w:iCs/>
      <w:noProof/>
      <w:spacing w:val="0"/>
      <w:w w:val="150"/>
      <w:sz w:val="8"/>
      <w:szCs w:val="8"/>
      <w:u w:val="none"/>
    </w:rPr>
  </w:style>
  <w:style w:type="character" w:customStyle="1" w:styleId="BodytextBookmanOldStyle">
    <w:name w:val="Body text + Bookman Old Style"/>
    <w:aliases w:val="4 pt1,Bold3,Spacing 1 pt2,Body text (8) + 19 pt,Body text + 8 pt"/>
    <w:rPr>
      <w:rFonts w:ascii="Bookman Old Style" w:hAnsi="Bookman Old Style" w:cs="Bookman Old Style"/>
      <w:b/>
      <w:bCs/>
      <w:spacing w:val="29"/>
      <w:sz w:val="8"/>
      <w:szCs w:val="8"/>
      <w:u w:val="none"/>
    </w:rPr>
  </w:style>
  <w:style w:type="character" w:customStyle="1" w:styleId="BodytextConstantia">
    <w:name w:val="Body text + Constantia"/>
    <w:aliases w:val="4.5 pt1,Spacing 0 pt14"/>
    <w:rPr>
      <w:rFonts w:ascii="Constantia" w:hAnsi="Constantia" w:cs="Constantia"/>
      <w:noProof/>
      <w:spacing w:val="0"/>
      <w:sz w:val="9"/>
      <w:szCs w:val="9"/>
      <w:u w:val="none"/>
    </w:rPr>
  </w:style>
  <w:style w:type="character" w:customStyle="1" w:styleId="Heading263SegoeUI">
    <w:name w:val="Heading #26 (3) + Segoe UI"/>
    <w:aliases w:val="17 pt,Spacing 0 pt13,Body text (33) + Not Bold"/>
    <w:rPr>
      <w:rFonts w:ascii="Segoe UI" w:hAnsi="Segoe UI" w:cs="Segoe UI"/>
      <w:b/>
      <w:bCs/>
      <w:spacing w:val="-7"/>
      <w:sz w:val="34"/>
      <w:szCs w:val="34"/>
      <w:u w:val="none"/>
    </w:rPr>
  </w:style>
  <w:style w:type="character" w:customStyle="1" w:styleId="Bodytext155pt1">
    <w:name w:val="Body text + 15.5 pt1"/>
    <w:aliases w:val="Bold2,Spacing 0 pt12,Body text + 14.5 pt"/>
    <w:rPr>
      <w:rFonts w:ascii="Times New Roman" w:hAnsi="Times New Roman" w:cs="Times New Roman"/>
      <w:b/>
      <w:bCs/>
      <w:spacing w:val="1"/>
      <w:sz w:val="31"/>
      <w:szCs w:val="31"/>
      <w:u w:val="none"/>
    </w:rPr>
  </w:style>
  <w:style w:type="character" w:customStyle="1" w:styleId="Footnote3">
    <w:name w:val="Footnote (3)_"/>
    <w:link w:val="Footnote30"/>
    <w:rPr>
      <w:rFonts w:ascii="Times New Roman" w:hAnsi="Times New Roman" w:cs="Times New Roman"/>
      <w:b/>
      <w:bCs/>
      <w:spacing w:val="3"/>
      <w:sz w:val="19"/>
      <w:szCs w:val="19"/>
      <w:u w:val="none"/>
    </w:rPr>
  </w:style>
  <w:style w:type="paragraph" w:customStyle="1" w:styleId="Footnote30">
    <w:name w:val="Footnote (3)"/>
    <w:basedOn w:val="Normal"/>
    <w:link w:val="Footnote3"/>
    <w:pPr>
      <w:shd w:val="clear" w:color="auto" w:fill="FFFFFF"/>
      <w:spacing w:line="230" w:lineRule="exact"/>
      <w:jc w:val="both"/>
    </w:pPr>
    <w:rPr>
      <w:rFonts w:ascii="Times New Roman" w:hAnsi="Times New Roman" w:cs="Times New Roman"/>
      <w:b/>
      <w:bCs/>
      <w:color w:val="auto"/>
      <w:spacing w:val="3"/>
      <w:sz w:val="19"/>
      <w:szCs w:val="19"/>
      <w:lang w:eastAsia="en-US"/>
    </w:rPr>
  </w:style>
  <w:style w:type="character" w:customStyle="1" w:styleId="Footnote3Italic">
    <w:name w:val="Footnote (3) + Italic"/>
    <w:aliases w:val="Spacing 0 pt11,Body text + Tahoma"/>
    <w:rPr>
      <w:rFonts w:ascii="Times New Roman" w:hAnsi="Times New Roman" w:cs="Times New Roman"/>
      <w:b/>
      <w:bCs/>
      <w:i/>
      <w:iCs/>
      <w:noProof/>
      <w:spacing w:val="4"/>
      <w:sz w:val="19"/>
      <w:szCs w:val="19"/>
      <w:u w:val="none"/>
    </w:rPr>
  </w:style>
  <w:style w:type="character" w:customStyle="1" w:styleId="Heading235">
    <w:name w:val="Heading #23 (5)_"/>
    <w:link w:val="Heading2350"/>
    <w:rPr>
      <w:rFonts w:ascii="Times New Roman" w:hAnsi="Times New Roman" w:cs="Times New Roman"/>
      <w:b/>
      <w:bCs/>
      <w:spacing w:val="3"/>
      <w:u w:val="none"/>
    </w:rPr>
  </w:style>
  <w:style w:type="paragraph" w:customStyle="1" w:styleId="Heading2350">
    <w:name w:val="Heading #23 (5)"/>
    <w:basedOn w:val="Normal"/>
    <w:link w:val="Heading235"/>
    <w:pPr>
      <w:shd w:val="clear" w:color="auto" w:fill="FFFFFF"/>
      <w:spacing w:line="326" w:lineRule="exact"/>
      <w:jc w:val="center"/>
    </w:pPr>
    <w:rPr>
      <w:rFonts w:ascii="Times New Roman" w:hAnsi="Times New Roman" w:cs="Times New Roman"/>
      <w:b/>
      <w:bCs/>
      <w:color w:val="auto"/>
      <w:spacing w:val="3"/>
      <w:lang w:eastAsia="en-US"/>
    </w:rPr>
  </w:style>
  <w:style w:type="character" w:customStyle="1" w:styleId="Heading264">
    <w:name w:val="Heading #26 (4)_"/>
    <w:link w:val="Heading2640"/>
    <w:rPr>
      <w:rFonts w:ascii="Times New Roman" w:hAnsi="Times New Roman" w:cs="Times New Roman"/>
      <w:b/>
      <w:bCs/>
      <w:spacing w:val="7"/>
      <w:sz w:val="22"/>
      <w:szCs w:val="22"/>
      <w:u w:val="none"/>
    </w:rPr>
  </w:style>
  <w:style w:type="paragraph" w:customStyle="1" w:styleId="Heading2640">
    <w:name w:val="Heading #26 (4)"/>
    <w:basedOn w:val="Normal"/>
    <w:link w:val="Heading264"/>
    <w:pPr>
      <w:shd w:val="clear" w:color="auto" w:fill="FFFFFF"/>
      <w:spacing w:line="322" w:lineRule="exact"/>
    </w:pPr>
    <w:rPr>
      <w:rFonts w:ascii="Times New Roman" w:hAnsi="Times New Roman" w:cs="Times New Roman"/>
      <w:b/>
      <w:bCs/>
      <w:color w:val="auto"/>
      <w:spacing w:val="7"/>
      <w:sz w:val="22"/>
      <w:szCs w:val="22"/>
      <w:lang w:eastAsia="en-US"/>
    </w:rPr>
  </w:style>
  <w:style w:type="character" w:customStyle="1" w:styleId="Heading26412pt">
    <w:name w:val="Heading #26 (4) + 12 pt"/>
    <w:rPr>
      <w:rFonts w:ascii="Times New Roman" w:hAnsi="Times New Roman" w:cs="Times New Roman"/>
      <w:b/>
      <w:bCs/>
      <w:spacing w:val="7"/>
      <w:sz w:val="24"/>
      <w:szCs w:val="24"/>
      <w:u w:val="none"/>
    </w:rPr>
  </w:style>
  <w:style w:type="character" w:customStyle="1" w:styleId="Heading262Spacing1pt">
    <w:name w:val="Heading #26 (2) + Spacing 1 pt"/>
    <w:rPr>
      <w:rFonts w:ascii="Times New Roman" w:hAnsi="Times New Roman" w:cs="Times New Roman"/>
      <w:b/>
      <w:bCs/>
      <w:spacing w:val="33"/>
      <w:u w:val="none"/>
    </w:rPr>
  </w:style>
  <w:style w:type="character" w:customStyle="1" w:styleId="Bodytext10pt2">
    <w:name w:val="Body text + 10 pt2"/>
    <w:aliases w:val="Bold1,Spacing 0 pt10,Body text + Dotum,17.5 pt,Body text + 11 pt1"/>
    <w:rPr>
      <w:rFonts w:ascii="Times New Roman" w:hAnsi="Times New Roman" w:cs="Times New Roman"/>
      <w:b/>
      <w:bCs/>
      <w:spacing w:val="6"/>
      <w:sz w:val="20"/>
      <w:szCs w:val="20"/>
      <w:u w:val="none"/>
    </w:rPr>
  </w:style>
  <w:style w:type="character" w:customStyle="1" w:styleId="Bodytext10pt1">
    <w:name w:val="Body text + 10 pt1"/>
    <w:aliases w:val="Spacing 0 pt9"/>
    <w:rPr>
      <w:rFonts w:ascii="Times New Roman" w:hAnsi="Times New Roman" w:cs="Times New Roman"/>
      <w:noProof/>
      <w:spacing w:val="0"/>
      <w:sz w:val="20"/>
      <w:szCs w:val="20"/>
      <w:u w:val="none"/>
    </w:rPr>
  </w:style>
  <w:style w:type="character" w:customStyle="1" w:styleId="BodytextBold1">
    <w:name w:val="Body text + Bold1"/>
    <w:aliases w:val="Spacing 0 pt8,Scale 20%,Body text + Microsoft Sans Serif,10 pt1"/>
    <w:rPr>
      <w:rFonts w:ascii="Times New Roman" w:hAnsi="Times New Roman" w:cs="Times New Roman"/>
      <w:b/>
      <w:bCs/>
      <w:spacing w:val="12"/>
      <w:u w:val="none"/>
    </w:rPr>
  </w:style>
  <w:style w:type="character" w:customStyle="1" w:styleId="Bodytext3NotBold1">
    <w:name w:val="Body text (3) + Not Bold1"/>
    <w:aliases w:val="Spacing 0 pt7,Body text + Dotum1"/>
    <w:rPr>
      <w:rFonts w:ascii="Times New Roman" w:hAnsi="Times New Roman" w:cs="Times New Roman"/>
      <w:b/>
      <w:bCs/>
      <w:spacing w:val="7"/>
      <w:u w:val="none"/>
    </w:rPr>
  </w:style>
  <w:style w:type="character" w:customStyle="1" w:styleId="Heading172Spacing0pt">
    <w:name w:val="Heading #17 (2) + Spacing 0 pt"/>
    <w:rPr>
      <w:rFonts w:ascii="Times New Roman" w:hAnsi="Times New Roman" w:cs="Times New Roman"/>
      <w:spacing w:val="7"/>
      <w:u w:val="none"/>
    </w:rPr>
  </w:style>
  <w:style w:type="character" w:customStyle="1" w:styleId="Heading263SegoeUI1">
    <w:name w:val="Heading #26 (3) + Segoe UI1"/>
    <w:aliases w:val="11.5 pt1,Spacing 0 pt6"/>
    <w:rPr>
      <w:rFonts w:ascii="Segoe UI" w:hAnsi="Segoe UI" w:cs="Segoe UI"/>
      <w:b/>
      <w:bCs/>
      <w:spacing w:val="-4"/>
      <w:sz w:val="23"/>
      <w:szCs w:val="23"/>
      <w:u w:val="none"/>
    </w:rPr>
  </w:style>
  <w:style w:type="character" w:customStyle="1" w:styleId="Heading263Tahoma">
    <w:name w:val="Heading #26 (3) + Tahoma"/>
    <w:aliases w:val="14.5 pt,Spacing 0 pt5,Heading #19 + 12 pt"/>
    <w:rPr>
      <w:rFonts w:ascii="Tahoma" w:hAnsi="Tahoma" w:cs="Tahoma"/>
      <w:b/>
      <w:bCs/>
      <w:spacing w:val="6"/>
      <w:sz w:val="29"/>
      <w:szCs w:val="29"/>
      <w:u w:val="none"/>
    </w:rPr>
  </w:style>
  <w:style w:type="character" w:customStyle="1" w:styleId="BodytextSpacing1pt">
    <w:name w:val="Body text + Spacing 1 pt"/>
    <w:rPr>
      <w:rFonts w:ascii="Times New Roman" w:hAnsi="Times New Roman" w:cs="Times New Roman"/>
      <w:spacing w:val="33"/>
      <w:u w:val="none"/>
    </w:rPr>
  </w:style>
  <w:style w:type="character" w:customStyle="1" w:styleId="Heading226">
    <w:name w:val="Heading #22 (6)_"/>
    <w:link w:val="Heading2260"/>
    <w:rPr>
      <w:rFonts w:ascii="Times New Roman" w:hAnsi="Times New Roman" w:cs="Times New Roman"/>
      <w:i/>
      <w:iCs/>
      <w:spacing w:val="2"/>
      <w:u w:val="none"/>
    </w:rPr>
  </w:style>
  <w:style w:type="paragraph" w:customStyle="1" w:styleId="Heading2260">
    <w:name w:val="Heading #22 (6)"/>
    <w:basedOn w:val="Normal"/>
    <w:link w:val="Heading226"/>
    <w:pPr>
      <w:shd w:val="clear" w:color="auto" w:fill="FFFFFF"/>
      <w:spacing w:before="420" w:after="900" w:line="240" w:lineRule="atLeast"/>
      <w:jc w:val="both"/>
    </w:pPr>
    <w:rPr>
      <w:rFonts w:ascii="Times New Roman" w:hAnsi="Times New Roman" w:cs="Times New Roman"/>
      <w:i/>
      <w:iCs/>
      <w:color w:val="auto"/>
      <w:spacing w:val="2"/>
      <w:lang w:eastAsia="en-US"/>
    </w:rPr>
  </w:style>
  <w:style w:type="character" w:customStyle="1" w:styleId="Heading226NotItalic">
    <w:name w:val="Heading #22 (6) + Not Italic"/>
    <w:aliases w:val="Spacing 0 pt4,Heading #20 (4) + Not Italic"/>
    <w:rPr>
      <w:rFonts w:ascii="Times New Roman" w:hAnsi="Times New Roman" w:cs="Times New Roman"/>
      <w:i/>
      <w:iCs/>
      <w:spacing w:val="7"/>
      <w:u w:val="none"/>
    </w:rPr>
  </w:style>
  <w:style w:type="character" w:customStyle="1" w:styleId="Heading265">
    <w:name w:val="Heading #26 (5)_"/>
    <w:link w:val="Heading2650"/>
    <w:rPr>
      <w:rFonts w:ascii="Times New Roman" w:hAnsi="Times New Roman" w:cs="Times New Roman"/>
      <w:b/>
      <w:bCs/>
      <w:spacing w:val="8"/>
      <w:sz w:val="21"/>
      <w:szCs w:val="21"/>
      <w:u w:val="none"/>
    </w:rPr>
  </w:style>
  <w:style w:type="paragraph" w:customStyle="1" w:styleId="Heading2650">
    <w:name w:val="Heading #26 (5)"/>
    <w:basedOn w:val="Normal"/>
    <w:link w:val="Heading265"/>
    <w:pPr>
      <w:shd w:val="clear" w:color="auto" w:fill="FFFFFF"/>
      <w:spacing w:line="677" w:lineRule="exact"/>
      <w:jc w:val="both"/>
    </w:pPr>
    <w:rPr>
      <w:rFonts w:ascii="Times New Roman" w:hAnsi="Times New Roman" w:cs="Times New Roman"/>
      <w:b/>
      <w:bCs/>
      <w:color w:val="auto"/>
      <w:spacing w:val="8"/>
      <w:sz w:val="21"/>
      <w:szCs w:val="21"/>
      <w:lang w:eastAsia="en-US"/>
    </w:rPr>
  </w:style>
  <w:style w:type="character" w:customStyle="1" w:styleId="Heading26Spacing1pt">
    <w:name w:val="Heading #26 + Spacing 1 pt"/>
    <w:rPr>
      <w:rFonts w:ascii="Times New Roman" w:hAnsi="Times New Roman" w:cs="Times New Roman"/>
      <w:spacing w:val="33"/>
      <w:u w:val="none"/>
    </w:rPr>
  </w:style>
  <w:style w:type="character" w:customStyle="1" w:styleId="TableofcontentsSpacing0pt1">
    <w:name w:val="Table of contents + Spacing 0 pt1"/>
    <w:rPr>
      <w:rFonts w:ascii="Times New Roman" w:hAnsi="Times New Roman" w:cs="Times New Roman"/>
      <w:spacing w:val="7"/>
      <w:u w:val="none"/>
    </w:rPr>
  </w:style>
  <w:style w:type="character" w:customStyle="1" w:styleId="Tableofcontents9Spacing0pt">
    <w:name w:val="Table of contents (9) + Spacing 0 pt"/>
    <w:rPr>
      <w:rFonts w:ascii="Times New Roman" w:hAnsi="Times New Roman" w:cs="Times New Roman"/>
      <w:i/>
      <w:iCs/>
      <w:spacing w:val="2"/>
      <w:u w:val="none"/>
    </w:rPr>
  </w:style>
  <w:style w:type="character" w:customStyle="1" w:styleId="Tableofcontents9NotItalic1">
    <w:name w:val="Table of contents (9) + Not Italic1"/>
    <w:aliases w:val="Spacing 0 pt3"/>
    <w:rPr>
      <w:rFonts w:ascii="Times New Roman" w:hAnsi="Times New Roman" w:cs="Times New Roman"/>
      <w:i/>
      <w:iCs/>
      <w:spacing w:val="7"/>
      <w:u w:val="none"/>
    </w:rPr>
  </w:style>
  <w:style w:type="character" w:customStyle="1" w:styleId="TableofcontentsItalic1">
    <w:name w:val="Table of contents + Italic1"/>
    <w:aliases w:val="Spacing 0 pt2"/>
    <w:rPr>
      <w:rFonts w:ascii="Times New Roman" w:hAnsi="Times New Roman" w:cs="Times New Roman"/>
      <w:i/>
      <w:iCs/>
      <w:spacing w:val="2"/>
      <w:u w:val="none"/>
    </w:rPr>
  </w:style>
  <w:style w:type="character" w:customStyle="1" w:styleId="Tableofcontents14">
    <w:name w:val="Table of contents (14)_"/>
    <w:link w:val="Tableofcontents140"/>
    <w:rPr>
      <w:rFonts w:ascii="Times New Roman" w:hAnsi="Times New Roman" w:cs="Times New Roman"/>
      <w:i/>
      <w:iCs/>
      <w:spacing w:val="-2"/>
      <w:u w:val="none"/>
    </w:rPr>
  </w:style>
  <w:style w:type="paragraph" w:customStyle="1" w:styleId="Tableofcontents140">
    <w:name w:val="Table of contents (14)"/>
    <w:basedOn w:val="Normal"/>
    <w:link w:val="Tableofcontents14"/>
    <w:pPr>
      <w:shd w:val="clear" w:color="auto" w:fill="FFFFFF"/>
      <w:spacing w:after="120" w:line="240" w:lineRule="atLeast"/>
      <w:jc w:val="both"/>
    </w:pPr>
    <w:rPr>
      <w:rFonts w:ascii="Times New Roman" w:hAnsi="Times New Roman" w:cs="Times New Roman"/>
      <w:i/>
      <w:iCs/>
      <w:color w:val="auto"/>
      <w:spacing w:val="-2"/>
      <w:lang w:eastAsia="en-US"/>
    </w:rPr>
  </w:style>
  <w:style w:type="character" w:customStyle="1" w:styleId="Tableofcontents14Bold">
    <w:name w:val="Table of contents (14) + Bold"/>
    <w:aliases w:val="Not Italic1,Spacing 0 pt1,Table of contents (3) + Not Bold,Heading #20 + 12 pt"/>
    <w:rPr>
      <w:rFonts w:ascii="Times New Roman" w:hAnsi="Times New Roman" w:cs="Times New Roman"/>
      <w:b/>
      <w:bCs/>
      <w:i/>
      <w:iCs/>
      <w:spacing w:val="12"/>
      <w:u w:val="none"/>
    </w:rPr>
  </w:style>
  <w:style w:type="character" w:customStyle="1" w:styleId="Tableofcontents3Spacing1pt">
    <w:name w:val="Table of contents (3) + Spacing 1 pt"/>
    <w:rPr>
      <w:rFonts w:ascii="Segoe UI" w:hAnsi="Segoe UI" w:cs="Segoe UI"/>
      <w:spacing w:val="31"/>
      <w:w w:val="40"/>
      <w:sz w:val="10"/>
      <w:szCs w:val="10"/>
      <w:u w:val="none"/>
    </w:rPr>
  </w:style>
  <w:style w:type="character" w:customStyle="1" w:styleId="Heading254">
    <w:name w:val="Heading #25 (4)_"/>
    <w:link w:val="Heading2540"/>
    <w:rPr>
      <w:rFonts w:ascii="Times New Roman" w:hAnsi="Times New Roman" w:cs="Times New Roman"/>
      <w:b/>
      <w:bCs/>
      <w:spacing w:val="7"/>
      <w:sz w:val="22"/>
      <w:szCs w:val="22"/>
      <w:u w:val="none"/>
    </w:rPr>
  </w:style>
  <w:style w:type="paragraph" w:customStyle="1" w:styleId="Heading2540">
    <w:name w:val="Heading #25 (4)"/>
    <w:basedOn w:val="Normal"/>
    <w:link w:val="Heading254"/>
    <w:pPr>
      <w:shd w:val="clear" w:color="auto" w:fill="FFFFFF"/>
      <w:spacing w:before="120" w:line="547" w:lineRule="exact"/>
      <w:jc w:val="both"/>
    </w:pPr>
    <w:rPr>
      <w:rFonts w:ascii="Times New Roman" w:hAnsi="Times New Roman" w:cs="Times New Roman"/>
      <w:b/>
      <w:bCs/>
      <w:color w:val="auto"/>
      <w:spacing w:val="7"/>
      <w:sz w:val="22"/>
      <w:szCs w:val="22"/>
      <w:lang w:eastAsia="en-US"/>
    </w:rPr>
  </w:style>
  <w:style w:type="character" w:customStyle="1" w:styleId="Heading25495pt">
    <w:name w:val="Heading #25 (4) + 9.5 pt"/>
    <w:aliases w:val="Italic1,Spacing 1 pt1,Footnote (2) + Bold"/>
    <w:rPr>
      <w:rFonts w:ascii="Times New Roman" w:hAnsi="Times New Roman" w:cs="Times New Roman"/>
      <w:b/>
      <w:bCs/>
      <w:i/>
      <w:iCs/>
      <w:spacing w:val="25"/>
      <w:sz w:val="19"/>
      <w:szCs w:val="19"/>
      <w:u w:val="none"/>
    </w:rPr>
  </w:style>
  <w:style w:type="table" w:styleId="TableGrid">
    <w:name w:val="Table Grid"/>
    <w:basedOn w:val="TableNormal"/>
    <w:uiPriority w:val="59"/>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SmallCaps">
    <w:name w:val="Body text (2) + Small Caps"/>
    <w:rPr>
      <w:rFonts w:ascii="Times New Roman" w:hAnsi="Times New Roman" w:cs="Times New Roman"/>
      <w:b/>
      <w:bCs/>
      <w:smallCaps/>
      <w:spacing w:val="4"/>
      <w:sz w:val="21"/>
      <w:szCs w:val="21"/>
      <w:u w:val="none"/>
    </w:rPr>
  </w:style>
  <w:style w:type="character" w:customStyle="1" w:styleId="Bodytext6SmallCaps">
    <w:name w:val="Body text (6) + Small Caps"/>
    <w:rPr>
      <w:rFonts w:ascii="Times New Roman" w:hAnsi="Times New Roman" w:cs="Times New Roman"/>
      <w:b/>
      <w:bCs/>
      <w:smallCaps/>
      <w:spacing w:val="5"/>
      <w:sz w:val="17"/>
      <w:szCs w:val="17"/>
      <w:u w:val="none"/>
    </w:rPr>
  </w:style>
  <w:style w:type="character" w:customStyle="1" w:styleId="Bodytext7Spacing0pt">
    <w:name w:val="Body text (7) + Spacing 0 pt"/>
    <w:rPr>
      <w:rFonts w:ascii="Times New Roman" w:hAnsi="Times New Roman" w:cs="Times New Roman"/>
      <w:spacing w:val="1"/>
      <w:sz w:val="21"/>
      <w:szCs w:val="21"/>
      <w:u w:val="none"/>
    </w:rPr>
  </w:style>
  <w:style w:type="character" w:customStyle="1" w:styleId="Heading8Spacing0pt">
    <w:name w:val="Heading #8 + Spacing 0 pt"/>
    <w:rPr>
      <w:rFonts w:ascii="Times New Roman" w:hAnsi="Times New Roman" w:cs="Times New Roman"/>
      <w:spacing w:val="1"/>
      <w:sz w:val="21"/>
      <w:szCs w:val="21"/>
      <w:u w:val="none"/>
    </w:rPr>
  </w:style>
  <w:style w:type="character" w:customStyle="1" w:styleId="Bodytext8NotItalic">
    <w:name w:val="Body text (8) + Not Italic"/>
    <w:rPr>
      <w:rFonts w:ascii="Times New Roman" w:hAnsi="Times New Roman" w:cs="Times New Roman"/>
      <w:i/>
      <w:iCs/>
      <w:spacing w:val="1"/>
      <w:w w:val="80"/>
      <w:sz w:val="21"/>
      <w:szCs w:val="21"/>
      <w:u w:val="none"/>
    </w:rPr>
  </w:style>
  <w:style w:type="character" w:customStyle="1" w:styleId="Heading52">
    <w:name w:val="Heading #5 (2)_"/>
    <w:link w:val="Heading520"/>
    <w:rPr>
      <w:rFonts w:ascii="Impact" w:hAnsi="Impact"/>
      <w:sz w:val="22"/>
      <w:szCs w:val="22"/>
      <w:lang w:bidi="ar-SA"/>
    </w:rPr>
  </w:style>
  <w:style w:type="paragraph" w:customStyle="1" w:styleId="Heading520">
    <w:name w:val="Heading #5 (2)"/>
    <w:basedOn w:val="Normal"/>
    <w:link w:val="Heading52"/>
    <w:pPr>
      <w:shd w:val="clear" w:color="auto" w:fill="FFFFFF"/>
      <w:spacing w:before="60" w:after="480" w:line="240" w:lineRule="atLeast"/>
      <w:jc w:val="both"/>
      <w:outlineLvl w:val="4"/>
    </w:pPr>
    <w:rPr>
      <w:rFonts w:ascii="Impact" w:eastAsia="Times New Roman" w:hAnsi="Impact" w:cs="Times New Roman"/>
      <w:color w:val="auto"/>
      <w:sz w:val="22"/>
      <w:szCs w:val="22"/>
      <w:lang w:val="en-US" w:eastAsia="en-US"/>
    </w:rPr>
  </w:style>
  <w:style w:type="character" w:customStyle="1" w:styleId="Heading52Verdana">
    <w:name w:val="Heading #5 (2) + Verdana"/>
    <w:aliases w:val="10 pt"/>
    <w:rPr>
      <w:rFonts w:ascii="Verdana" w:hAnsi="Verdana" w:cs="Verdana"/>
      <w:noProof/>
      <w:sz w:val="20"/>
      <w:szCs w:val="20"/>
      <w:lang w:bidi="ar-SA"/>
    </w:rPr>
  </w:style>
  <w:style w:type="character" w:customStyle="1" w:styleId="Heading42">
    <w:name w:val="Heading #4 (2)_"/>
    <w:link w:val="Heading420"/>
    <w:rPr>
      <w:rFonts w:ascii="Impact" w:hAnsi="Impact"/>
      <w:lang w:bidi="ar-SA"/>
    </w:rPr>
  </w:style>
  <w:style w:type="paragraph" w:customStyle="1" w:styleId="Heading420">
    <w:name w:val="Heading #4 (2)"/>
    <w:basedOn w:val="Normal"/>
    <w:link w:val="Heading42"/>
    <w:pPr>
      <w:shd w:val="clear" w:color="auto" w:fill="FFFFFF"/>
      <w:spacing w:before="120" w:after="60" w:line="240" w:lineRule="atLeast"/>
      <w:jc w:val="both"/>
      <w:outlineLvl w:val="3"/>
    </w:pPr>
    <w:rPr>
      <w:rFonts w:ascii="Impact" w:eastAsia="Times New Roman" w:hAnsi="Impact" w:cs="Times New Roman"/>
      <w:color w:val="auto"/>
      <w:sz w:val="20"/>
      <w:szCs w:val="20"/>
      <w:lang w:val="en-US" w:eastAsia="en-US"/>
    </w:rPr>
  </w:style>
  <w:style w:type="character" w:customStyle="1" w:styleId="Heading4295pt">
    <w:name w:val="Heading #4 (2) + 9.5 pt"/>
    <w:rPr>
      <w:rFonts w:ascii="Impact" w:hAnsi="Impact"/>
      <w:noProof/>
      <w:sz w:val="19"/>
      <w:szCs w:val="19"/>
      <w:lang w:bidi="ar-SA"/>
    </w:rPr>
  </w:style>
  <w:style w:type="character" w:customStyle="1" w:styleId="Heading53">
    <w:name w:val="Heading #5 (3)_"/>
    <w:link w:val="Heading530"/>
    <w:rPr>
      <w:spacing w:val="22"/>
      <w:sz w:val="17"/>
      <w:szCs w:val="17"/>
      <w:lang w:bidi="ar-SA"/>
    </w:rPr>
  </w:style>
  <w:style w:type="paragraph" w:customStyle="1" w:styleId="Heading530">
    <w:name w:val="Heading #5 (3)"/>
    <w:basedOn w:val="Normal"/>
    <w:link w:val="Heading53"/>
    <w:pPr>
      <w:shd w:val="clear" w:color="auto" w:fill="FFFFFF"/>
      <w:spacing w:line="240" w:lineRule="atLeast"/>
      <w:jc w:val="both"/>
      <w:outlineLvl w:val="4"/>
    </w:pPr>
    <w:rPr>
      <w:rFonts w:ascii="Times New Roman" w:eastAsia="Times New Roman" w:hAnsi="Times New Roman" w:cs="Times New Roman"/>
      <w:color w:val="auto"/>
      <w:spacing w:val="22"/>
      <w:sz w:val="17"/>
      <w:szCs w:val="17"/>
      <w:lang w:val="en-US" w:eastAsia="en-US"/>
    </w:rPr>
  </w:style>
  <w:style w:type="character" w:customStyle="1" w:styleId="Heading62">
    <w:name w:val="Heading #6 (2)_"/>
    <w:link w:val="Heading620"/>
    <w:rPr>
      <w:rFonts w:ascii="Impact" w:hAnsi="Impact"/>
      <w:noProof/>
      <w:sz w:val="23"/>
      <w:szCs w:val="23"/>
      <w:lang w:bidi="ar-SA"/>
    </w:rPr>
  </w:style>
  <w:style w:type="paragraph" w:customStyle="1" w:styleId="Heading620">
    <w:name w:val="Heading #6 (2)"/>
    <w:basedOn w:val="Normal"/>
    <w:link w:val="Heading62"/>
    <w:pPr>
      <w:shd w:val="clear" w:color="auto" w:fill="FFFFFF"/>
      <w:spacing w:before="360" w:after="420" w:line="240" w:lineRule="atLeast"/>
      <w:jc w:val="center"/>
      <w:outlineLvl w:val="5"/>
    </w:pPr>
    <w:rPr>
      <w:rFonts w:ascii="Impact" w:eastAsia="Times New Roman" w:hAnsi="Impact" w:cs="Times New Roman"/>
      <w:noProof/>
      <w:color w:val="auto"/>
      <w:sz w:val="23"/>
      <w:szCs w:val="23"/>
      <w:lang w:val="en-US" w:eastAsia="en-US"/>
    </w:rPr>
  </w:style>
  <w:style w:type="character" w:customStyle="1" w:styleId="Heading62Verdana">
    <w:name w:val="Heading #6 (2) + Verdana"/>
    <w:aliases w:val="10.5 pt4"/>
    <w:rPr>
      <w:rFonts w:ascii="Verdana" w:hAnsi="Verdana" w:cs="Verdana"/>
      <w:noProof/>
      <w:sz w:val="21"/>
      <w:szCs w:val="21"/>
      <w:lang w:bidi="ar-SA"/>
    </w:rPr>
  </w:style>
  <w:style w:type="character" w:customStyle="1" w:styleId="Heading82">
    <w:name w:val="Heading #8 (2)_"/>
    <w:link w:val="Heading820"/>
    <w:rPr>
      <w:spacing w:val="1"/>
      <w:sz w:val="21"/>
      <w:szCs w:val="21"/>
      <w:lang w:bidi="ar-SA"/>
    </w:rPr>
  </w:style>
  <w:style w:type="paragraph" w:customStyle="1" w:styleId="Heading820">
    <w:name w:val="Heading #8 (2)"/>
    <w:basedOn w:val="Normal"/>
    <w:link w:val="Heading82"/>
    <w:pPr>
      <w:shd w:val="clear" w:color="auto" w:fill="FFFFFF"/>
      <w:spacing w:after="540" w:line="240" w:lineRule="atLeast"/>
      <w:jc w:val="both"/>
      <w:outlineLvl w:val="7"/>
    </w:pPr>
    <w:rPr>
      <w:rFonts w:ascii="Times New Roman" w:eastAsia="Times New Roman" w:hAnsi="Times New Roman" w:cs="Times New Roman"/>
      <w:color w:val="auto"/>
      <w:spacing w:val="1"/>
      <w:sz w:val="21"/>
      <w:szCs w:val="21"/>
      <w:lang w:val="en-US" w:eastAsia="en-US"/>
    </w:rPr>
  </w:style>
  <w:style w:type="character" w:customStyle="1" w:styleId="Heading82Italic">
    <w:name w:val="Heading #8 (2) + Italic"/>
    <w:rPr>
      <w:i/>
      <w:iCs/>
      <w:spacing w:val="1"/>
      <w:sz w:val="21"/>
      <w:szCs w:val="21"/>
      <w:lang w:bidi="ar-SA"/>
    </w:rPr>
  </w:style>
  <w:style w:type="character" w:customStyle="1" w:styleId="BodytextSpacing0pt4">
    <w:name w:val="Body text + Spacing 0 pt4"/>
    <w:rPr>
      <w:rFonts w:ascii="Times New Roman" w:hAnsi="Times New Roman" w:cs="Times New Roman"/>
      <w:noProof/>
      <w:spacing w:val="4"/>
      <w:sz w:val="21"/>
      <w:szCs w:val="21"/>
      <w:u w:val="none"/>
    </w:rPr>
  </w:style>
  <w:style w:type="character" w:customStyle="1" w:styleId="Heading7NotItalic">
    <w:name w:val="Heading #7 + Not Italic"/>
    <w:rPr>
      <w:rFonts w:ascii="Times New Roman" w:hAnsi="Times New Roman" w:cs="Times New Roman"/>
      <w:b/>
      <w:bCs/>
      <w:i/>
      <w:iCs/>
      <w:spacing w:val="1"/>
      <w:sz w:val="21"/>
      <w:szCs w:val="21"/>
      <w:u w:val="none"/>
    </w:rPr>
  </w:style>
  <w:style w:type="character" w:customStyle="1" w:styleId="HeaderorfooterItalic">
    <w:name w:val="Header or footer + Italic"/>
    <w:rPr>
      <w:rFonts w:ascii="Times New Roman" w:hAnsi="Times New Roman" w:cs="Times New Roman"/>
      <w:b/>
      <w:bCs/>
      <w:i/>
      <w:iCs/>
      <w:spacing w:val="6"/>
      <w:sz w:val="21"/>
      <w:szCs w:val="21"/>
      <w:u w:val="none"/>
    </w:rPr>
  </w:style>
  <w:style w:type="character" w:customStyle="1" w:styleId="TableofcontentsNotItalic">
    <w:name w:val="Table of contents + Not Italic"/>
    <w:rPr>
      <w:rFonts w:ascii="Times New Roman" w:hAnsi="Times New Roman" w:cs="Times New Roman"/>
      <w:i/>
      <w:iCs/>
      <w:noProof/>
      <w:spacing w:val="1"/>
      <w:sz w:val="21"/>
      <w:szCs w:val="21"/>
      <w:u w:val="none"/>
    </w:rPr>
  </w:style>
  <w:style w:type="character" w:customStyle="1" w:styleId="Heading63">
    <w:name w:val="Heading #6 (3)_"/>
    <w:link w:val="Heading630"/>
    <w:rPr>
      <w:rFonts w:ascii="Impact" w:hAnsi="Impact"/>
      <w:noProof/>
      <w:sz w:val="22"/>
      <w:szCs w:val="22"/>
      <w:lang w:bidi="ar-SA"/>
    </w:rPr>
  </w:style>
  <w:style w:type="paragraph" w:customStyle="1" w:styleId="Heading630">
    <w:name w:val="Heading #6 (3)"/>
    <w:basedOn w:val="Normal"/>
    <w:link w:val="Heading63"/>
    <w:pPr>
      <w:shd w:val="clear" w:color="auto" w:fill="FFFFFF"/>
      <w:spacing w:before="480" w:after="240" w:line="240" w:lineRule="atLeast"/>
      <w:jc w:val="center"/>
      <w:outlineLvl w:val="5"/>
    </w:pPr>
    <w:rPr>
      <w:rFonts w:ascii="Impact" w:eastAsia="Times New Roman" w:hAnsi="Impact" w:cs="Times New Roman"/>
      <w:noProof/>
      <w:color w:val="auto"/>
      <w:sz w:val="22"/>
      <w:szCs w:val="22"/>
      <w:lang w:val="en-US" w:eastAsia="en-US"/>
    </w:rPr>
  </w:style>
  <w:style w:type="character" w:customStyle="1" w:styleId="Heading63Verdana">
    <w:name w:val="Heading #6 (3) + Verdana"/>
    <w:aliases w:val="10 pt5"/>
    <w:rPr>
      <w:rFonts w:ascii="Verdana" w:hAnsi="Verdana" w:cs="Verdana"/>
      <w:noProof/>
      <w:sz w:val="20"/>
      <w:szCs w:val="20"/>
      <w:lang w:bidi="ar-SA"/>
    </w:rPr>
  </w:style>
  <w:style w:type="character" w:customStyle="1" w:styleId="Bodytext11pt">
    <w:name w:val="Body text + 11 pt"/>
    <w:rPr>
      <w:rFonts w:ascii="Times New Roman" w:hAnsi="Times New Roman" w:cs="Times New Roman"/>
      <w:spacing w:val="1"/>
      <w:sz w:val="22"/>
      <w:szCs w:val="22"/>
      <w:u w:val="none"/>
    </w:rPr>
  </w:style>
  <w:style w:type="character" w:customStyle="1" w:styleId="Heading83">
    <w:name w:val="Heading #8 (3)_"/>
    <w:link w:val="Heading830"/>
    <w:rPr>
      <w:i/>
      <w:iCs/>
      <w:spacing w:val="1"/>
      <w:sz w:val="21"/>
      <w:szCs w:val="21"/>
      <w:lang w:bidi="ar-SA"/>
    </w:rPr>
  </w:style>
  <w:style w:type="paragraph" w:customStyle="1" w:styleId="Heading830">
    <w:name w:val="Heading #8 (3)"/>
    <w:basedOn w:val="Normal"/>
    <w:link w:val="Heading83"/>
    <w:pPr>
      <w:shd w:val="clear" w:color="auto" w:fill="FFFFFF"/>
      <w:spacing w:after="180" w:line="240" w:lineRule="atLeast"/>
      <w:jc w:val="both"/>
      <w:outlineLvl w:val="7"/>
    </w:pPr>
    <w:rPr>
      <w:rFonts w:ascii="Times New Roman" w:eastAsia="Times New Roman" w:hAnsi="Times New Roman" w:cs="Times New Roman"/>
      <w:i/>
      <w:iCs/>
      <w:color w:val="auto"/>
      <w:spacing w:val="1"/>
      <w:sz w:val="21"/>
      <w:szCs w:val="21"/>
      <w:lang w:val="en-US" w:eastAsia="en-US"/>
    </w:rPr>
  </w:style>
  <w:style w:type="character" w:customStyle="1" w:styleId="Heading83NotItalic">
    <w:name w:val="Heading #8 (3) + Not Italic"/>
    <w:basedOn w:val="Heading83"/>
    <w:rPr>
      <w:i/>
      <w:iCs/>
      <w:spacing w:val="1"/>
      <w:sz w:val="21"/>
      <w:szCs w:val="21"/>
      <w:lang w:bidi="ar-SA"/>
    </w:rPr>
  </w:style>
  <w:style w:type="character" w:customStyle="1" w:styleId="Heading32">
    <w:name w:val="Heading #3 (2)_"/>
    <w:link w:val="Heading320"/>
    <w:rPr>
      <w:b/>
      <w:bCs/>
      <w:spacing w:val="32"/>
      <w:sz w:val="19"/>
      <w:szCs w:val="19"/>
      <w:lang w:bidi="ar-SA"/>
    </w:rPr>
  </w:style>
  <w:style w:type="paragraph" w:customStyle="1" w:styleId="Heading320">
    <w:name w:val="Heading #3 (2)"/>
    <w:basedOn w:val="Normal"/>
    <w:link w:val="Heading32"/>
    <w:pPr>
      <w:shd w:val="clear" w:color="auto" w:fill="FFFFFF"/>
      <w:spacing w:line="240" w:lineRule="atLeast"/>
      <w:jc w:val="both"/>
      <w:outlineLvl w:val="2"/>
    </w:pPr>
    <w:rPr>
      <w:rFonts w:ascii="Times New Roman" w:eastAsia="Times New Roman" w:hAnsi="Times New Roman" w:cs="Times New Roman"/>
      <w:b/>
      <w:bCs/>
      <w:color w:val="auto"/>
      <w:spacing w:val="32"/>
      <w:sz w:val="19"/>
      <w:szCs w:val="19"/>
      <w:lang w:val="en-US" w:eastAsia="en-US"/>
    </w:rPr>
  </w:style>
  <w:style w:type="character" w:customStyle="1" w:styleId="Heading64">
    <w:name w:val="Heading #6 (4)_"/>
    <w:link w:val="Heading640"/>
    <w:rPr>
      <w:rFonts w:ascii="Impact" w:hAnsi="Impact"/>
      <w:noProof/>
      <w:sz w:val="22"/>
      <w:szCs w:val="22"/>
      <w:lang w:bidi="ar-SA"/>
    </w:rPr>
  </w:style>
  <w:style w:type="paragraph" w:customStyle="1" w:styleId="Heading640">
    <w:name w:val="Heading #6 (4)"/>
    <w:basedOn w:val="Normal"/>
    <w:link w:val="Heading64"/>
    <w:pPr>
      <w:shd w:val="clear" w:color="auto" w:fill="FFFFFF"/>
      <w:spacing w:before="540" w:after="540" w:line="240" w:lineRule="atLeast"/>
      <w:jc w:val="center"/>
      <w:outlineLvl w:val="5"/>
    </w:pPr>
    <w:rPr>
      <w:rFonts w:ascii="Impact" w:eastAsia="Times New Roman" w:hAnsi="Impact" w:cs="Times New Roman"/>
      <w:noProof/>
      <w:color w:val="auto"/>
      <w:sz w:val="22"/>
      <w:szCs w:val="22"/>
      <w:lang w:val="en-US" w:eastAsia="en-US"/>
    </w:rPr>
  </w:style>
  <w:style w:type="character" w:customStyle="1" w:styleId="Heading64Verdana">
    <w:name w:val="Heading #6 (4) + Verdana"/>
    <w:aliases w:val="10.5 pt2"/>
    <w:rPr>
      <w:rFonts w:ascii="Verdana" w:hAnsi="Verdana" w:cs="Verdana"/>
      <w:noProof/>
      <w:sz w:val="21"/>
      <w:szCs w:val="21"/>
      <w:lang w:bidi="ar-SA"/>
    </w:rPr>
  </w:style>
  <w:style w:type="character" w:customStyle="1" w:styleId="BodytextSpacing0pt3">
    <w:name w:val="Body text + Spacing 0 pt3"/>
    <w:rPr>
      <w:rFonts w:ascii="Times New Roman" w:hAnsi="Times New Roman" w:cs="Times New Roman"/>
      <w:spacing w:val="4"/>
      <w:sz w:val="21"/>
      <w:szCs w:val="21"/>
      <w:u w:val="none"/>
    </w:rPr>
  </w:style>
  <w:style w:type="character" w:customStyle="1" w:styleId="TablecaptionNotItalic">
    <w:name w:val="Table caption + Not Italic"/>
    <w:rPr>
      <w:rFonts w:ascii="Times New Roman" w:hAnsi="Times New Roman" w:cs="Times New Roman"/>
      <w:i/>
      <w:iCs/>
      <w:spacing w:val="1"/>
      <w:sz w:val="21"/>
      <w:szCs w:val="21"/>
      <w:u w:val="none"/>
    </w:rPr>
  </w:style>
  <w:style w:type="character" w:customStyle="1" w:styleId="Heading54">
    <w:name w:val="Heading #5 (4)_"/>
    <w:link w:val="Heading540"/>
    <w:rPr>
      <w:rFonts w:ascii="Impact" w:hAnsi="Impact"/>
      <w:sz w:val="22"/>
      <w:szCs w:val="22"/>
      <w:lang w:bidi="ar-SA"/>
    </w:rPr>
  </w:style>
  <w:style w:type="paragraph" w:customStyle="1" w:styleId="Heading540">
    <w:name w:val="Heading #5 (4)"/>
    <w:basedOn w:val="Normal"/>
    <w:link w:val="Heading54"/>
    <w:pPr>
      <w:shd w:val="clear" w:color="auto" w:fill="FFFFFF"/>
      <w:spacing w:line="240" w:lineRule="atLeast"/>
      <w:jc w:val="both"/>
      <w:outlineLvl w:val="4"/>
    </w:pPr>
    <w:rPr>
      <w:rFonts w:ascii="Impact" w:eastAsia="Times New Roman" w:hAnsi="Impact" w:cs="Times New Roman"/>
      <w:color w:val="auto"/>
      <w:sz w:val="22"/>
      <w:szCs w:val="22"/>
      <w:lang w:val="en-US" w:eastAsia="en-US"/>
    </w:rPr>
  </w:style>
  <w:style w:type="character" w:customStyle="1" w:styleId="Heading54Verdana">
    <w:name w:val="Heading #5 (4) + Verdana"/>
    <w:aliases w:val="10.5 pt1"/>
    <w:rPr>
      <w:rFonts w:ascii="Verdana" w:hAnsi="Verdana" w:cs="Verdana"/>
      <w:noProof/>
      <w:sz w:val="21"/>
      <w:szCs w:val="21"/>
      <w:lang w:bidi="ar-SA"/>
    </w:rPr>
  </w:style>
  <w:style w:type="character" w:customStyle="1" w:styleId="Bodytext11pt3">
    <w:name w:val="Body text + 11 pt3"/>
    <w:rPr>
      <w:rFonts w:ascii="Times New Roman" w:hAnsi="Times New Roman" w:cs="Times New Roman"/>
      <w:spacing w:val="1"/>
      <w:sz w:val="22"/>
      <w:szCs w:val="22"/>
      <w:u w:val="none"/>
    </w:rPr>
  </w:style>
  <w:style w:type="character" w:customStyle="1" w:styleId="Bodytext13Spacing0pt">
    <w:name w:val="Body text (13) + Spacing 0 pt"/>
    <w:rPr>
      <w:rFonts w:ascii="Times New Roman" w:hAnsi="Times New Roman" w:cs="Times New Roman"/>
      <w:b/>
      <w:bCs/>
      <w:noProof/>
      <w:spacing w:val="2"/>
      <w:sz w:val="21"/>
      <w:szCs w:val="21"/>
      <w:u w:val="none"/>
    </w:rPr>
  </w:style>
  <w:style w:type="character" w:customStyle="1" w:styleId="Bodytext2Spacing0pt1">
    <w:name w:val="Body text (2) + Spacing 0 pt1"/>
    <w:rPr>
      <w:rFonts w:ascii="Times New Roman" w:hAnsi="Times New Roman" w:cs="Times New Roman"/>
      <w:b/>
      <w:bCs/>
      <w:spacing w:val="5"/>
      <w:sz w:val="21"/>
      <w:szCs w:val="21"/>
      <w:u w:val="none"/>
    </w:rPr>
  </w:style>
  <w:style w:type="character" w:customStyle="1" w:styleId="Tablecaption3Spacing0pt">
    <w:name w:val="Table caption (3) + Spacing 0 pt"/>
    <w:rPr>
      <w:rFonts w:ascii="Times New Roman" w:hAnsi="Times New Roman" w:cs="Times New Roman"/>
      <w:b/>
      <w:bCs/>
      <w:spacing w:val="6"/>
      <w:sz w:val="17"/>
      <w:szCs w:val="17"/>
      <w:u w:val="none"/>
    </w:rPr>
  </w:style>
  <w:style w:type="character" w:customStyle="1" w:styleId="Heading202NotBold">
    <w:name w:val="Heading #20 (2) + Not Bold"/>
    <w:rPr>
      <w:rFonts w:ascii="Times New Roman" w:hAnsi="Times New Roman" w:cs="Times New Roman"/>
      <w:b/>
      <w:bCs/>
      <w:spacing w:val="5"/>
      <w:sz w:val="21"/>
      <w:szCs w:val="21"/>
      <w:u w:val="none"/>
    </w:rPr>
  </w:style>
  <w:style w:type="character" w:customStyle="1" w:styleId="Heading15295pt">
    <w:name w:val="Heading #15 (2) + 9.5 pt"/>
    <w:rPr>
      <w:rFonts w:ascii="Impact" w:hAnsi="Impact" w:cs="Impact"/>
      <w:noProof/>
      <w:spacing w:val="6"/>
      <w:sz w:val="19"/>
      <w:szCs w:val="19"/>
      <w:u w:val="none"/>
    </w:rPr>
  </w:style>
  <w:style w:type="character" w:customStyle="1" w:styleId="Heading202NotBold1">
    <w:name w:val="Heading #20 (2) + Not Bold1"/>
    <w:rPr>
      <w:rFonts w:ascii="Times New Roman" w:hAnsi="Times New Roman" w:cs="Times New Roman"/>
      <w:b/>
      <w:bCs/>
      <w:spacing w:val="5"/>
      <w:sz w:val="21"/>
      <w:szCs w:val="21"/>
      <w:u w:val="single"/>
    </w:rPr>
  </w:style>
  <w:style w:type="character" w:customStyle="1" w:styleId="Heading142">
    <w:name w:val="Heading #14 (2)_"/>
    <w:link w:val="Heading1420"/>
    <w:rPr>
      <w:rFonts w:ascii="Impact" w:hAnsi="Impact"/>
      <w:noProof/>
      <w:sz w:val="22"/>
      <w:szCs w:val="22"/>
      <w:lang w:bidi="ar-SA"/>
    </w:rPr>
  </w:style>
  <w:style w:type="paragraph" w:customStyle="1" w:styleId="Heading1420">
    <w:name w:val="Heading #14 (2)"/>
    <w:basedOn w:val="Normal"/>
    <w:link w:val="Heading142"/>
    <w:pPr>
      <w:shd w:val="clear" w:color="auto" w:fill="FFFFFF"/>
      <w:spacing w:before="600" w:after="1680" w:line="240" w:lineRule="atLeast"/>
      <w:jc w:val="center"/>
    </w:pPr>
    <w:rPr>
      <w:rFonts w:ascii="Impact" w:eastAsia="Times New Roman" w:hAnsi="Impact" w:cs="Times New Roman"/>
      <w:noProof/>
      <w:color w:val="auto"/>
      <w:sz w:val="22"/>
      <w:szCs w:val="22"/>
      <w:lang w:val="en-US" w:eastAsia="en-US"/>
    </w:rPr>
  </w:style>
  <w:style w:type="character" w:customStyle="1" w:styleId="Heading142MSReferenceSansSerif">
    <w:name w:val="Heading #14 (2) + MS Reference Sans Serif"/>
    <w:aliases w:val="10 pt4"/>
    <w:rPr>
      <w:rFonts w:ascii="MS Reference Sans Serif" w:hAnsi="MS Reference Sans Serif" w:cs="MS Reference Sans Serif"/>
      <w:noProof/>
      <w:sz w:val="20"/>
      <w:szCs w:val="20"/>
      <w:lang w:bidi="ar-SA"/>
    </w:rPr>
  </w:style>
  <w:style w:type="character" w:customStyle="1" w:styleId="Heading143">
    <w:name w:val="Heading #14 (3)_"/>
    <w:link w:val="Heading1430"/>
    <w:rPr>
      <w:rFonts w:ascii="Tahoma" w:hAnsi="Tahoma"/>
      <w:spacing w:val="21"/>
      <w:lang w:bidi="ar-SA"/>
    </w:rPr>
  </w:style>
  <w:style w:type="paragraph" w:customStyle="1" w:styleId="Heading1430">
    <w:name w:val="Heading #14 (3)"/>
    <w:basedOn w:val="Normal"/>
    <w:link w:val="Heading143"/>
    <w:pPr>
      <w:shd w:val="clear" w:color="auto" w:fill="FFFFFF"/>
      <w:spacing w:before="60" w:after="240" w:line="240" w:lineRule="atLeast"/>
      <w:jc w:val="both"/>
    </w:pPr>
    <w:rPr>
      <w:rFonts w:ascii="Tahoma" w:eastAsia="Times New Roman" w:hAnsi="Tahoma" w:cs="Times New Roman"/>
      <w:color w:val="auto"/>
      <w:spacing w:val="21"/>
      <w:sz w:val="20"/>
      <w:szCs w:val="20"/>
      <w:lang w:val="en-US" w:eastAsia="en-US"/>
    </w:rPr>
  </w:style>
  <w:style w:type="character" w:customStyle="1" w:styleId="Heading143Spacing0pt">
    <w:name w:val="Heading #14 (3) + Spacing 0 pt"/>
    <w:rPr>
      <w:rFonts w:ascii="Tahoma" w:hAnsi="Tahoma"/>
      <w:noProof/>
      <w:spacing w:val="0"/>
      <w:lang w:bidi="ar-SA"/>
    </w:rPr>
  </w:style>
  <w:style w:type="character" w:customStyle="1" w:styleId="Heading144">
    <w:name w:val="Heading #14 (4)_"/>
    <w:link w:val="Heading1440"/>
    <w:rPr>
      <w:b/>
      <w:bCs/>
      <w:spacing w:val="4"/>
      <w:lang w:bidi="ar-SA"/>
    </w:rPr>
  </w:style>
  <w:style w:type="paragraph" w:customStyle="1" w:styleId="Heading1440">
    <w:name w:val="Heading #14 (4)"/>
    <w:basedOn w:val="Normal"/>
    <w:link w:val="Heading144"/>
    <w:pPr>
      <w:shd w:val="clear" w:color="auto" w:fill="FFFFFF"/>
      <w:spacing w:before="660" w:after="60" w:line="240" w:lineRule="atLeast"/>
      <w:jc w:val="both"/>
    </w:pPr>
    <w:rPr>
      <w:rFonts w:ascii="Times New Roman" w:eastAsia="Times New Roman" w:hAnsi="Times New Roman" w:cs="Times New Roman"/>
      <w:b/>
      <w:bCs/>
      <w:color w:val="auto"/>
      <w:spacing w:val="4"/>
      <w:sz w:val="20"/>
      <w:szCs w:val="20"/>
      <w:lang w:val="en-US" w:eastAsia="en-US"/>
    </w:rPr>
  </w:style>
  <w:style w:type="character" w:customStyle="1" w:styleId="Heading19Bold">
    <w:name w:val="Heading #19 + Bold"/>
    <w:rPr>
      <w:rFonts w:ascii="Times New Roman" w:hAnsi="Times New Roman" w:cs="Times New Roman"/>
      <w:b/>
      <w:bCs/>
      <w:spacing w:val="5"/>
      <w:sz w:val="21"/>
      <w:szCs w:val="21"/>
      <w:u w:val="none"/>
    </w:rPr>
  </w:style>
  <w:style w:type="character" w:customStyle="1" w:styleId="Heading33">
    <w:name w:val="Heading #3 (3)_"/>
    <w:link w:val="Heading330"/>
    <w:rPr>
      <w:spacing w:val="5"/>
      <w:sz w:val="21"/>
      <w:szCs w:val="21"/>
      <w:lang w:bidi="ar-SA"/>
    </w:rPr>
  </w:style>
  <w:style w:type="paragraph" w:customStyle="1" w:styleId="Heading330">
    <w:name w:val="Heading #3 (3)"/>
    <w:basedOn w:val="Normal"/>
    <w:link w:val="Heading33"/>
    <w:pPr>
      <w:shd w:val="clear" w:color="auto" w:fill="FFFFFF"/>
      <w:spacing w:after="240" w:line="240" w:lineRule="atLeast"/>
      <w:jc w:val="both"/>
      <w:outlineLvl w:val="2"/>
    </w:pPr>
    <w:rPr>
      <w:rFonts w:ascii="Times New Roman" w:eastAsia="Times New Roman" w:hAnsi="Times New Roman" w:cs="Times New Roman"/>
      <w:color w:val="auto"/>
      <w:spacing w:val="5"/>
      <w:sz w:val="21"/>
      <w:szCs w:val="21"/>
      <w:lang w:val="en-US" w:eastAsia="en-US"/>
    </w:rPr>
  </w:style>
  <w:style w:type="character" w:customStyle="1" w:styleId="Heading20Italic1">
    <w:name w:val="Heading #20 + Italic1"/>
    <w:aliases w:val="Spacing -1 pt4"/>
    <w:rPr>
      <w:rFonts w:ascii="Times New Roman" w:hAnsi="Times New Roman" w:cs="Times New Roman"/>
      <w:i/>
      <w:iCs/>
      <w:spacing w:val="-23"/>
      <w:sz w:val="21"/>
      <w:szCs w:val="21"/>
      <w:u w:val="none"/>
    </w:rPr>
  </w:style>
  <w:style w:type="character" w:customStyle="1" w:styleId="Heading133">
    <w:name w:val="Heading #13 (3)_"/>
    <w:link w:val="Heading1330"/>
    <w:rPr>
      <w:rFonts w:ascii="Impact" w:hAnsi="Impact"/>
      <w:sz w:val="22"/>
      <w:szCs w:val="22"/>
      <w:lang w:bidi="ar-SA"/>
    </w:rPr>
  </w:style>
  <w:style w:type="paragraph" w:customStyle="1" w:styleId="Heading1330">
    <w:name w:val="Heading #13 (3)"/>
    <w:basedOn w:val="Normal"/>
    <w:link w:val="Heading133"/>
    <w:pPr>
      <w:shd w:val="clear" w:color="auto" w:fill="FFFFFF"/>
      <w:spacing w:line="273" w:lineRule="exact"/>
      <w:jc w:val="both"/>
    </w:pPr>
    <w:rPr>
      <w:rFonts w:ascii="Impact" w:eastAsia="Times New Roman" w:hAnsi="Impact" w:cs="Times New Roman"/>
      <w:color w:val="auto"/>
      <w:sz w:val="22"/>
      <w:szCs w:val="22"/>
      <w:lang w:val="en-US" w:eastAsia="en-US"/>
    </w:rPr>
  </w:style>
  <w:style w:type="character" w:customStyle="1" w:styleId="Heading133MSReferenceSansSerif">
    <w:name w:val="Heading #13 (3) + MS Reference Sans Serif"/>
    <w:aliases w:val="10 pt3"/>
    <w:rPr>
      <w:rFonts w:ascii="MS Reference Sans Serif" w:hAnsi="MS Reference Sans Serif" w:cs="MS Reference Sans Serif"/>
      <w:noProof/>
      <w:sz w:val="20"/>
      <w:szCs w:val="20"/>
      <w:lang w:bidi="ar-SA"/>
    </w:rPr>
  </w:style>
  <w:style w:type="character" w:customStyle="1" w:styleId="Heading1914pt">
    <w:name w:val="Heading #19 + 14 pt"/>
    <w:aliases w:val="Spacing -1 pt3"/>
    <w:rPr>
      <w:rFonts w:ascii="Times New Roman" w:hAnsi="Times New Roman" w:cs="Times New Roman"/>
      <w:b/>
      <w:bCs/>
      <w:spacing w:val="-31"/>
      <w:sz w:val="28"/>
      <w:szCs w:val="28"/>
      <w:u w:val="none"/>
    </w:rPr>
  </w:style>
  <w:style w:type="character" w:customStyle="1" w:styleId="Heading145">
    <w:name w:val="Heading #14 (5)_"/>
    <w:link w:val="Heading1450"/>
    <w:rPr>
      <w:rFonts w:ascii="Impact" w:hAnsi="Impact"/>
      <w:sz w:val="22"/>
      <w:szCs w:val="22"/>
      <w:lang w:bidi="ar-SA"/>
    </w:rPr>
  </w:style>
  <w:style w:type="paragraph" w:customStyle="1" w:styleId="Heading1450">
    <w:name w:val="Heading #14 (5)"/>
    <w:basedOn w:val="Normal"/>
    <w:link w:val="Heading145"/>
    <w:pPr>
      <w:shd w:val="clear" w:color="auto" w:fill="FFFFFF"/>
      <w:spacing w:before="180" w:after="540" w:line="240" w:lineRule="atLeast"/>
      <w:jc w:val="both"/>
    </w:pPr>
    <w:rPr>
      <w:rFonts w:ascii="Impact" w:eastAsia="Times New Roman" w:hAnsi="Impact" w:cs="Times New Roman"/>
      <w:color w:val="auto"/>
      <w:sz w:val="22"/>
      <w:szCs w:val="22"/>
      <w:lang w:val="en-US" w:eastAsia="en-US"/>
    </w:rPr>
  </w:style>
  <w:style w:type="character" w:customStyle="1" w:styleId="Heading145Dotum">
    <w:name w:val="Heading #14 (5) + Dotum"/>
    <w:rPr>
      <w:rFonts w:ascii="Dotum" w:eastAsia="Dotum" w:hAnsi="Impact" w:cs="Dotum"/>
      <w:noProof/>
      <w:sz w:val="22"/>
      <w:szCs w:val="22"/>
      <w:lang w:bidi="ar-SA"/>
    </w:rPr>
  </w:style>
  <w:style w:type="character" w:customStyle="1" w:styleId="Heading146">
    <w:name w:val="Heading #14 (6)_"/>
    <w:link w:val="Heading1460"/>
    <w:rPr>
      <w:rFonts w:ascii="Impact" w:hAnsi="Impact"/>
      <w:noProof/>
      <w:sz w:val="23"/>
      <w:szCs w:val="23"/>
      <w:lang w:bidi="ar-SA"/>
    </w:rPr>
  </w:style>
  <w:style w:type="paragraph" w:customStyle="1" w:styleId="Heading1460">
    <w:name w:val="Heading #14 (6)"/>
    <w:basedOn w:val="Normal"/>
    <w:link w:val="Heading146"/>
    <w:pPr>
      <w:shd w:val="clear" w:color="auto" w:fill="FFFFFF"/>
      <w:spacing w:before="960" w:after="540" w:line="240" w:lineRule="atLeast"/>
      <w:jc w:val="both"/>
    </w:pPr>
    <w:rPr>
      <w:rFonts w:ascii="Impact" w:eastAsia="Times New Roman" w:hAnsi="Impact" w:cs="Times New Roman"/>
      <w:noProof/>
      <w:color w:val="auto"/>
      <w:sz w:val="23"/>
      <w:szCs w:val="23"/>
      <w:lang w:val="en-US" w:eastAsia="en-US"/>
    </w:rPr>
  </w:style>
  <w:style w:type="character" w:customStyle="1" w:styleId="Heading14610pt">
    <w:name w:val="Heading #14 (6) + 10 pt"/>
    <w:rPr>
      <w:rFonts w:ascii="Impact" w:hAnsi="Impact"/>
      <w:noProof/>
      <w:sz w:val="20"/>
      <w:szCs w:val="20"/>
      <w:lang w:bidi="ar-SA"/>
    </w:rPr>
  </w:style>
  <w:style w:type="character" w:customStyle="1" w:styleId="Bodytext5Spacing0pt">
    <w:name w:val="Body text (5) + Spacing 0 pt"/>
    <w:rPr>
      <w:rFonts w:ascii="Times New Roman" w:hAnsi="Times New Roman" w:cs="Times New Roman"/>
      <w:b/>
      <w:bCs/>
      <w:i/>
      <w:iCs/>
      <w:spacing w:val="5"/>
      <w:w w:val="66"/>
      <w:sz w:val="17"/>
      <w:szCs w:val="17"/>
      <w:u w:val="none"/>
    </w:rPr>
  </w:style>
  <w:style w:type="character" w:customStyle="1" w:styleId="Headerorfooter2Spacing0pt">
    <w:name w:val="Header or footer (2) + Spacing 0 pt"/>
    <w:rPr>
      <w:rFonts w:ascii="Times New Roman" w:hAnsi="Times New Roman" w:cs="Times New Roman"/>
      <w:noProof/>
      <w:spacing w:val="3"/>
      <w:sz w:val="19"/>
      <w:szCs w:val="19"/>
      <w:u w:val="none"/>
    </w:rPr>
  </w:style>
  <w:style w:type="character" w:customStyle="1" w:styleId="Heading2014pt">
    <w:name w:val="Heading #20 + 14 pt"/>
    <w:aliases w:val="Spacing -1 pt2"/>
    <w:rPr>
      <w:rFonts w:ascii="Times New Roman" w:hAnsi="Times New Roman" w:cs="Times New Roman"/>
      <w:spacing w:val="-31"/>
      <w:sz w:val="28"/>
      <w:szCs w:val="28"/>
      <w:u w:val="none"/>
    </w:rPr>
  </w:style>
  <w:style w:type="character" w:customStyle="1" w:styleId="Heading147">
    <w:name w:val="Heading #14 (7)_"/>
    <w:link w:val="Heading1470"/>
    <w:rPr>
      <w:rFonts w:ascii="Impact" w:hAnsi="Impact"/>
      <w:sz w:val="22"/>
      <w:szCs w:val="22"/>
      <w:lang w:bidi="ar-SA"/>
    </w:rPr>
  </w:style>
  <w:style w:type="paragraph" w:customStyle="1" w:styleId="Heading1470">
    <w:name w:val="Heading #14 (7)"/>
    <w:basedOn w:val="Normal"/>
    <w:link w:val="Heading147"/>
    <w:pPr>
      <w:shd w:val="clear" w:color="auto" w:fill="FFFFFF"/>
      <w:spacing w:after="180" w:line="240" w:lineRule="atLeast"/>
      <w:jc w:val="both"/>
    </w:pPr>
    <w:rPr>
      <w:rFonts w:ascii="Impact" w:eastAsia="Times New Roman" w:hAnsi="Impact" w:cs="Times New Roman"/>
      <w:color w:val="auto"/>
      <w:sz w:val="22"/>
      <w:szCs w:val="22"/>
      <w:lang w:val="en-US" w:eastAsia="en-US"/>
    </w:rPr>
  </w:style>
  <w:style w:type="character" w:customStyle="1" w:styleId="Heading14710pt">
    <w:name w:val="Heading #14 (7) + 10 pt"/>
    <w:rPr>
      <w:rFonts w:ascii="Impact" w:hAnsi="Impact"/>
      <w:noProof/>
      <w:sz w:val="20"/>
      <w:szCs w:val="20"/>
      <w:lang w:bidi="ar-SA"/>
    </w:rPr>
  </w:style>
  <w:style w:type="character" w:customStyle="1" w:styleId="Bodytext6105pt1">
    <w:name w:val="Body text (6) + 10.5 pt1"/>
    <w:rPr>
      <w:rFonts w:ascii="Times New Roman" w:hAnsi="Times New Roman" w:cs="Times New Roman"/>
      <w:b/>
      <w:bCs/>
      <w:spacing w:val="5"/>
      <w:sz w:val="21"/>
      <w:szCs w:val="21"/>
      <w:u w:val="none"/>
    </w:rPr>
  </w:style>
  <w:style w:type="character" w:customStyle="1" w:styleId="Heading203">
    <w:name w:val="Heading #20 (3)_"/>
    <w:link w:val="Heading2030"/>
    <w:rPr>
      <w:spacing w:val="4"/>
      <w:sz w:val="21"/>
      <w:szCs w:val="21"/>
      <w:lang w:bidi="ar-SA"/>
    </w:rPr>
  </w:style>
  <w:style w:type="paragraph" w:customStyle="1" w:styleId="Heading2030">
    <w:name w:val="Heading #20 (3)"/>
    <w:basedOn w:val="Normal"/>
    <w:link w:val="Heading203"/>
    <w:pPr>
      <w:shd w:val="clear" w:color="auto" w:fill="FFFFFF"/>
      <w:spacing w:after="180" w:line="240" w:lineRule="atLeast"/>
      <w:jc w:val="both"/>
    </w:pPr>
    <w:rPr>
      <w:rFonts w:ascii="Times New Roman" w:eastAsia="Times New Roman" w:hAnsi="Times New Roman" w:cs="Times New Roman"/>
      <w:color w:val="auto"/>
      <w:spacing w:val="4"/>
      <w:sz w:val="21"/>
      <w:szCs w:val="21"/>
      <w:lang w:val="en-US" w:eastAsia="en-US"/>
    </w:rPr>
  </w:style>
  <w:style w:type="character" w:customStyle="1" w:styleId="Heading194">
    <w:name w:val="Heading #19 (4)_"/>
    <w:link w:val="Heading1940"/>
    <w:rPr>
      <w:b/>
      <w:bCs/>
      <w:spacing w:val="5"/>
      <w:sz w:val="21"/>
      <w:szCs w:val="21"/>
      <w:lang w:bidi="ar-SA"/>
    </w:rPr>
  </w:style>
  <w:style w:type="paragraph" w:customStyle="1" w:styleId="Heading1940">
    <w:name w:val="Heading #19 (4)"/>
    <w:basedOn w:val="Normal"/>
    <w:link w:val="Heading194"/>
    <w:pPr>
      <w:shd w:val="clear" w:color="auto" w:fill="FFFFFF"/>
      <w:spacing w:before="420" w:after="420" w:line="240" w:lineRule="atLeast"/>
      <w:jc w:val="both"/>
    </w:pPr>
    <w:rPr>
      <w:rFonts w:ascii="Times New Roman" w:eastAsia="Times New Roman" w:hAnsi="Times New Roman" w:cs="Times New Roman"/>
      <w:b/>
      <w:bCs/>
      <w:color w:val="auto"/>
      <w:spacing w:val="5"/>
      <w:sz w:val="21"/>
      <w:szCs w:val="21"/>
      <w:lang w:val="en-US" w:eastAsia="en-US"/>
    </w:rPr>
  </w:style>
  <w:style w:type="character" w:customStyle="1" w:styleId="Heading134">
    <w:name w:val="Heading #13 (4)_"/>
    <w:link w:val="Heading1340"/>
    <w:rPr>
      <w:rFonts w:ascii="Impact" w:hAnsi="Impact"/>
      <w:sz w:val="23"/>
      <w:szCs w:val="23"/>
      <w:lang w:bidi="ar-SA"/>
    </w:rPr>
  </w:style>
  <w:style w:type="paragraph" w:customStyle="1" w:styleId="Heading1340">
    <w:name w:val="Heading #13 (4)"/>
    <w:basedOn w:val="Normal"/>
    <w:link w:val="Heading134"/>
    <w:pPr>
      <w:shd w:val="clear" w:color="auto" w:fill="FFFFFF"/>
      <w:spacing w:before="60" w:line="240" w:lineRule="atLeast"/>
      <w:jc w:val="both"/>
    </w:pPr>
    <w:rPr>
      <w:rFonts w:ascii="Impact" w:eastAsia="Times New Roman" w:hAnsi="Impact" w:cs="Times New Roman"/>
      <w:color w:val="auto"/>
      <w:sz w:val="23"/>
      <w:szCs w:val="23"/>
      <w:lang w:val="en-US" w:eastAsia="en-US"/>
    </w:rPr>
  </w:style>
  <w:style w:type="character" w:customStyle="1" w:styleId="Heading13410pt">
    <w:name w:val="Heading #13 (4) + 10 pt"/>
    <w:rPr>
      <w:rFonts w:ascii="Impact" w:hAnsi="Impact"/>
      <w:noProof/>
      <w:sz w:val="20"/>
      <w:szCs w:val="20"/>
      <w:lang w:bidi="ar-SA"/>
    </w:rPr>
  </w:style>
  <w:style w:type="character" w:customStyle="1" w:styleId="Heading84">
    <w:name w:val="Heading #8 (4)_"/>
    <w:link w:val="Heading840"/>
    <w:rPr>
      <w:spacing w:val="-31"/>
      <w:sz w:val="28"/>
      <w:szCs w:val="28"/>
      <w:lang w:bidi="ar-SA"/>
    </w:rPr>
  </w:style>
  <w:style w:type="paragraph" w:customStyle="1" w:styleId="Heading840">
    <w:name w:val="Heading #8 (4)"/>
    <w:basedOn w:val="Normal"/>
    <w:link w:val="Heading84"/>
    <w:pPr>
      <w:shd w:val="clear" w:color="auto" w:fill="FFFFFF"/>
      <w:spacing w:before="240" w:after="420" w:line="289" w:lineRule="exact"/>
      <w:ind w:firstLine="820"/>
      <w:outlineLvl w:val="7"/>
    </w:pPr>
    <w:rPr>
      <w:rFonts w:ascii="Times New Roman" w:eastAsia="Times New Roman" w:hAnsi="Times New Roman" w:cs="Times New Roman"/>
      <w:color w:val="auto"/>
      <w:spacing w:val="-31"/>
      <w:sz w:val="28"/>
      <w:szCs w:val="28"/>
      <w:lang w:val="en-US" w:eastAsia="en-US"/>
    </w:rPr>
  </w:style>
  <w:style w:type="character" w:customStyle="1" w:styleId="Heading84Spacing0pt">
    <w:name w:val="Heading #8 (4) + Spacing 0 pt"/>
    <w:rPr>
      <w:spacing w:val="10"/>
      <w:sz w:val="28"/>
      <w:szCs w:val="28"/>
      <w:lang w:bidi="ar-SA"/>
    </w:rPr>
  </w:style>
  <w:style w:type="character" w:customStyle="1" w:styleId="Bodytext675pt">
    <w:name w:val="Body text (6) + 7.5 pt"/>
    <w:rPr>
      <w:rFonts w:ascii="Times New Roman" w:hAnsi="Times New Roman" w:cs="Times New Roman"/>
      <w:b/>
      <w:bCs/>
      <w:spacing w:val="5"/>
      <w:sz w:val="15"/>
      <w:szCs w:val="15"/>
      <w:u w:val="none"/>
    </w:rPr>
  </w:style>
  <w:style w:type="character" w:customStyle="1" w:styleId="Bodytext7Spacing0pt1">
    <w:name w:val="Body text (7) + Spacing 0 pt1"/>
    <w:rPr>
      <w:rFonts w:ascii="Times New Roman" w:hAnsi="Times New Roman" w:cs="Times New Roman"/>
      <w:spacing w:val="5"/>
      <w:sz w:val="21"/>
      <w:szCs w:val="21"/>
      <w:u w:val="none"/>
    </w:rPr>
  </w:style>
  <w:style w:type="character" w:customStyle="1" w:styleId="Heading195">
    <w:name w:val="Heading #19 (5)_"/>
    <w:link w:val="Heading1950"/>
    <w:rPr>
      <w:spacing w:val="4"/>
      <w:sz w:val="21"/>
      <w:szCs w:val="21"/>
      <w:lang w:bidi="ar-SA"/>
    </w:rPr>
  </w:style>
  <w:style w:type="paragraph" w:customStyle="1" w:styleId="Heading1950">
    <w:name w:val="Heading #19 (5)"/>
    <w:basedOn w:val="Normal"/>
    <w:link w:val="Heading195"/>
    <w:pPr>
      <w:shd w:val="clear" w:color="auto" w:fill="FFFFFF"/>
      <w:spacing w:line="298" w:lineRule="exact"/>
      <w:jc w:val="both"/>
    </w:pPr>
    <w:rPr>
      <w:rFonts w:ascii="Times New Roman" w:eastAsia="Times New Roman" w:hAnsi="Times New Roman" w:cs="Times New Roman"/>
      <w:color w:val="auto"/>
      <w:spacing w:val="4"/>
      <w:sz w:val="21"/>
      <w:szCs w:val="21"/>
      <w:lang w:val="en-US" w:eastAsia="en-US"/>
    </w:rPr>
  </w:style>
  <w:style w:type="character" w:customStyle="1" w:styleId="Bodytext8Spacing-1pt">
    <w:name w:val="Body text (8) + Spacing -1 pt"/>
    <w:rPr>
      <w:rFonts w:ascii="Times New Roman" w:hAnsi="Times New Roman" w:cs="Times New Roman"/>
      <w:i/>
      <w:iCs/>
      <w:spacing w:val="-23"/>
      <w:w w:val="80"/>
      <w:sz w:val="21"/>
      <w:szCs w:val="21"/>
      <w:u w:val="none"/>
    </w:rPr>
  </w:style>
  <w:style w:type="character" w:customStyle="1" w:styleId="Heading122">
    <w:name w:val="Heading #12 (2)_"/>
    <w:link w:val="Heading1220"/>
    <w:rPr>
      <w:b/>
      <w:bCs/>
      <w:spacing w:val="11"/>
      <w:lang w:bidi="ar-SA"/>
    </w:rPr>
  </w:style>
  <w:style w:type="paragraph" w:customStyle="1" w:styleId="Heading1220">
    <w:name w:val="Heading #12 (2)"/>
    <w:basedOn w:val="Normal"/>
    <w:link w:val="Heading122"/>
    <w:pPr>
      <w:shd w:val="clear" w:color="auto" w:fill="FFFFFF"/>
      <w:spacing w:before="300" w:after="420" w:line="240" w:lineRule="atLeast"/>
      <w:jc w:val="both"/>
    </w:pPr>
    <w:rPr>
      <w:rFonts w:ascii="Times New Roman" w:eastAsia="Times New Roman" w:hAnsi="Times New Roman" w:cs="Times New Roman"/>
      <w:b/>
      <w:bCs/>
      <w:color w:val="auto"/>
      <w:spacing w:val="11"/>
      <w:sz w:val="20"/>
      <w:szCs w:val="20"/>
      <w:lang w:val="en-US" w:eastAsia="en-US"/>
    </w:rPr>
  </w:style>
  <w:style w:type="character" w:customStyle="1" w:styleId="Bodytext27">
    <w:name w:val="Body text (27)_"/>
    <w:link w:val="Bodytext270"/>
    <w:rPr>
      <w:b/>
      <w:bCs/>
      <w:spacing w:val="12"/>
      <w:sz w:val="21"/>
      <w:szCs w:val="21"/>
      <w:lang w:bidi="ar-SA"/>
    </w:rPr>
  </w:style>
  <w:style w:type="paragraph" w:customStyle="1" w:styleId="Bodytext270">
    <w:name w:val="Body text (27)"/>
    <w:basedOn w:val="Normal"/>
    <w:link w:val="Bodytext27"/>
    <w:pPr>
      <w:shd w:val="clear" w:color="auto" w:fill="FFFFFF"/>
      <w:spacing w:before="180" w:after="480" w:line="240" w:lineRule="atLeast"/>
      <w:jc w:val="both"/>
    </w:pPr>
    <w:rPr>
      <w:rFonts w:ascii="Times New Roman" w:eastAsia="Times New Roman" w:hAnsi="Times New Roman" w:cs="Times New Roman"/>
      <w:b/>
      <w:bCs/>
      <w:color w:val="auto"/>
      <w:spacing w:val="12"/>
      <w:sz w:val="21"/>
      <w:szCs w:val="21"/>
      <w:lang w:val="en-US" w:eastAsia="en-US"/>
    </w:rPr>
  </w:style>
  <w:style w:type="character" w:customStyle="1" w:styleId="Bodytext27Spacing0pt">
    <w:name w:val="Body text (27) + Spacing 0 pt"/>
    <w:rPr>
      <w:b/>
      <w:bCs/>
      <w:spacing w:val="-14"/>
      <w:sz w:val="21"/>
      <w:szCs w:val="21"/>
      <w:lang w:bidi="ar-SA"/>
    </w:rPr>
  </w:style>
  <w:style w:type="character" w:customStyle="1" w:styleId="Heading183Spacing1pt">
    <w:name w:val="Heading #18 (3) + Spacing 1 pt"/>
    <w:rPr>
      <w:rFonts w:ascii="Times New Roman" w:hAnsi="Times New Roman" w:cs="Times New Roman"/>
      <w:i/>
      <w:iCs/>
      <w:noProof/>
      <w:spacing w:val="36"/>
      <w:sz w:val="21"/>
      <w:szCs w:val="21"/>
      <w:u w:val="none"/>
    </w:rPr>
  </w:style>
  <w:style w:type="character" w:customStyle="1" w:styleId="Heading43">
    <w:name w:val="Heading #4 (3)_"/>
    <w:link w:val="Heading430"/>
    <w:rPr>
      <w:b/>
      <w:bCs/>
      <w:sz w:val="39"/>
      <w:szCs w:val="39"/>
      <w:lang w:bidi="ar-SA"/>
    </w:rPr>
  </w:style>
  <w:style w:type="paragraph" w:customStyle="1" w:styleId="Heading430">
    <w:name w:val="Heading #4 (3)"/>
    <w:basedOn w:val="Normal"/>
    <w:link w:val="Heading43"/>
    <w:pPr>
      <w:shd w:val="clear" w:color="auto" w:fill="FFFFFF"/>
      <w:spacing w:before="720" w:after="600" w:line="473" w:lineRule="exact"/>
      <w:jc w:val="center"/>
      <w:outlineLvl w:val="3"/>
    </w:pPr>
    <w:rPr>
      <w:rFonts w:ascii="Times New Roman" w:eastAsia="Times New Roman" w:hAnsi="Times New Roman" w:cs="Times New Roman"/>
      <w:b/>
      <w:bCs/>
      <w:color w:val="auto"/>
      <w:sz w:val="39"/>
      <w:szCs w:val="39"/>
      <w:lang w:val="en-US" w:eastAsia="en-US"/>
    </w:rPr>
  </w:style>
  <w:style w:type="character" w:customStyle="1" w:styleId="Heading65">
    <w:name w:val="Heading #6 (5)_"/>
    <w:link w:val="Heading650"/>
    <w:rPr>
      <w:b/>
      <w:bCs/>
      <w:spacing w:val="1"/>
      <w:sz w:val="35"/>
      <w:szCs w:val="35"/>
      <w:lang w:bidi="ar-SA"/>
    </w:rPr>
  </w:style>
  <w:style w:type="paragraph" w:customStyle="1" w:styleId="Heading650">
    <w:name w:val="Heading #6 (5)"/>
    <w:basedOn w:val="Normal"/>
    <w:link w:val="Heading65"/>
    <w:pPr>
      <w:shd w:val="clear" w:color="auto" w:fill="FFFFFF"/>
      <w:spacing w:before="2220" w:after="3660" w:line="240" w:lineRule="atLeast"/>
      <w:outlineLvl w:val="5"/>
    </w:pPr>
    <w:rPr>
      <w:rFonts w:ascii="Times New Roman" w:eastAsia="Times New Roman" w:hAnsi="Times New Roman" w:cs="Times New Roman"/>
      <w:b/>
      <w:bCs/>
      <w:color w:val="auto"/>
      <w:spacing w:val="1"/>
      <w:sz w:val="35"/>
      <w:szCs w:val="35"/>
      <w:lang w:val="en-US" w:eastAsia="en-US"/>
    </w:rPr>
  </w:style>
  <w:style w:type="character" w:customStyle="1" w:styleId="Heading135">
    <w:name w:val="Heading #13 (5)_"/>
    <w:link w:val="Heading1350"/>
    <w:rPr>
      <w:b/>
      <w:bCs/>
      <w:spacing w:val="6"/>
      <w:sz w:val="27"/>
      <w:szCs w:val="27"/>
      <w:lang w:bidi="ar-SA"/>
    </w:rPr>
  </w:style>
  <w:style w:type="paragraph" w:customStyle="1" w:styleId="Heading1350">
    <w:name w:val="Heading #13 (5)"/>
    <w:basedOn w:val="Normal"/>
    <w:link w:val="Heading135"/>
    <w:pPr>
      <w:shd w:val="clear" w:color="auto" w:fill="FFFFFF"/>
      <w:spacing w:before="3660" w:line="240" w:lineRule="atLeast"/>
    </w:pPr>
    <w:rPr>
      <w:rFonts w:ascii="Times New Roman" w:eastAsia="Times New Roman" w:hAnsi="Times New Roman" w:cs="Times New Roman"/>
      <w:b/>
      <w:bCs/>
      <w:color w:val="auto"/>
      <w:spacing w:val="6"/>
      <w:sz w:val="27"/>
      <w:szCs w:val="27"/>
      <w:lang w:val="en-US" w:eastAsia="en-US"/>
    </w:rPr>
  </w:style>
  <w:style w:type="character" w:customStyle="1" w:styleId="Bodytext11pt2">
    <w:name w:val="Body text + 11 pt2"/>
    <w:rPr>
      <w:rFonts w:ascii="Times New Roman" w:hAnsi="Times New Roman" w:cs="Times New Roman"/>
      <w:spacing w:val="1"/>
      <w:sz w:val="22"/>
      <w:szCs w:val="22"/>
      <w:u w:val="none"/>
    </w:rPr>
  </w:style>
  <w:style w:type="character" w:customStyle="1" w:styleId="Footnote275pt1">
    <w:name w:val="Footnote (2) + 7.5 pt1"/>
    <w:rPr>
      <w:rFonts w:ascii="Times New Roman" w:hAnsi="Times New Roman" w:cs="Times New Roman"/>
      <w:b/>
      <w:bCs/>
      <w:spacing w:val="6"/>
      <w:sz w:val="15"/>
      <w:szCs w:val="15"/>
      <w:u w:val="none"/>
    </w:rPr>
  </w:style>
  <w:style w:type="character" w:customStyle="1" w:styleId="Footnote85pt">
    <w:name w:val="Footnote + 8.5 pt"/>
    <w:rPr>
      <w:rFonts w:ascii="Times New Roman" w:hAnsi="Times New Roman" w:cs="Times New Roman"/>
      <w:spacing w:val="6"/>
      <w:sz w:val="17"/>
      <w:szCs w:val="17"/>
      <w:u w:val="none"/>
    </w:rPr>
  </w:style>
  <w:style w:type="character" w:customStyle="1" w:styleId="FootnoteSpacing0pt">
    <w:name w:val="Footnote + Spacing 0 pt"/>
    <w:rPr>
      <w:rFonts w:ascii="Times New Roman" w:hAnsi="Times New Roman" w:cs="Times New Roman"/>
      <w:spacing w:val="5"/>
      <w:sz w:val="15"/>
      <w:szCs w:val="15"/>
      <w:u w:val="none"/>
    </w:rPr>
  </w:style>
  <w:style w:type="character" w:customStyle="1" w:styleId="Heading173NotBold">
    <w:name w:val="Heading #17 (3) + Not Bold"/>
    <w:rPr>
      <w:rFonts w:ascii="Times New Roman" w:hAnsi="Times New Roman" w:cs="Times New Roman"/>
      <w:b/>
      <w:bCs/>
      <w:i/>
      <w:iCs/>
      <w:spacing w:val="5"/>
      <w:sz w:val="21"/>
      <w:szCs w:val="21"/>
      <w:u w:val="none"/>
    </w:rPr>
  </w:style>
  <w:style w:type="character" w:customStyle="1" w:styleId="Heading204">
    <w:name w:val="Heading #20 (4)_"/>
    <w:link w:val="Heading2040"/>
    <w:rPr>
      <w:i/>
      <w:iCs/>
      <w:spacing w:val="1"/>
      <w:sz w:val="21"/>
      <w:szCs w:val="21"/>
      <w:lang w:bidi="ar-SA"/>
    </w:rPr>
  </w:style>
  <w:style w:type="paragraph" w:customStyle="1" w:styleId="Heading2040">
    <w:name w:val="Heading #20 (4)"/>
    <w:basedOn w:val="Normal"/>
    <w:link w:val="Heading204"/>
    <w:pPr>
      <w:shd w:val="clear" w:color="auto" w:fill="FFFFFF"/>
      <w:spacing w:before="180" w:after="360" w:line="240" w:lineRule="atLeast"/>
      <w:jc w:val="both"/>
    </w:pPr>
    <w:rPr>
      <w:rFonts w:ascii="Times New Roman" w:eastAsia="Times New Roman" w:hAnsi="Times New Roman" w:cs="Times New Roman"/>
      <w:i/>
      <w:iCs/>
      <w:color w:val="auto"/>
      <w:spacing w:val="1"/>
      <w:sz w:val="21"/>
      <w:szCs w:val="21"/>
      <w:lang w:val="en-US" w:eastAsia="en-US"/>
    </w:rPr>
  </w:style>
  <w:style w:type="character" w:customStyle="1" w:styleId="Bodytext3485pt">
    <w:name w:val="Body text (34) + 8.5 pt"/>
    <w:rPr>
      <w:rFonts w:ascii="Times New Roman" w:hAnsi="Times New Roman" w:cs="Times New Roman"/>
      <w:noProof/>
      <w:spacing w:val="6"/>
      <w:sz w:val="17"/>
      <w:szCs w:val="17"/>
      <w:u w:val="none"/>
    </w:rPr>
  </w:style>
  <w:style w:type="paragraph" w:customStyle="1" w:styleId="Bodytext1a">
    <w:name w:val="Body text1"/>
    <w:basedOn w:val="Normal"/>
    <w:pPr>
      <w:shd w:val="clear" w:color="auto" w:fill="FFFFFF"/>
      <w:spacing w:before="240" w:after="240" w:line="276" w:lineRule="exact"/>
      <w:ind w:hanging="720"/>
      <w:jc w:val="both"/>
    </w:pPr>
    <w:rPr>
      <w:rFonts w:ascii="Times New Roman" w:hAnsi="Times New Roman" w:cs="Times New Roman"/>
      <w:color w:val="auto"/>
      <w:spacing w:val="1"/>
      <w:sz w:val="21"/>
      <w:szCs w:val="21"/>
      <w:lang w:eastAsia="en-US"/>
    </w:rPr>
  </w:style>
  <w:style w:type="paragraph" w:customStyle="1" w:styleId="Bodytext131">
    <w:name w:val="Body text (13)1"/>
    <w:basedOn w:val="Normal"/>
    <w:pPr>
      <w:shd w:val="clear" w:color="auto" w:fill="FFFFFF"/>
      <w:spacing w:before="180" w:line="240" w:lineRule="atLeast"/>
      <w:jc w:val="both"/>
    </w:pPr>
    <w:rPr>
      <w:rFonts w:ascii="Times New Roman" w:hAnsi="Times New Roman" w:cs="Times New Roman"/>
      <w:color w:val="auto"/>
      <w:spacing w:val="4"/>
      <w:sz w:val="21"/>
      <w:szCs w:val="21"/>
      <w:lang w:eastAsia="en-US"/>
    </w:rPr>
  </w:style>
  <w:style w:type="paragraph" w:styleId="FootnoteText">
    <w:name w:val="footnote text"/>
    <w:basedOn w:val="Normal"/>
    <w:link w:val="FootnoteTextChar"/>
    <w:uiPriority w:val="99"/>
    <w:rPr>
      <w:sz w:val="20"/>
      <w:szCs w:val="20"/>
    </w:rPr>
  </w:style>
  <w:style w:type="character" w:styleId="FootnoteReference">
    <w:name w:val="footnote reference"/>
    <w:uiPriority w:val="99"/>
    <w:rPr>
      <w:vertAlign w:val="superscript"/>
    </w:rPr>
  </w:style>
  <w:style w:type="character" w:customStyle="1" w:styleId="FootnoteTextChar">
    <w:name w:val="Footnote Text Char"/>
    <w:link w:val="FootnoteText"/>
    <w:uiPriority w:val="99"/>
    <w:rPr>
      <w:color w:val="000000"/>
    </w:rPr>
  </w:style>
  <w:style w:type="paragraph" w:styleId="Header">
    <w:name w:val="header"/>
    <w:basedOn w:val="Normal"/>
    <w:link w:val="HeaderChar"/>
    <w:uiPriority w:val="99"/>
    <w:unhideWhenUsed/>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HeaderChar">
    <w:name w:val="Header Char"/>
    <w:link w:val="Header"/>
    <w:uiPriority w:val="99"/>
    <w:rPr>
      <w:rFonts w:ascii="Calibri" w:eastAsia="Calibri" w:hAnsi="Calibri" w:cs="Times New Roman"/>
      <w:sz w:val="22"/>
      <w:szCs w:val="22"/>
      <w:lang w:val="en-US" w:eastAsia="en-US"/>
    </w:rPr>
  </w:style>
  <w:style w:type="paragraph" w:styleId="Footer">
    <w:name w:val="footer"/>
    <w:basedOn w:val="Normal"/>
    <w:link w:val="FooterChar"/>
    <w:uiPriority w:val="99"/>
    <w:unhideWhenUsed/>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FooterChar">
    <w:name w:val="Footer Char"/>
    <w:link w:val="Footer"/>
    <w:uiPriority w:val="99"/>
    <w:rPr>
      <w:rFonts w:ascii="Calibri" w:eastAsia="Calibri" w:hAnsi="Calibri" w:cs="Times New Roman"/>
      <w:sz w:val="22"/>
      <w:szCs w:val="22"/>
      <w:lang w:val="en-US" w:eastAsia="en-US"/>
    </w:rPr>
  </w:style>
  <w:style w:type="paragraph" w:styleId="NormalWeb">
    <w:name w:val="Normal (Web)"/>
    <w:basedOn w:val="Normal"/>
    <w:uiPriority w:val="99"/>
    <w:unhideWhenUsed/>
    <w:pPr>
      <w:widowControl/>
      <w:spacing w:line="312" w:lineRule="auto"/>
    </w:pPr>
    <w:rPr>
      <w:rFonts w:ascii="Times New Roman" w:eastAsia="Times New Roman" w:hAnsi="Times New Roman" w:cs="Times New Roman"/>
      <w:color w:val="auto"/>
      <w:lang w:val="en-US" w:eastAsia="en-US"/>
    </w:rPr>
  </w:style>
  <w:style w:type="paragraph" w:styleId="ListParagraph">
    <w:name w:val="List Paragraph"/>
    <w:basedOn w:val="Normal"/>
    <w:uiPriority w:val="34"/>
    <w:qFormat/>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styleId="Strong">
    <w:name w:val="Strong"/>
    <w:uiPriority w:val="22"/>
    <w:qFormat/>
    <w:rPr>
      <w:b/>
      <w:bCs/>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color w:val="000000"/>
    </w:rPr>
  </w:style>
  <w:style w:type="character" w:customStyle="1" w:styleId="normal-h1">
    <w:name w:val="normal-h1"/>
    <w:rPr>
      <w:rFonts w:ascii="Times New Roman" w:hAnsi="Times New Roman" w:cs="Times New Roman" w:hint="default"/>
      <w:sz w:val="28"/>
      <w:szCs w:val="28"/>
    </w:rPr>
  </w:style>
  <w:style w:type="paragraph" w:styleId="BalloonText">
    <w:name w:val="Balloon Text"/>
    <w:basedOn w:val="Normal"/>
    <w:link w:val="BalloonTextChar"/>
    <w:uiPriority w:val="99"/>
    <w:unhideWhenUsed/>
    <w:pPr>
      <w:widowControl/>
    </w:pPr>
    <w:rPr>
      <w:rFonts w:ascii="Segoe UI" w:eastAsia="Calibri" w:hAnsi="Segoe UI" w:cs="Segoe UI"/>
      <w:color w:val="auto"/>
      <w:sz w:val="18"/>
      <w:szCs w:val="18"/>
      <w:lang w:val="en-US" w:eastAsia="en-US"/>
    </w:rPr>
  </w:style>
  <w:style w:type="character" w:customStyle="1" w:styleId="BalloonTextChar">
    <w:name w:val="Balloon Text Char"/>
    <w:link w:val="BalloonText"/>
    <w:uiPriority w:val="99"/>
    <w:rPr>
      <w:rFonts w:ascii="Segoe UI" w:eastAsia="Calibri" w:hAnsi="Segoe UI" w:cs="Segoe UI"/>
      <w:sz w:val="18"/>
      <w:szCs w:val="18"/>
      <w:lang w:val="en-US" w:eastAsia="en-US"/>
    </w:rPr>
  </w:style>
  <w:style w:type="paragraph" w:customStyle="1" w:styleId="normal-p">
    <w:name w:val="normal-p"/>
    <w:basedOn w:val="Normal"/>
    <w:pPr>
      <w:widowControl/>
    </w:pPr>
    <w:rPr>
      <w:rFonts w:ascii="Times New Roman" w:eastAsia="Times New Roman" w:hAnsi="Times New Roman" w:cs="Times New Roman"/>
      <w:color w:val="auto"/>
      <w:sz w:val="20"/>
      <w:szCs w:val="20"/>
      <w:lang w:val="en-US" w:eastAsia="en-US"/>
    </w:rPr>
  </w:style>
  <w:style w:type="paragraph" w:customStyle="1" w:styleId="pbody">
    <w:name w:val="pbody"/>
    <w:basedOn w:val="Normal"/>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CommentSubject">
    <w:name w:val="annotation subject"/>
    <w:basedOn w:val="CommentText"/>
    <w:next w:val="CommentText"/>
    <w:link w:val="CommentSubjectChar"/>
    <w:uiPriority w:val="99"/>
    <w:unhideWhenUsed/>
    <w:pPr>
      <w:widowControl/>
      <w:spacing w:after="200"/>
    </w:pPr>
    <w:rPr>
      <w:rFonts w:ascii="Calibri" w:eastAsia="Calibri" w:hAnsi="Calibri" w:cs="Times New Roman"/>
      <w:b/>
      <w:bCs/>
      <w:color w:val="auto"/>
      <w:lang w:val="en-US" w:eastAsia="en-US"/>
    </w:rPr>
  </w:style>
  <w:style w:type="character" w:customStyle="1" w:styleId="CommentSubjectChar">
    <w:name w:val="Comment Subject Char"/>
    <w:link w:val="CommentSubject"/>
    <w:uiPriority w:val="99"/>
    <w:rPr>
      <w:rFonts w:ascii="Calibri" w:eastAsia="Calibri" w:hAnsi="Calibri" w:cs="Times New Roman"/>
      <w:b/>
      <w:bCs/>
      <w:color w:val="000000"/>
      <w:lang w:val="en-US" w:eastAsia="en-US"/>
    </w:rPr>
  </w:style>
  <w:style w:type="paragraph" w:styleId="Revision">
    <w:name w:val="Revision"/>
    <w:hidden/>
    <w:uiPriority w:val="99"/>
    <w:semiHidden/>
    <w:rPr>
      <w:rFonts w:ascii="Calibri" w:eastAsia="Calibri" w:hAnsi="Calibri" w:cs="Times New Roman"/>
      <w:sz w:val="22"/>
      <w:szCs w:val="22"/>
    </w:rPr>
  </w:style>
  <w:style w:type="character" w:customStyle="1" w:styleId="fontstyle01">
    <w:name w:val="fontstyle01"/>
    <w:rPr>
      <w:rFonts w:ascii="TimesNewRomanPS-ItalicMT" w:hAnsi="TimesNewRomanPS-ItalicMT" w:hint="default"/>
      <w:b w:val="0"/>
      <w:bCs w:val="0"/>
      <w:i/>
      <w:iCs/>
      <w:color w:val="000000"/>
      <w:sz w:val="24"/>
      <w:szCs w:val="24"/>
    </w:rPr>
  </w:style>
  <w:style w:type="table" w:customStyle="1" w:styleId="TableGrid1">
    <w:name w:val="Table Grid1"/>
    <w:basedOn w:val="TableNormal"/>
    <w:next w:val="TableGrid"/>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rPr>
  </w:style>
  <w:style w:type="character" w:styleId="Hyperlink">
    <w:name w:val="Hyperlink"/>
    <w:rPr>
      <w:color w:val="0066CC"/>
      <w:u w:val="single"/>
    </w:rPr>
  </w:style>
  <w:style w:type="character" w:customStyle="1" w:styleId="Bodytext6">
    <w:name w:val="Body text (6)_"/>
    <w:link w:val="Bodytext61"/>
    <w:rPr>
      <w:rFonts w:ascii="Times New Roman" w:hAnsi="Times New Roman" w:cs="Times New Roman"/>
      <w:b/>
      <w:bCs/>
      <w:spacing w:val="-30"/>
      <w:sz w:val="76"/>
      <w:szCs w:val="7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pacing w:val="-30"/>
      <w:sz w:val="76"/>
      <w:szCs w:val="76"/>
      <w:lang w:eastAsia="en-US"/>
    </w:rPr>
  </w:style>
  <w:style w:type="character" w:customStyle="1" w:styleId="Bodytext60">
    <w:name w:val="Body text (6)"/>
    <w:basedOn w:val="Bodytext6"/>
    <w:rPr>
      <w:rFonts w:ascii="Times New Roman" w:hAnsi="Times New Roman" w:cs="Times New Roman"/>
      <w:b/>
      <w:bCs/>
      <w:spacing w:val="-30"/>
      <w:sz w:val="76"/>
      <w:szCs w:val="76"/>
      <w:u w:val="none"/>
    </w:rPr>
  </w:style>
  <w:style w:type="character" w:customStyle="1" w:styleId="Bodytext7">
    <w:name w:val="Body text (7)_"/>
    <w:link w:val="Bodytext71"/>
    <w:rPr>
      <w:rFonts w:ascii="Times New Roman" w:hAnsi="Times New Roman" w:cs="Times New Roman"/>
      <w:spacing w:val="1"/>
      <w:sz w:val="10"/>
      <w:szCs w:val="10"/>
      <w:u w:val="none"/>
    </w:rPr>
  </w:style>
  <w:style w:type="paragraph" w:customStyle="1" w:styleId="Bodytext71">
    <w:name w:val="Body text (7)1"/>
    <w:basedOn w:val="Normal"/>
    <w:link w:val="Bodytext7"/>
    <w:pPr>
      <w:shd w:val="clear" w:color="auto" w:fill="FFFFFF"/>
      <w:spacing w:line="240" w:lineRule="atLeast"/>
    </w:pPr>
    <w:rPr>
      <w:rFonts w:ascii="Times New Roman" w:hAnsi="Times New Roman" w:cs="Times New Roman"/>
      <w:color w:val="auto"/>
      <w:spacing w:val="1"/>
      <w:sz w:val="10"/>
      <w:szCs w:val="10"/>
      <w:lang w:eastAsia="en-US"/>
    </w:rPr>
  </w:style>
  <w:style w:type="character" w:customStyle="1" w:styleId="Bodytext70">
    <w:name w:val="Body text (7)"/>
    <w:basedOn w:val="Bodytext7"/>
    <w:rPr>
      <w:rFonts w:ascii="Times New Roman" w:hAnsi="Times New Roman" w:cs="Times New Roman"/>
      <w:spacing w:val="1"/>
      <w:sz w:val="10"/>
      <w:szCs w:val="10"/>
      <w:u w:val="none"/>
    </w:rPr>
  </w:style>
  <w:style w:type="character" w:customStyle="1" w:styleId="Bodytext2">
    <w:name w:val="Body text (2)_"/>
    <w:link w:val="Bodytext21"/>
    <w:rPr>
      <w:rFonts w:ascii="Segoe UI" w:hAnsi="Segoe UI" w:cs="Segoe UI"/>
      <w:spacing w:val="4"/>
      <w:sz w:val="14"/>
      <w:szCs w:val="14"/>
      <w:u w:val="none"/>
    </w:rPr>
  </w:style>
  <w:style w:type="paragraph" w:customStyle="1" w:styleId="Bodytext21">
    <w:name w:val="Body text (2)1"/>
    <w:basedOn w:val="Normal"/>
    <w:link w:val="Bodytext2"/>
    <w:pPr>
      <w:shd w:val="clear" w:color="auto" w:fill="FFFFFF"/>
      <w:spacing w:after="780" w:line="168" w:lineRule="exact"/>
      <w:jc w:val="both"/>
    </w:pPr>
    <w:rPr>
      <w:rFonts w:ascii="Segoe UI" w:hAnsi="Segoe UI" w:cs="Segoe UI"/>
      <w:color w:val="auto"/>
      <w:spacing w:val="4"/>
      <w:sz w:val="14"/>
      <w:szCs w:val="14"/>
      <w:lang w:eastAsia="en-US"/>
    </w:rPr>
  </w:style>
  <w:style w:type="character" w:customStyle="1" w:styleId="Bodytext2TimesNewRoman">
    <w:name w:val="Body text (2) + Times New Roman"/>
    <w:aliases w:val="7.5 pt,Italic,Spacing 0 pt,Body text (2) + 12 pt,Body text (6) + Bold"/>
    <w:rPr>
      <w:rFonts w:ascii="Times New Roman" w:hAnsi="Times New Roman" w:cs="Times New Roman"/>
      <w:i/>
      <w:iCs/>
      <w:spacing w:val="-18"/>
      <w:sz w:val="15"/>
      <w:szCs w:val="15"/>
      <w:u w:val="single"/>
    </w:rPr>
  </w:style>
  <w:style w:type="character" w:customStyle="1" w:styleId="Bodytext20">
    <w:name w:val="Body text (2)"/>
    <w:rPr>
      <w:rFonts w:ascii="Segoe UI" w:hAnsi="Segoe UI" w:cs="Segoe UI"/>
      <w:noProof/>
      <w:spacing w:val="4"/>
      <w:sz w:val="14"/>
      <w:szCs w:val="14"/>
      <w:u w:val="none"/>
    </w:rPr>
  </w:style>
  <w:style w:type="character" w:customStyle="1" w:styleId="Bodytext3">
    <w:name w:val="Body text (3)_"/>
    <w:link w:val="Bodytext30"/>
    <w:rPr>
      <w:rFonts w:ascii="Times New Roman" w:hAnsi="Times New Roman" w:cs="Times New Roman"/>
      <w:b/>
      <w:bCs/>
      <w:spacing w:val="6"/>
      <w:u w:val="none"/>
    </w:rPr>
  </w:style>
  <w:style w:type="paragraph" w:customStyle="1" w:styleId="Bodytext30">
    <w:name w:val="Body text (3)"/>
    <w:basedOn w:val="Normal"/>
    <w:link w:val="Bodytext3"/>
    <w:pPr>
      <w:shd w:val="clear" w:color="auto" w:fill="FFFFFF"/>
      <w:spacing w:before="780" w:line="317" w:lineRule="exact"/>
      <w:jc w:val="both"/>
    </w:pPr>
    <w:rPr>
      <w:rFonts w:ascii="Times New Roman" w:hAnsi="Times New Roman" w:cs="Times New Roman"/>
      <w:b/>
      <w:bCs/>
      <w:color w:val="auto"/>
      <w:spacing w:val="6"/>
      <w:lang w:eastAsia="en-US"/>
    </w:rPr>
  </w:style>
  <w:style w:type="character" w:customStyle="1" w:styleId="Bodytext4">
    <w:name w:val="Body text (4)_"/>
    <w:link w:val="Bodytext40"/>
    <w:rPr>
      <w:rFonts w:ascii="Times New Roman" w:hAnsi="Times New Roman" w:cs="Times New Roman"/>
      <w:i/>
      <w:iCs/>
      <w:spacing w:val="-6"/>
      <w:u w:val="none"/>
    </w:rPr>
  </w:style>
  <w:style w:type="paragraph" w:customStyle="1" w:styleId="Bodytext40">
    <w:name w:val="Body text (4)"/>
    <w:basedOn w:val="Normal"/>
    <w:link w:val="Bodytext4"/>
    <w:pPr>
      <w:shd w:val="clear" w:color="auto" w:fill="FFFFFF"/>
      <w:spacing w:before="240" w:after="420" w:line="240" w:lineRule="atLeast"/>
      <w:ind w:firstLine="600"/>
      <w:jc w:val="both"/>
    </w:pPr>
    <w:rPr>
      <w:rFonts w:ascii="Times New Roman" w:hAnsi="Times New Roman" w:cs="Times New Roman"/>
      <w:i/>
      <w:iCs/>
      <w:color w:val="auto"/>
      <w:spacing w:val="-6"/>
      <w:lang w:eastAsia="en-US"/>
    </w:rPr>
  </w:style>
  <w:style w:type="character" w:customStyle="1" w:styleId="Bodytext4NotItalic">
    <w:name w:val="Body text (4) + Not Italic"/>
    <w:aliases w:val="Spacing 0 pt166"/>
    <w:rPr>
      <w:rFonts w:ascii="Times New Roman" w:hAnsi="Times New Roman" w:cs="Times New Roman"/>
      <w:i/>
      <w:iCs/>
      <w:spacing w:val="1"/>
      <w:u w:val="none"/>
    </w:rPr>
  </w:style>
  <w:style w:type="character" w:customStyle="1" w:styleId="Bodytext5">
    <w:name w:val="Body text (5)_"/>
    <w:link w:val="Bodytext50"/>
    <w:rPr>
      <w:rFonts w:ascii="Segoe UI" w:hAnsi="Segoe UI" w:cs="Segoe UI"/>
      <w:b/>
      <w:bCs/>
      <w:spacing w:val="1"/>
      <w:w w:val="66"/>
      <w:sz w:val="16"/>
      <w:szCs w:val="16"/>
      <w:u w:val="none"/>
    </w:rPr>
  </w:style>
  <w:style w:type="paragraph" w:customStyle="1" w:styleId="Bodytext50">
    <w:name w:val="Body text (5)"/>
    <w:basedOn w:val="Normal"/>
    <w:link w:val="Bodytext5"/>
    <w:pPr>
      <w:shd w:val="clear" w:color="auto" w:fill="FFFFFF"/>
      <w:spacing w:before="420" w:after="240" w:line="240" w:lineRule="atLeast"/>
      <w:jc w:val="both"/>
    </w:pPr>
    <w:rPr>
      <w:rFonts w:ascii="Segoe UI" w:hAnsi="Segoe UI" w:cs="Segoe UI"/>
      <w:b/>
      <w:bCs/>
      <w:color w:val="auto"/>
      <w:spacing w:val="1"/>
      <w:w w:val="66"/>
      <w:sz w:val="16"/>
      <w:szCs w:val="16"/>
      <w:lang w:eastAsia="en-US"/>
    </w:rPr>
  </w:style>
  <w:style w:type="character" w:customStyle="1" w:styleId="Bodytext">
    <w:name w:val="Body text_"/>
    <w:link w:val="BodyText1"/>
    <w:rPr>
      <w:rFonts w:ascii="Times New Roman" w:hAnsi="Times New Roman" w:cs="Times New Roman"/>
      <w:spacing w:val="1"/>
      <w:u w:val="none"/>
    </w:rPr>
  </w:style>
  <w:style w:type="paragraph" w:customStyle="1" w:styleId="BodyText1">
    <w:name w:val="Body Text1"/>
    <w:basedOn w:val="Normal"/>
    <w:link w:val="Bodytext"/>
    <w:pPr>
      <w:shd w:val="clear" w:color="auto" w:fill="FFFFFF"/>
      <w:spacing w:before="240" w:after="240" w:line="322" w:lineRule="exact"/>
      <w:jc w:val="both"/>
    </w:pPr>
    <w:rPr>
      <w:rFonts w:ascii="Times New Roman" w:hAnsi="Times New Roman" w:cs="Times New Roman"/>
      <w:color w:val="auto"/>
      <w:spacing w:val="1"/>
      <w:lang w:eastAsia="en-US"/>
    </w:rPr>
  </w:style>
  <w:style w:type="character" w:customStyle="1" w:styleId="Bodytext8">
    <w:name w:val="Body text (8)_"/>
    <w:link w:val="Bodytext80"/>
    <w:rPr>
      <w:rFonts w:ascii="Segoe UI" w:hAnsi="Segoe UI" w:cs="Segoe UI"/>
      <w:spacing w:val="5"/>
      <w:w w:val="80"/>
      <w:sz w:val="18"/>
      <w:szCs w:val="18"/>
      <w:u w:val="none"/>
    </w:rPr>
  </w:style>
  <w:style w:type="paragraph" w:customStyle="1" w:styleId="Bodytext80">
    <w:name w:val="Body text (8)"/>
    <w:basedOn w:val="Normal"/>
    <w:link w:val="Bodytext8"/>
    <w:pPr>
      <w:shd w:val="clear" w:color="auto" w:fill="FFFFFF"/>
      <w:spacing w:line="240" w:lineRule="atLeast"/>
      <w:jc w:val="both"/>
    </w:pPr>
    <w:rPr>
      <w:rFonts w:ascii="Segoe UI" w:hAnsi="Segoe UI" w:cs="Segoe UI"/>
      <w:color w:val="auto"/>
      <w:spacing w:val="5"/>
      <w:w w:val="80"/>
      <w:sz w:val="18"/>
      <w:szCs w:val="18"/>
      <w:lang w:eastAsia="en-US"/>
    </w:rPr>
  </w:style>
  <w:style w:type="character" w:customStyle="1" w:styleId="Bodytext9">
    <w:name w:val="Body text (9)_"/>
    <w:link w:val="Bodytext90"/>
    <w:rPr>
      <w:rFonts w:ascii="Times New Roman" w:hAnsi="Times New Roman" w:cs="Times New Roman"/>
      <w:spacing w:val="1"/>
      <w:sz w:val="20"/>
      <w:szCs w:val="20"/>
      <w:u w:val="none"/>
    </w:rPr>
  </w:style>
  <w:style w:type="paragraph" w:customStyle="1" w:styleId="Bodytext90">
    <w:name w:val="Body text (9)"/>
    <w:basedOn w:val="Normal"/>
    <w:link w:val="Bodytext9"/>
    <w:pPr>
      <w:shd w:val="clear" w:color="auto" w:fill="FFFFFF"/>
      <w:spacing w:line="240" w:lineRule="atLeast"/>
      <w:jc w:val="right"/>
    </w:pPr>
    <w:rPr>
      <w:rFonts w:ascii="Times New Roman" w:hAnsi="Times New Roman" w:cs="Times New Roman"/>
      <w:color w:val="auto"/>
      <w:spacing w:val="1"/>
      <w:sz w:val="20"/>
      <w:szCs w:val="20"/>
      <w:lang w:eastAsia="en-US"/>
    </w:rPr>
  </w:style>
  <w:style w:type="character" w:customStyle="1" w:styleId="Bodytext912pt">
    <w:name w:val="Body text (9) + 12 pt"/>
    <w:aliases w:val="Italic32,Spacing 0 pt165"/>
    <w:rPr>
      <w:rFonts w:ascii="Times New Roman" w:hAnsi="Times New Roman" w:cs="Times New Roman"/>
      <w:i/>
      <w:iCs/>
      <w:spacing w:val="-6"/>
      <w:sz w:val="24"/>
      <w:szCs w:val="24"/>
      <w:u w:val="none"/>
    </w:rPr>
  </w:style>
  <w:style w:type="character" w:customStyle="1" w:styleId="Bodytext912pt2">
    <w:name w:val="Body text (9) + 12 pt2"/>
    <w:rPr>
      <w:rFonts w:ascii="Times New Roman" w:hAnsi="Times New Roman" w:cs="Times New Roman"/>
      <w:noProof/>
      <w:spacing w:val="1"/>
      <w:sz w:val="24"/>
      <w:szCs w:val="24"/>
      <w:u w:val="none"/>
    </w:rPr>
  </w:style>
  <w:style w:type="character" w:customStyle="1" w:styleId="Headerorfooter">
    <w:name w:val="Header or footer_"/>
    <w:link w:val="Headerorfooter0"/>
    <w:rPr>
      <w:rFonts w:ascii="Times New Roman" w:hAnsi="Times New Roman" w:cs="Times New Roman"/>
      <w:b/>
      <w:bCs/>
      <w:spacing w:val="12"/>
      <w:sz w:val="19"/>
      <w:szCs w:val="19"/>
      <w:u w:val="none"/>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b/>
      <w:bCs/>
      <w:color w:val="auto"/>
      <w:spacing w:val="12"/>
      <w:sz w:val="19"/>
      <w:szCs w:val="19"/>
      <w:lang w:eastAsia="en-US"/>
    </w:rPr>
  </w:style>
  <w:style w:type="character" w:customStyle="1" w:styleId="Bodytext10">
    <w:name w:val="Body text (10)_"/>
    <w:link w:val="Bodytext100"/>
    <w:rPr>
      <w:rFonts w:ascii="Times New Roman" w:hAnsi="Times New Roman" w:cs="Times New Roman"/>
      <w:b/>
      <w:bCs/>
      <w:spacing w:val="1"/>
      <w:sz w:val="26"/>
      <w:szCs w:val="26"/>
      <w:u w:val="none"/>
    </w:rPr>
  </w:style>
  <w:style w:type="paragraph" w:customStyle="1" w:styleId="Bodytext100">
    <w:name w:val="Body text (10)"/>
    <w:basedOn w:val="Normal"/>
    <w:link w:val="Bodytext10"/>
    <w:pPr>
      <w:shd w:val="clear" w:color="auto" w:fill="FFFFFF"/>
      <w:spacing w:before="300" w:line="240" w:lineRule="atLeast"/>
      <w:jc w:val="center"/>
    </w:pPr>
    <w:rPr>
      <w:rFonts w:ascii="Times New Roman" w:hAnsi="Times New Roman" w:cs="Times New Roman"/>
      <w:b/>
      <w:bCs/>
      <w:color w:val="auto"/>
      <w:spacing w:val="1"/>
      <w:sz w:val="26"/>
      <w:szCs w:val="26"/>
      <w:lang w:eastAsia="en-US"/>
    </w:rPr>
  </w:style>
  <w:style w:type="character" w:customStyle="1" w:styleId="Bodytext3SmallCaps">
    <w:name w:val="Body text (3) + Small Caps"/>
    <w:rPr>
      <w:rFonts w:ascii="Times New Roman" w:hAnsi="Times New Roman" w:cs="Times New Roman"/>
      <w:b/>
      <w:bCs/>
      <w:smallCaps/>
      <w:spacing w:val="6"/>
      <w:u w:val="none"/>
    </w:rPr>
  </w:style>
  <w:style w:type="character" w:customStyle="1" w:styleId="BodytextBold">
    <w:name w:val="Body text + Bold"/>
    <w:aliases w:val="Spacing 0 pt164"/>
    <w:rPr>
      <w:rFonts w:ascii="Times New Roman" w:hAnsi="Times New Roman" w:cs="Times New Roman"/>
      <w:b/>
      <w:bCs/>
      <w:spacing w:val="6"/>
      <w:u w:val="none"/>
    </w:rPr>
  </w:style>
  <w:style w:type="character" w:customStyle="1" w:styleId="Bodytext11">
    <w:name w:val="Body text (11)_"/>
    <w:link w:val="Bodytext110"/>
    <w:rPr>
      <w:rFonts w:ascii="Segoe UI" w:hAnsi="Segoe UI" w:cs="Segoe UI"/>
      <w:spacing w:val="101"/>
      <w:w w:val="40"/>
      <w:sz w:val="10"/>
      <w:szCs w:val="10"/>
      <w:u w:val="none"/>
    </w:rPr>
  </w:style>
  <w:style w:type="paragraph" w:customStyle="1" w:styleId="Bodytext110">
    <w:name w:val="Body text (11)"/>
    <w:basedOn w:val="Normal"/>
    <w:link w:val="Bodytext11"/>
    <w:pPr>
      <w:shd w:val="clear" w:color="auto" w:fill="FFFFFF"/>
      <w:spacing w:line="240" w:lineRule="atLeast"/>
      <w:jc w:val="both"/>
    </w:pPr>
    <w:rPr>
      <w:rFonts w:ascii="Segoe UI" w:hAnsi="Segoe UI" w:cs="Segoe UI"/>
      <w:color w:val="auto"/>
      <w:spacing w:val="101"/>
      <w:w w:val="40"/>
      <w:sz w:val="10"/>
      <w:szCs w:val="10"/>
      <w:lang w:eastAsia="en-US"/>
    </w:rPr>
  </w:style>
  <w:style w:type="character" w:customStyle="1" w:styleId="Bodytext11TimesNewRoman">
    <w:name w:val="Body text (11) + Times New Roman"/>
    <w:aliases w:val="5.5 pt,Italic31,Spacing 0 pt163,Scale 100%,Table of contents (4) + Corbel"/>
    <w:rPr>
      <w:rFonts w:ascii="Times New Roman" w:hAnsi="Times New Roman" w:cs="Times New Roman"/>
      <w:i/>
      <w:iCs/>
      <w:noProof/>
      <w:spacing w:val="0"/>
      <w:w w:val="100"/>
      <w:sz w:val="11"/>
      <w:szCs w:val="11"/>
      <w:u w:val="none"/>
    </w:rPr>
  </w:style>
  <w:style w:type="character" w:customStyle="1" w:styleId="Bodytext11TimesNewRoman2">
    <w:name w:val="Body text (11) + Times New Roman2"/>
    <w:aliases w:val="5.5 pt2,Spacing 0 pt162,Scale 100%5"/>
    <w:rPr>
      <w:rFonts w:ascii="Times New Roman" w:hAnsi="Times New Roman" w:cs="Times New Roman"/>
      <w:noProof/>
      <w:spacing w:val="-2"/>
      <w:w w:val="100"/>
      <w:sz w:val="11"/>
      <w:szCs w:val="11"/>
      <w:u w:val="none"/>
    </w:rPr>
  </w:style>
  <w:style w:type="character" w:customStyle="1" w:styleId="Bodytext10pt">
    <w:name w:val="Body text + 10 pt"/>
    <w:rPr>
      <w:rFonts w:ascii="Times New Roman" w:hAnsi="Times New Roman" w:cs="Times New Roman"/>
      <w:spacing w:val="1"/>
      <w:sz w:val="20"/>
      <w:szCs w:val="20"/>
      <w:u w:val="none"/>
    </w:rPr>
  </w:style>
  <w:style w:type="character" w:customStyle="1" w:styleId="Bodytext13pt">
    <w:name w:val="Body text + 13 pt"/>
    <w:aliases w:val="Bold,Body text (4) + 10.5 pt"/>
    <w:rPr>
      <w:rFonts w:ascii="Times New Roman" w:hAnsi="Times New Roman" w:cs="Times New Roman"/>
      <w:b/>
      <w:bCs/>
      <w:spacing w:val="1"/>
      <w:sz w:val="26"/>
      <w:szCs w:val="26"/>
      <w:u w:val="none"/>
    </w:rPr>
  </w:style>
  <w:style w:type="character" w:customStyle="1" w:styleId="BodytextItalic">
    <w:name w:val="Body text + Italic"/>
    <w:aliases w:val="Spacing 1 pt,Body text (2) + 11 pt"/>
    <w:rPr>
      <w:rFonts w:ascii="Times New Roman" w:hAnsi="Times New Roman" w:cs="Times New Roman"/>
      <w:i/>
      <w:iCs/>
      <w:spacing w:val="20"/>
      <w:u w:val="none"/>
    </w:rPr>
  </w:style>
  <w:style w:type="character" w:customStyle="1" w:styleId="Bodytext3NotBold">
    <w:name w:val="Body text (3) + Not Bold"/>
    <w:aliases w:val="Spacing 0 pt161"/>
    <w:rPr>
      <w:rFonts w:ascii="Times New Roman" w:hAnsi="Times New Roman" w:cs="Times New Roman"/>
      <w:b/>
      <w:bCs/>
      <w:spacing w:val="1"/>
      <w:u w:val="none"/>
    </w:rPr>
  </w:style>
  <w:style w:type="character" w:customStyle="1" w:styleId="Bodytext10pt6">
    <w:name w:val="Body text + 10 pt6"/>
    <w:aliases w:val="Bold35,Spacing 0 pt160"/>
    <w:rPr>
      <w:rFonts w:ascii="Times New Roman" w:hAnsi="Times New Roman" w:cs="Times New Roman"/>
      <w:b/>
      <w:bCs/>
      <w:spacing w:val="3"/>
      <w:sz w:val="20"/>
      <w:szCs w:val="20"/>
      <w:u w:val="none"/>
    </w:rPr>
  </w:style>
  <w:style w:type="character" w:customStyle="1" w:styleId="Tableofcontents">
    <w:name w:val="Table of contents_"/>
    <w:link w:val="Tableofcontents0"/>
    <w:rPr>
      <w:rFonts w:ascii="Times New Roman" w:hAnsi="Times New Roman" w:cs="Times New Roman"/>
      <w:spacing w:val="1"/>
      <w:u w:val="none"/>
    </w:rPr>
  </w:style>
  <w:style w:type="paragraph" w:customStyle="1" w:styleId="Tableofcontents0">
    <w:name w:val="Table of contents"/>
    <w:basedOn w:val="Normal"/>
    <w:link w:val="Tableofcontents"/>
    <w:pPr>
      <w:shd w:val="clear" w:color="auto" w:fill="FFFFFF"/>
      <w:spacing w:after="180" w:line="322" w:lineRule="exact"/>
      <w:jc w:val="both"/>
    </w:pPr>
    <w:rPr>
      <w:rFonts w:ascii="Times New Roman" w:hAnsi="Times New Roman" w:cs="Times New Roman"/>
      <w:color w:val="auto"/>
      <w:spacing w:val="1"/>
      <w:lang w:eastAsia="en-US"/>
    </w:rPr>
  </w:style>
  <w:style w:type="character" w:customStyle="1" w:styleId="Bodytext3SmallCaps1">
    <w:name w:val="Body text (3) + Small Caps1"/>
    <w:rPr>
      <w:rFonts w:ascii="Times New Roman" w:hAnsi="Times New Roman" w:cs="Times New Roman"/>
      <w:b/>
      <w:bCs/>
      <w:smallCaps/>
      <w:spacing w:val="6"/>
      <w:u w:val="single"/>
    </w:rPr>
  </w:style>
  <w:style w:type="character" w:customStyle="1" w:styleId="Tableofcontents2">
    <w:name w:val="Table of contents (2)_"/>
    <w:link w:val="Tableofcontents20"/>
    <w:rPr>
      <w:rFonts w:ascii="Times New Roman" w:hAnsi="Times New Roman" w:cs="Times New Roman"/>
      <w:b/>
      <w:bCs/>
      <w:spacing w:val="6"/>
      <w:u w:val="none"/>
    </w:rPr>
  </w:style>
  <w:style w:type="paragraph" w:customStyle="1" w:styleId="Tableofcontents20">
    <w:name w:val="Table of contents (2)"/>
    <w:basedOn w:val="Normal"/>
    <w:link w:val="Tableofcontents2"/>
    <w:pPr>
      <w:shd w:val="clear" w:color="auto" w:fill="FFFFFF"/>
      <w:spacing w:before="240" w:after="300" w:line="240" w:lineRule="atLeast"/>
      <w:jc w:val="both"/>
    </w:pPr>
    <w:rPr>
      <w:rFonts w:ascii="Times New Roman" w:hAnsi="Times New Roman" w:cs="Times New Roman"/>
      <w:b/>
      <w:bCs/>
      <w:color w:val="auto"/>
      <w:spacing w:val="6"/>
      <w:lang w:eastAsia="en-US"/>
    </w:rPr>
  </w:style>
  <w:style w:type="character" w:customStyle="1" w:styleId="Bodytext12">
    <w:name w:val="Body text (12)_"/>
    <w:link w:val="Bodytext120"/>
    <w:rPr>
      <w:rFonts w:ascii="Segoe UI" w:hAnsi="Segoe UI" w:cs="Segoe UI"/>
      <w:spacing w:val="4"/>
      <w:sz w:val="14"/>
      <w:szCs w:val="14"/>
      <w:u w:val="none"/>
    </w:rPr>
  </w:style>
  <w:style w:type="paragraph" w:customStyle="1" w:styleId="Bodytext120">
    <w:name w:val="Body text (12)"/>
    <w:basedOn w:val="Normal"/>
    <w:link w:val="Bodytext12"/>
    <w:pPr>
      <w:shd w:val="clear" w:color="auto" w:fill="FFFFFF"/>
      <w:spacing w:line="240" w:lineRule="atLeast"/>
      <w:jc w:val="right"/>
    </w:pPr>
    <w:rPr>
      <w:rFonts w:ascii="Segoe UI" w:hAnsi="Segoe UI" w:cs="Segoe UI"/>
      <w:color w:val="auto"/>
      <w:spacing w:val="4"/>
      <w:sz w:val="14"/>
      <w:szCs w:val="14"/>
      <w:lang w:eastAsia="en-US"/>
    </w:rPr>
  </w:style>
  <w:style w:type="character" w:customStyle="1" w:styleId="Bodytext12TimesNewRoman">
    <w:name w:val="Body text (12) + Times New Roman"/>
    <w:aliases w:val="12 pt,Spacing 0 pt159"/>
    <w:rPr>
      <w:rFonts w:ascii="Times New Roman" w:hAnsi="Times New Roman" w:cs="Times New Roman"/>
      <w:noProof/>
      <w:spacing w:val="1"/>
      <w:sz w:val="24"/>
      <w:szCs w:val="24"/>
      <w:u w:val="none"/>
    </w:rPr>
  </w:style>
  <w:style w:type="character" w:customStyle="1" w:styleId="Tableofcontents2CenturyGothic">
    <w:name w:val="Table of contents (2) + Century Gothic"/>
    <w:aliases w:val="11 pt,Italic30,Heading #3 + Times New Roman2,Spacing 2 pt"/>
    <w:rPr>
      <w:rFonts w:ascii="Century Gothic" w:hAnsi="Century Gothic" w:cs="Century Gothic"/>
      <w:b/>
      <w:bCs/>
      <w:i/>
      <w:iCs/>
      <w:spacing w:val="6"/>
      <w:sz w:val="22"/>
      <w:szCs w:val="22"/>
      <w:u w:val="none"/>
    </w:rPr>
  </w:style>
  <w:style w:type="character" w:customStyle="1" w:styleId="Tableofcontents2Italic">
    <w:name w:val="Table of contents (2) + Italic"/>
    <w:aliases w:val="Spacing 0 pt158"/>
    <w:rPr>
      <w:rFonts w:ascii="Times New Roman" w:hAnsi="Times New Roman" w:cs="Times New Roman"/>
      <w:b/>
      <w:bCs/>
      <w:i/>
      <w:iCs/>
      <w:noProof/>
      <w:spacing w:val="0"/>
      <w:u w:val="none"/>
    </w:rPr>
  </w:style>
  <w:style w:type="character" w:customStyle="1" w:styleId="Tableofcontents3">
    <w:name w:val="Table of contents (3)_"/>
    <w:link w:val="Tableofcontents30"/>
    <w:rPr>
      <w:rFonts w:ascii="Segoe UI" w:hAnsi="Segoe UI" w:cs="Segoe UI"/>
      <w:spacing w:val="101"/>
      <w:w w:val="40"/>
      <w:sz w:val="10"/>
      <w:szCs w:val="10"/>
      <w:u w:val="none"/>
    </w:rPr>
  </w:style>
  <w:style w:type="paragraph" w:customStyle="1" w:styleId="Tableofcontents30">
    <w:name w:val="Table of contents (3)"/>
    <w:basedOn w:val="Normal"/>
    <w:link w:val="Tableofcontents3"/>
    <w:pPr>
      <w:shd w:val="clear" w:color="auto" w:fill="FFFFFF"/>
      <w:spacing w:after="120" w:line="240" w:lineRule="atLeast"/>
      <w:jc w:val="both"/>
    </w:pPr>
    <w:rPr>
      <w:rFonts w:ascii="Segoe UI" w:hAnsi="Segoe UI" w:cs="Segoe UI"/>
      <w:color w:val="auto"/>
      <w:spacing w:val="101"/>
      <w:w w:val="40"/>
      <w:sz w:val="10"/>
      <w:szCs w:val="10"/>
      <w:lang w:eastAsia="en-US"/>
    </w:rPr>
  </w:style>
  <w:style w:type="character" w:customStyle="1" w:styleId="BodytextSegoeUI">
    <w:name w:val="Body text + Segoe UI"/>
    <w:aliases w:val="5 pt,Spacing 5 pt,Scale 40%,Body text (6) + Corbel"/>
    <w:rPr>
      <w:rFonts w:ascii="Segoe UI" w:hAnsi="Segoe UI" w:cs="Segoe UI"/>
      <w:spacing w:val="101"/>
      <w:w w:val="40"/>
      <w:sz w:val="10"/>
      <w:szCs w:val="10"/>
      <w:u w:val="none"/>
    </w:rPr>
  </w:style>
  <w:style w:type="character" w:customStyle="1" w:styleId="Bodytext55pt">
    <w:name w:val="Body text + 5.5 pt"/>
    <w:aliases w:val="Spacing 0 pt157"/>
    <w:rPr>
      <w:rFonts w:ascii="Times New Roman" w:hAnsi="Times New Roman" w:cs="Times New Roman"/>
      <w:spacing w:val="-2"/>
      <w:sz w:val="11"/>
      <w:szCs w:val="11"/>
      <w:u w:val="none"/>
    </w:rPr>
  </w:style>
  <w:style w:type="character" w:customStyle="1" w:styleId="Bodytext55pt1">
    <w:name w:val="Body text + 5.5 pt1"/>
    <w:aliases w:val="Italic29,Spacing 0 pt156"/>
    <w:rPr>
      <w:rFonts w:ascii="Times New Roman" w:hAnsi="Times New Roman" w:cs="Times New Roman"/>
      <w:i/>
      <w:iCs/>
      <w:noProof/>
      <w:spacing w:val="0"/>
      <w:sz w:val="11"/>
      <w:szCs w:val="11"/>
      <w:u w:val="none"/>
    </w:rPr>
  </w:style>
  <w:style w:type="character" w:customStyle="1" w:styleId="Footnote">
    <w:name w:val="Footnote_"/>
    <w:link w:val="Footnote0"/>
    <w:rPr>
      <w:rFonts w:ascii="Times New Roman" w:hAnsi="Times New Roman" w:cs="Times New Roman"/>
      <w:spacing w:val="1"/>
      <w:u w:val="none"/>
    </w:rPr>
  </w:style>
  <w:style w:type="paragraph" w:customStyle="1" w:styleId="Footnote0">
    <w:name w:val="Footnote"/>
    <w:basedOn w:val="Normal"/>
    <w:link w:val="Footnote"/>
    <w:pPr>
      <w:shd w:val="clear" w:color="auto" w:fill="FFFFFF"/>
      <w:spacing w:line="322" w:lineRule="exact"/>
      <w:ind w:firstLine="600"/>
      <w:jc w:val="both"/>
    </w:pPr>
    <w:rPr>
      <w:rFonts w:ascii="Times New Roman" w:hAnsi="Times New Roman" w:cs="Times New Roman"/>
      <w:color w:val="auto"/>
      <w:spacing w:val="1"/>
      <w:lang w:eastAsia="en-US"/>
    </w:rPr>
  </w:style>
  <w:style w:type="character" w:customStyle="1" w:styleId="Headerorfooter2">
    <w:name w:val="Header or footer (2)_"/>
    <w:link w:val="Headerorfooter20"/>
    <w:rPr>
      <w:rFonts w:ascii="Century Gothic" w:hAnsi="Century Gothic" w:cs="Century Gothic"/>
      <w:noProof/>
      <w:sz w:val="8"/>
      <w:szCs w:val="8"/>
      <w:u w:val="none"/>
    </w:rPr>
  </w:style>
  <w:style w:type="paragraph" w:customStyle="1" w:styleId="Headerorfooter20">
    <w:name w:val="Header or footer (2)"/>
    <w:basedOn w:val="Normal"/>
    <w:link w:val="Headerorfooter2"/>
    <w:pPr>
      <w:shd w:val="clear" w:color="auto" w:fill="FFFFFF"/>
      <w:spacing w:line="240" w:lineRule="atLeast"/>
    </w:pPr>
    <w:rPr>
      <w:rFonts w:ascii="Century Gothic" w:hAnsi="Century Gothic" w:cs="Century Gothic"/>
      <w:noProof/>
      <w:color w:val="auto"/>
      <w:sz w:val="8"/>
      <w:szCs w:val="8"/>
      <w:lang w:eastAsia="en-US"/>
    </w:rPr>
  </w:style>
  <w:style w:type="character" w:customStyle="1" w:styleId="Tableofcontents4">
    <w:name w:val="Table of contents (4)_"/>
    <w:link w:val="Tableofcontents40"/>
    <w:rPr>
      <w:rFonts w:ascii="Times New Roman" w:hAnsi="Times New Roman" w:cs="Times New Roman"/>
      <w:sz w:val="26"/>
      <w:szCs w:val="26"/>
      <w:u w:val="none"/>
    </w:rPr>
  </w:style>
  <w:style w:type="paragraph" w:customStyle="1" w:styleId="Tableofcontents40">
    <w:name w:val="Table of contents (4)"/>
    <w:basedOn w:val="Normal"/>
    <w:link w:val="Tableofcontents4"/>
    <w:pPr>
      <w:shd w:val="clear" w:color="auto" w:fill="FFFFFF"/>
      <w:spacing w:after="180" w:line="326" w:lineRule="exact"/>
      <w:jc w:val="both"/>
    </w:pPr>
    <w:rPr>
      <w:rFonts w:ascii="Times New Roman" w:hAnsi="Times New Roman" w:cs="Times New Roman"/>
      <w:color w:val="auto"/>
      <w:sz w:val="26"/>
      <w:szCs w:val="26"/>
      <w:lang w:eastAsia="en-US"/>
    </w:rPr>
  </w:style>
  <w:style w:type="character" w:customStyle="1" w:styleId="Tableofcontents3TimesNewRoman">
    <w:name w:val="Table of contents (3) + Times New Roman"/>
    <w:aliases w:val="12 pt5,Spacing 0 pt155,Scale 100%4"/>
    <w:rPr>
      <w:rFonts w:ascii="Times New Roman" w:hAnsi="Times New Roman" w:cs="Times New Roman"/>
      <w:noProof/>
      <w:spacing w:val="1"/>
      <w:w w:val="100"/>
      <w:sz w:val="24"/>
      <w:szCs w:val="24"/>
      <w:u w:val="none"/>
    </w:rPr>
  </w:style>
  <w:style w:type="character" w:customStyle="1" w:styleId="Headerorfooter3">
    <w:name w:val="Header or footer (3)_"/>
    <w:link w:val="Headerorfooter30"/>
    <w:rPr>
      <w:rFonts w:ascii="Times New Roman" w:hAnsi="Times New Roman" w:cs="Times New Roman"/>
      <w:i/>
      <w:iCs/>
      <w:spacing w:val="7"/>
      <w:sz w:val="17"/>
      <w:szCs w:val="17"/>
      <w:u w:val="none"/>
    </w:rPr>
  </w:style>
  <w:style w:type="paragraph" w:customStyle="1" w:styleId="Headerorfooter30">
    <w:name w:val="Header or footer (3)"/>
    <w:basedOn w:val="Normal"/>
    <w:link w:val="Headerorfooter3"/>
    <w:pPr>
      <w:shd w:val="clear" w:color="auto" w:fill="FFFFFF"/>
      <w:spacing w:line="240" w:lineRule="atLeast"/>
    </w:pPr>
    <w:rPr>
      <w:rFonts w:ascii="Times New Roman" w:hAnsi="Times New Roman" w:cs="Times New Roman"/>
      <w:i/>
      <w:iCs/>
      <w:color w:val="auto"/>
      <w:spacing w:val="7"/>
      <w:sz w:val="17"/>
      <w:szCs w:val="17"/>
      <w:lang w:eastAsia="en-US"/>
    </w:rPr>
  </w:style>
  <w:style w:type="character" w:customStyle="1" w:styleId="Bodytext11TimesNewRoman1">
    <w:name w:val="Body text (11) + Times New Roman1"/>
    <w:aliases w:val="12 pt4,Spacing 0 pt154,Scale 100%3"/>
    <w:rPr>
      <w:rFonts w:ascii="Times New Roman" w:hAnsi="Times New Roman" w:cs="Times New Roman"/>
      <w:noProof/>
      <w:spacing w:val="1"/>
      <w:w w:val="100"/>
      <w:sz w:val="24"/>
      <w:szCs w:val="24"/>
      <w:u w:val="none"/>
    </w:rPr>
  </w:style>
  <w:style w:type="character" w:customStyle="1" w:styleId="TableofcontentsCenturyGothic">
    <w:name w:val="Table of contents + Century Gothic"/>
    <w:aliases w:val="4 pt,Spacing 0 pt153"/>
    <w:rPr>
      <w:rFonts w:ascii="Century Gothic" w:hAnsi="Century Gothic" w:cs="Century Gothic"/>
      <w:noProof/>
      <w:spacing w:val="0"/>
      <w:sz w:val="8"/>
      <w:szCs w:val="8"/>
      <w:u w:val="none"/>
    </w:rPr>
  </w:style>
  <w:style w:type="character" w:customStyle="1" w:styleId="Headerorfooter3Spacing0pt">
    <w:name w:val="Header or footer (3) + Spacing 0 pt"/>
    <w:rPr>
      <w:rFonts w:ascii="Times New Roman" w:hAnsi="Times New Roman" w:cs="Times New Roman"/>
      <w:i/>
      <w:iCs/>
      <w:noProof/>
      <w:spacing w:val="0"/>
      <w:sz w:val="17"/>
      <w:szCs w:val="17"/>
      <w:u w:val="none"/>
    </w:rPr>
  </w:style>
  <w:style w:type="character" w:customStyle="1" w:styleId="BodytextSpacing0pt">
    <w:name w:val="Body text + Spacing 0 pt"/>
    <w:rPr>
      <w:rFonts w:ascii="Times New Roman" w:hAnsi="Times New Roman" w:cs="Times New Roman"/>
      <w:spacing w:val="2"/>
      <w:u w:val="none"/>
    </w:rPr>
  </w:style>
  <w:style w:type="character" w:customStyle="1" w:styleId="Bodytext3Spacing0pt">
    <w:name w:val="Body text (3) + Spacing 0 pt"/>
    <w:rPr>
      <w:rFonts w:ascii="Times New Roman" w:hAnsi="Times New Roman" w:cs="Times New Roman"/>
      <w:b/>
      <w:bCs/>
      <w:spacing w:val="4"/>
      <w:u w:val="none"/>
    </w:rPr>
  </w:style>
  <w:style w:type="character" w:customStyle="1" w:styleId="HeaderorfooterSpacing0pt">
    <w:name w:val="Header or footer + Spacing 0 pt"/>
    <w:rPr>
      <w:rFonts w:ascii="Times New Roman" w:hAnsi="Times New Roman" w:cs="Times New Roman"/>
      <w:b/>
      <w:bCs/>
      <w:spacing w:val="11"/>
      <w:sz w:val="19"/>
      <w:szCs w:val="19"/>
      <w:u w:val="none"/>
    </w:rPr>
  </w:style>
  <w:style w:type="character" w:customStyle="1" w:styleId="Bodytext9Spacing0pt">
    <w:name w:val="Body text (9) + Spacing 0 pt"/>
    <w:rPr>
      <w:rFonts w:ascii="Times New Roman" w:hAnsi="Times New Roman" w:cs="Times New Roman"/>
      <w:spacing w:val="-6"/>
      <w:sz w:val="20"/>
      <w:szCs w:val="20"/>
      <w:u w:val="none"/>
    </w:rPr>
  </w:style>
  <w:style w:type="character" w:customStyle="1" w:styleId="Bodytext9Spacing0pt2">
    <w:name w:val="Body text (9) + Spacing 0 pt2"/>
    <w:rPr>
      <w:rFonts w:ascii="Times New Roman" w:hAnsi="Times New Roman" w:cs="Times New Roman"/>
      <w:spacing w:val="15"/>
      <w:sz w:val="20"/>
      <w:szCs w:val="20"/>
      <w:u w:val="none"/>
    </w:rPr>
  </w:style>
  <w:style w:type="character" w:customStyle="1" w:styleId="Headerorfooter4">
    <w:name w:val="Header or footer (4)_"/>
    <w:link w:val="Headerorfooter40"/>
    <w:rPr>
      <w:rFonts w:ascii="Arial" w:hAnsi="Arial" w:cs="Arial"/>
      <w:i/>
      <w:iCs/>
      <w:noProof/>
      <w:sz w:val="10"/>
      <w:szCs w:val="10"/>
      <w:u w:val="none"/>
    </w:rPr>
  </w:style>
  <w:style w:type="paragraph" w:customStyle="1" w:styleId="Headerorfooter40">
    <w:name w:val="Header or footer (4)"/>
    <w:basedOn w:val="Normal"/>
    <w:link w:val="Headerorfooter4"/>
    <w:pPr>
      <w:shd w:val="clear" w:color="auto" w:fill="FFFFFF"/>
      <w:spacing w:line="240" w:lineRule="atLeast"/>
    </w:pPr>
    <w:rPr>
      <w:rFonts w:ascii="Arial" w:hAnsi="Arial" w:cs="Arial"/>
      <w:i/>
      <w:iCs/>
      <w:noProof/>
      <w:color w:val="auto"/>
      <w:sz w:val="10"/>
      <w:szCs w:val="10"/>
      <w:lang w:eastAsia="en-US"/>
    </w:rPr>
  </w:style>
  <w:style w:type="character" w:customStyle="1" w:styleId="Bodytext13pt3">
    <w:name w:val="Body text + 13 pt3"/>
    <w:aliases w:val="Spacing 0 pt152"/>
    <w:rPr>
      <w:rFonts w:ascii="Times New Roman" w:hAnsi="Times New Roman" w:cs="Times New Roman"/>
      <w:spacing w:val="0"/>
      <w:sz w:val="26"/>
      <w:szCs w:val="26"/>
      <w:u w:val="none"/>
    </w:rPr>
  </w:style>
  <w:style w:type="character" w:customStyle="1" w:styleId="BodytextItalic3">
    <w:name w:val="Body text + Italic3"/>
    <w:aliases w:val="Spacing 0 pt151"/>
    <w:rPr>
      <w:rFonts w:ascii="Times New Roman" w:hAnsi="Times New Roman" w:cs="Times New Roman"/>
      <w:i/>
      <w:iCs/>
      <w:spacing w:val="0"/>
      <w:u w:val="none"/>
    </w:rPr>
  </w:style>
  <w:style w:type="character" w:customStyle="1" w:styleId="Bodytext13">
    <w:name w:val="Body text (13)_"/>
    <w:link w:val="Bodytext130"/>
    <w:rPr>
      <w:rFonts w:ascii="Times New Roman" w:hAnsi="Times New Roman" w:cs="Times New Roman"/>
      <w:b/>
      <w:bCs/>
      <w:spacing w:val="9"/>
      <w:sz w:val="21"/>
      <w:szCs w:val="21"/>
      <w:u w:val="none"/>
    </w:rPr>
  </w:style>
  <w:style w:type="paragraph" w:customStyle="1" w:styleId="Bodytext130">
    <w:name w:val="Body text (13)"/>
    <w:basedOn w:val="Normal"/>
    <w:link w:val="Bodytext13"/>
    <w:pPr>
      <w:shd w:val="clear" w:color="auto" w:fill="FFFFFF"/>
      <w:spacing w:after="540" w:line="240" w:lineRule="atLeast"/>
      <w:jc w:val="right"/>
    </w:pPr>
    <w:rPr>
      <w:rFonts w:ascii="Times New Roman" w:hAnsi="Times New Roman" w:cs="Times New Roman"/>
      <w:b/>
      <w:bCs/>
      <w:color w:val="auto"/>
      <w:spacing w:val="9"/>
      <w:sz w:val="21"/>
      <w:szCs w:val="21"/>
      <w:lang w:eastAsia="en-US"/>
    </w:rPr>
  </w:style>
  <w:style w:type="character" w:customStyle="1" w:styleId="Bodytext2Spacing0pt">
    <w:name w:val="Body text (2) + Spacing 0 pt"/>
    <w:rPr>
      <w:rFonts w:ascii="Segoe UI" w:hAnsi="Segoe UI" w:cs="Segoe UI"/>
      <w:spacing w:val="0"/>
      <w:sz w:val="14"/>
      <w:szCs w:val="14"/>
      <w:u w:val="none"/>
    </w:rPr>
  </w:style>
  <w:style w:type="character" w:customStyle="1" w:styleId="Bodytext14">
    <w:name w:val="Body text (14)_"/>
    <w:link w:val="Bodytext140"/>
    <w:rPr>
      <w:spacing w:val="26"/>
      <w:sz w:val="8"/>
      <w:szCs w:val="8"/>
      <w:u w:val="none"/>
    </w:rPr>
  </w:style>
  <w:style w:type="paragraph" w:customStyle="1" w:styleId="Bodytext140">
    <w:name w:val="Body text (14)"/>
    <w:basedOn w:val="Normal"/>
    <w:link w:val="Bodytext14"/>
    <w:pPr>
      <w:shd w:val="clear" w:color="auto" w:fill="FFFFFF"/>
      <w:spacing w:line="240" w:lineRule="atLeast"/>
      <w:jc w:val="both"/>
    </w:pPr>
    <w:rPr>
      <w:rFonts w:cs="Times New Roman"/>
      <w:color w:val="auto"/>
      <w:spacing w:val="26"/>
      <w:sz w:val="8"/>
      <w:szCs w:val="8"/>
      <w:lang w:eastAsia="en-US"/>
    </w:rPr>
  </w:style>
  <w:style w:type="character" w:customStyle="1" w:styleId="Bodytext14TimesNewRoman">
    <w:name w:val="Body text (14) + Times New Roman"/>
    <w:aliases w:val="Italic28,Spacing 0 pt150"/>
    <w:rPr>
      <w:rFonts w:ascii="Times New Roman" w:hAnsi="Times New Roman" w:cs="Times New Roman"/>
      <w:i/>
      <w:iCs/>
      <w:spacing w:val="26"/>
      <w:sz w:val="8"/>
      <w:szCs w:val="8"/>
      <w:u w:val="none"/>
    </w:rPr>
  </w:style>
  <w:style w:type="character" w:customStyle="1" w:styleId="Bodytext14TimesNewRoman1">
    <w:name w:val="Body text (14) + Times New Roman1"/>
    <w:aliases w:val="7.5 pt4,Italic27,Spacing 0 pt149"/>
    <w:rPr>
      <w:rFonts w:ascii="Times New Roman" w:hAnsi="Times New Roman" w:cs="Times New Roman"/>
      <w:i/>
      <w:iCs/>
      <w:noProof/>
      <w:spacing w:val="0"/>
      <w:sz w:val="15"/>
      <w:szCs w:val="15"/>
      <w:u w:val="none"/>
    </w:rPr>
  </w:style>
  <w:style w:type="character" w:customStyle="1" w:styleId="Tableofcontents5">
    <w:name w:val="Table of contents (5)_"/>
    <w:link w:val="Tableofcontents50"/>
    <w:rPr>
      <w:spacing w:val="26"/>
      <w:sz w:val="8"/>
      <w:szCs w:val="8"/>
      <w:u w:val="none"/>
    </w:rPr>
  </w:style>
  <w:style w:type="paragraph" w:customStyle="1" w:styleId="Tableofcontents50">
    <w:name w:val="Table of contents (5)"/>
    <w:basedOn w:val="Normal"/>
    <w:link w:val="Tableofcontents5"/>
    <w:pPr>
      <w:shd w:val="clear" w:color="auto" w:fill="FFFFFF"/>
      <w:spacing w:line="67" w:lineRule="exact"/>
      <w:jc w:val="both"/>
    </w:pPr>
    <w:rPr>
      <w:rFonts w:cs="Times New Roman"/>
      <w:color w:val="auto"/>
      <w:spacing w:val="26"/>
      <w:sz w:val="8"/>
      <w:szCs w:val="8"/>
      <w:lang w:eastAsia="en-US"/>
    </w:rPr>
  </w:style>
  <w:style w:type="character" w:customStyle="1" w:styleId="Tableofcontents5TimesNewRoman">
    <w:name w:val="Table of contents (5) + Times New Roman"/>
    <w:aliases w:val="Italic26,Spacing 0 pt148"/>
    <w:rPr>
      <w:rFonts w:ascii="Times New Roman" w:hAnsi="Times New Roman" w:cs="Times New Roman"/>
      <w:i/>
      <w:iCs/>
      <w:spacing w:val="26"/>
      <w:sz w:val="8"/>
      <w:szCs w:val="8"/>
      <w:u w:val="none"/>
    </w:rPr>
  </w:style>
  <w:style w:type="character" w:customStyle="1" w:styleId="TableofcontentsSpacing0pt">
    <w:name w:val="Table of contents + Spacing 0 pt"/>
    <w:rPr>
      <w:rFonts w:ascii="Times New Roman" w:hAnsi="Times New Roman" w:cs="Times New Roman"/>
      <w:spacing w:val="2"/>
      <w:u w:val="none"/>
    </w:rPr>
  </w:style>
  <w:style w:type="character" w:customStyle="1" w:styleId="Tableofcontents2Spacing0pt">
    <w:name w:val="Table of contents (2) + Spacing 0 pt"/>
    <w:rPr>
      <w:rFonts w:ascii="Times New Roman" w:hAnsi="Times New Roman" w:cs="Times New Roman"/>
      <w:b/>
      <w:bCs/>
      <w:spacing w:val="4"/>
      <w:u w:val="none"/>
    </w:rPr>
  </w:style>
  <w:style w:type="character" w:customStyle="1" w:styleId="Bodytext15">
    <w:name w:val="Body text (15)_"/>
    <w:link w:val="Bodytext150"/>
    <w:rPr>
      <w:rFonts w:ascii="Times New Roman" w:hAnsi="Times New Roman" w:cs="Times New Roman"/>
      <w:sz w:val="26"/>
      <w:szCs w:val="26"/>
      <w:u w:val="none"/>
    </w:rPr>
  </w:style>
  <w:style w:type="paragraph" w:customStyle="1" w:styleId="Bodytext150">
    <w:name w:val="Body text (15)"/>
    <w:basedOn w:val="Normal"/>
    <w:link w:val="Bodytext15"/>
    <w:pPr>
      <w:shd w:val="clear" w:color="auto" w:fill="FFFFFF"/>
      <w:spacing w:after="240" w:line="326" w:lineRule="exact"/>
      <w:jc w:val="both"/>
    </w:pPr>
    <w:rPr>
      <w:rFonts w:ascii="Times New Roman" w:hAnsi="Times New Roman" w:cs="Times New Roman"/>
      <w:color w:val="auto"/>
      <w:sz w:val="26"/>
      <w:szCs w:val="26"/>
      <w:lang w:eastAsia="en-US"/>
    </w:rPr>
  </w:style>
  <w:style w:type="character" w:customStyle="1" w:styleId="Bodytext16">
    <w:name w:val="Body text (16)_"/>
    <w:link w:val="Bodytext160"/>
    <w:rPr>
      <w:rFonts w:ascii="Segoe UI" w:hAnsi="Segoe UI" w:cs="Segoe UI"/>
      <w:w w:val="30"/>
      <w:sz w:val="17"/>
      <w:szCs w:val="17"/>
      <w:u w:val="none"/>
    </w:rPr>
  </w:style>
  <w:style w:type="paragraph" w:customStyle="1" w:styleId="Bodytext160">
    <w:name w:val="Body text (16)"/>
    <w:basedOn w:val="Normal"/>
    <w:link w:val="Bodytext16"/>
    <w:pPr>
      <w:shd w:val="clear" w:color="auto" w:fill="FFFFFF"/>
      <w:spacing w:line="240" w:lineRule="atLeast"/>
    </w:pPr>
    <w:rPr>
      <w:rFonts w:ascii="Segoe UI" w:hAnsi="Segoe UI" w:cs="Segoe UI"/>
      <w:color w:val="auto"/>
      <w:w w:val="30"/>
      <w:sz w:val="17"/>
      <w:szCs w:val="17"/>
      <w:lang w:eastAsia="en-US"/>
    </w:rPr>
  </w:style>
  <w:style w:type="character" w:customStyle="1" w:styleId="Tableofcontents13pt">
    <w:name w:val="Table of contents + 13 pt"/>
    <w:aliases w:val="Spacing 0 pt147"/>
    <w:rPr>
      <w:rFonts w:ascii="Times New Roman" w:hAnsi="Times New Roman" w:cs="Times New Roman"/>
      <w:spacing w:val="0"/>
      <w:sz w:val="26"/>
      <w:szCs w:val="26"/>
      <w:u w:val="none"/>
    </w:rPr>
  </w:style>
  <w:style w:type="character" w:customStyle="1" w:styleId="Bodytext17">
    <w:name w:val="Body text (17)_"/>
    <w:link w:val="Bodytext170"/>
    <w:rPr>
      <w:rFonts w:ascii="Times New Roman" w:hAnsi="Times New Roman" w:cs="Times New Roman"/>
      <w:i/>
      <w:iCs/>
      <w:sz w:val="15"/>
      <w:szCs w:val="15"/>
      <w:u w:val="none"/>
    </w:rPr>
  </w:style>
  <w:style w:type="paragraph" w:customStyle="1" w:styleId="Bodytext170">
    <w:name w:val="Body text (17)"/>
    <w:basedOn w:val="Normal"/>
    <w:link w:val="Bodytext17"/>
    <w:pPr>
      <w:shd w:val="clear" w:color="auto" w:fill="FFFFFF"/>
      <w:spacing w:line="240" w:lineRule="atLeast"/>
      <w:jc w:val="both"/>
    </w:pPr>
    <w:rPr>
      <w:rFonts w:ascii="Times New Roman" w:hAnsi="Times New Roman" w:cs="Times New Roman"/>
      <w:i/>
      <w:iCs/>
      <w:color w:val="auto"/>
      <w:sz w:val="15"/>
      <w:szCs w:val="15"/>
      <w:lang w:eastAsia="en-US"/>
    </w:rPr>
  </w:style>
  <w:style w:type="character" w:customStyle="1" w:styleId="Bodytext17SegoeUI">
    <w:name w:val="Body text (17) + Segoe UI"/>
    <w:aliases w:val="7 pt,Not Italic,Body text (8) + Bold"/>
    <w:rPr>
      <w:rFonts w:ascii="Segoe UI" w:hAnsi="Segoe UI" w:cs="Segoe UI"/>
      <w:i/>
      <w:iCs/>
      <w:sz w:val="14"/>
      <w:szCs w:val="14"/>
      <w:u w:val="none"/>
    </w:rPr>
  </w:style>
  <w:style w:type="character" w:customStyle="1" w:styleId="Bodytext17SegoeUI1">
    <w:name w:val="Body text (17) + Segoe UI1"/>
    <w:aliases w:val="5 pt5,Not Italic11,Spacing 0 pt146,Scale 40%6"/>
    <w:rPr>
      <w:rFonts w:ascii="Segoe UI" w:hAnsi="Segoe UI" w:cs="Segoe UI"/>
      <w:i/>
      <w:iCs/>
      <w:noProof/>
      <w:spacing w:val="-7"/>
      <w:w w:val="40"/>
      <w:sz w:val="10"/>
      <w:szCs w:val="10"/>
      <w:u w:val="none"/>
    </w:rPr>
  </w:style>
  <w:style w:type="character" w:customStyle="1" w:styleId="Heading2">
    <w:name w:val="Heading #2_"/>
    <w:link w:val="Heading20"/>
    <w:rPr>
      <w:rFonts w:ascii="Segoe UI" w:hAnsi="Segoe UI" w:cs="Segoe UI"/>
      <w:sz w:val="14"/>
      <w:szCs w:val="14"/>
      <w:u w:val="none"/>
    </w:rPr>
  </w:style>
  <w:style w:type="paragraph" w:customStyle="1" w:styleId="Heading20">
    <w:name w:val="Heading #2"/>
    <w:basedOn w:val="Normal"/>
    <w:link w:val="Heading2"/>
    <w:pPr>
      <w:shd w:val="clear" w:color="auto" w:fill="FFFFFF"/>
      <w:spacing w:line="240" w:lineRule="atLeast"/>
      <w:jc w:val="both"/>
      <w:outlineLvl w:val="1"/>
    </w:pPr>
    <w:rPr>
      <w:rFonts w:ascii="Segoe UI" w:hAnsi="Segoe UI" w:cs="Segoe UI"/>
      <w:color w:val="auto"/>
      <w:sz w:val="14"/>
      <w:szCs w:val="14"/>
      <w:lang w:eastAsia="en-US"/>
    </w:rPr>
  </w:style>
  <w:style w:type="character" w:customStyle="1" w:styleId="Heading2TimesNewRoman">
    <w:name w:val="Heading #2 + Times New Roman"/>
    <w:aliases w:val="12 pt3,Spacing 0 pt145"/>
    <w:rPr>
      <w:rFonts w:ascii="Times New Roman" w:hAnsi="Times New Roman" w:cs="Times New Roman"/>
      <w:noProof/>
      <w:spacing w:val="2"/>
      <w:sz w:val="24"/>
      <w:szCs w:val="24"/>
      <w:u w:val="none"/>
    </w:rPr>
  </w:style>
  <w:style w:type="character" w:customStyle="1" w:styleId="BodytextSegoeUI4">
    <w:name w:val="Body text + Segoe UI4"/>
    <w:aliases w:val="7 pt1,Spacing 0 pt144"/>
    <w:rPr>
      <w:rFonts w:ascii="Segoe UI" w:hAnsi="Segoe UI" w:cs="Segoe UI"/>
      <w:noProof/>
      <w:spacing w:val="0"/>
      <w:sz w:val="14"/>
      <w:szCs w:val="14"/>
      <w:u w:val="none"/>
    </w:rPr>
  </w:style>
  <w:style w:type="character" w:customStyle="1" w:styleId="Bodytext1512pt">
    <w:name w:val="Body text (15) + 12 pt"/>
    <w:aliases w:val="Spacing 0 pt143"/>
    <w:rPr>
      <w:rFonts w:ascii="Times New Roman" w:hAnsi="Times New Roman" w:cs="Times New Roman"/>
      <w:spacing w:val="2"/>
      <w:sz w:val="24"/>
      <w:szCs w:val="24"/>
      <w:u w:val="none"/>
    </w:rPr>
  </w:style>
  <w:style w:type="character" w:customStyle="1" w:styleId="Bodytext3NotBold2">
    <w:name w:val="Body text (3) + Not Bold2"/>
    <w:aliases w:val="Spacing 0 pt142"/>
    <w:rPr>
      <w:rFonts w:ascii="Times New Roman" w:hAnsi="Times New Roman" w:cs="Times New Roman"/>
      <w:b/>
      <w:bCs/>
      <w:spacing w:val="2"/>
      <w:u w:val="none"/>
    </w:rPr>
  </w:style>
  <w:style w:type="character" w:customStyle="1" w:styleId="Bodytext18">
    <w:name w:val="Body text (18)_"/>
    <w:link w:val="Bodytext180"/>
    <w:rPr>
      <w:rFonts w:ascii="Times New Roman" w:hAnsi="Times New Roman" w:cs="Times New Roman"/>
      <w:i/>
      <w:iCs/>
      <w:noProof/>
      <w:sz w:val="20"/>
      <w:szCs w:val="20"/>
      <w:u w:val="none"/>
    </w:rPr>
  </w:style>
  <w:style w:type="paragraph" w:customStyle="1" w:styleId="Bodytext180">
    <w:name w:val="Body text (18)"/>
    <w:basedOn w:val="Normal"/>
    <w:link w:val="Bodytext18"/>
    <w:pPr>
      <w:shd w:val="clear" w:color="auto" w:fill="FFFFFF"/>
      <w:spacing w:before="120" w:line="240" w:lineRule="atLeast"/>
      <w:jc w:val="right"/>
    </w:pPr>
    <w:rPr>
      <w:rFonts w:ascii="Times New Roman" w:hAnsi="Times New Roman" w:cs="Times New Roman"/>
      <w:i/>
      <w:iCs/>
      <w:noProof/>
      <w:color w:val="auto"/>
      <w:sz w:val="20"/>
      <w:szCs w:val="20"/>
      <w:lang w:eastAsia="en-US"/>
    </w:rPr>
  </w:style>
  <w:style w:type="character" w:customStyle="1" w:styleId="Headerorfooter5">
    <w:name w:val="Header or footer (5)_"/>
    <w:link w:val="Headerorfooter50"/>
    <w:rPr>
      <w:rFonts w:ascii="Times New Roman" w:hAnsi="Times New Roman" w:cs="Times New Roman"/>
      <w:b/>
      <w:bCs/>
      <w:spacing w:val="7"/>
      <w:u w:val="none"/>
    </w:rPr>
  </w:style>
  <w:style w:type="paragraph" w:customStyle="1" w:styleId="Headerorfooter50">
    <w:name w:val="Header or footer (5)"/>
    <w:basedOn w:val="Normal"/>
    <w:link w:val="Headerorfooter5"/>
    <w:pPr>
      <w:shd w:val="clear" w:color="auto" w:fill="FFFFFF"/>
      <w:spacing w:line="240" w:lineRule="atLeast"/>
    </w:pPr>
    <w:rPr>
      <w:rFonts w:ascii="Times New Roman" w:hAnsi="Times New Roman" w:cs="Times New Roman"/>
      <w:b/>
      <w:bCs/>
      <w:color w:val="auto"/>
      <w:spacing w:val="7"/>
      <w:lang w:eastAsia="en-US"/>
    </w:rPr>
  </w:style>
  <w:style w:type="character" w:customStyle="1" w:styleId="Bodytext2TimesNewRoman1">
    <w:name w:val="Body text (2) + Times New Roman1"/>
    <w:aliases w:val="7.5 pt3,Italic25,Spacing 0 pt141"/>
    <w:rPr>
      <w:rFonts w:ascii="Times New Roman" w:hAnsi="Times New Roman" w:cs="Times New Roman"/>
      <w:i/>
      <w:iCs/>
      <w:noProof/>
      <w:spacing w:val="0"/>
      <w:sz w:val="15"/>
      <w:szCs w:val="15"/>
      <w:u w:val="none"/>
    </w:rPr>
  </w:style>
  <w:style w:type="character" w:customStyle="1" w:styleId="Bodytext210pt">
    <w:name w:val="Body text (2) + 10 pt"/>
    <w:aliases w:val="Spacing 0 pt140,Spacing -1 pt"/>
    <w:rPr>
      <w:rFonts w:ascii="Segoe UI" w:hAnsi="Segoe UI" w:cs="Segoe UI"/>
      <w:spacing w:val="-18"/>
      <w:sz w:val="20"/>
      <w:szCs w:val="20"/>
      <w:u w:val="none"/>
    </w:rPr>
  </w:style>
  <w:style w:type="character" w:customStyle="1" w:styleId="Bodytext19">
    <w:name w:val="Body text (19)_"/>
    <w:link w:val="Bodytext190"/>
    <w:rPr>
      <w:rFonts w:ascii="Segoe UI" w:hAnsi="Segoe UI" w:cs="Segoe UI"/>
      <w:spacing w:val="10"/>
      <w:w w:val="350"/>
      <w:sz w:val="8"/>
      <w:szCs w:val="8"/>
      <w:u w:val="none"/>
    </w:rPr>
  </w:style>
  <w:style w:type="paragraph" w:customStyle="1" w:styleId="Bodytext190">
    <w:name w:val="Body text (19)"/>
    <w:basedOn w:val="Normal"/>
    <w:link w:val="Bodytext19"/>
    <w:pPr>
      <w:shd w:val="clear" w:color="auto" w:fill="FFFFFF"/>
      <w:spacing w:line="240" w:lineRule="atLeast"/>
      <w:jc w:val="both"/>
    </w:pPr>
    <w:rPr>
      <w:rFonts w:ascii="Segoe UI" w:hAnsi="Segoe UI" w:cs="Segoe UI"/>
      <w:color w:val="auto"/>
      <w:spacing w:val="10"/>
      <w:w w:val="350"/>
      <w:sz w:val="8"/>
      <w:szCs w:val="8"/>
      <w:lang w:eastAsia="en-US"/>
    </w:rPr>
  </w:style>
  <w:style w:type="character" w:customStyle="1" w:styleId="Bodytext19CourierNew">
    <w:name w:val="Body text (19) + Courier New"/>
    <w:aliases w:val="4.5 pt,Italic24,Spacing 0 pt139,Scale 100%2"/>
    <w:rPr>
      <w:rFonts w:ascii="Courier New" w:hAnsi="Courier New" w:cs="Courier New"/>
      <w:i/>
      <w:iCs/>
      <w:spacing w:val="0"/>
      <w:w w:val="100"/>
      <w:sz w:val="9"/>
      <w:szCs w:val="9"/>
      <w:u w:val="none"/>
    </w:rPr>
  </w:style>
  <w:style w:type="character" w:customStyle="1" w:styleId="Bodytext155pt">
    <w:name w:val="Body text + 15.5 pt"/>
    <w:aliases w:val="Bold34,Spacing 0 pt138"/>
    <w:rPr>
      <w:rFonts w:ascii="Times New Roman" w:hAnsi="Times New Roman" w:cs="Times New Roman"/>
      <w:b/>
      <w:bCs/>
      <w:spacing w:val="-2"/>
      <w:sz w:val="31"/>
      <w:szCs w:val="31"/>
      <w:u w:val="none"/>
    </w:rPr>
  </w:style>
  <w:style w:type="character" w:customStyle="1" w:styleId="Tableofcontents6">
    <w:name w:val="Table of contents (6)_"/>
    <w:link w:val="Tableofcontents60"/>
    <w:rPr>
      <w:rFonts w:ascii="Times New Roman" w:hAnsi="Times New Roman" w:cs="Times New Roman"/>
      <w:b/>
      <w:bCs/>
      <w:spacing w:val="5"/>
      <w:u w:val="none"/>
    </w:rPr>
  </w:style>
  <w:style w:type="paragraph" w:customStyle="1" w:styleId="Tableofcontents60">
    <w:name w:val="Table of contents (6)"/>
    <w:basedOn w:val="Normal"/>
    <w:link w:val="Tableofcontents6"/>
    <w:pPr>
      <w:shd w:val="clear" w:color="auto" w:fill="FFFFFF"/>
      <w:spacing w:before="240" w:after="240" w:line="341" w:lineRule="exact"/>
      <w:ind w:firstLine="580"/>
      <w:jc w:val="both"/>
    </w:pPr>
    <w:rPr>
      <w:rFonts w:ascii="Times New Roman" w:hAnsi="Times New Roman" w:cs="Times New Roman"/>
      <w:b/>
      <w:bCs/>
      <w:color w:val="auto"/>
      <w:spacing w:val="5"/>
      <w:lang w:eastAsia="en-US"/>
    </w:rPr>
  </w:style>
  <w:style w:type="character" w:customStyle="1" w:styleId="Tableofcontents6Spacing0pt">
    <w:name w:val="Table of contents (6) + Spacing 0 pt"/>
    <w:rPr>
      <w:rFonts w:ascii="Times New Roman" w:hAnsi="Times New Roman" w:cs="Times New Roman"/>
      <w:b/>
      <w:bCs/>
      <w:spacing w:val="4"/>
      <w:u w:val="none"/>
    </w:rPr>
  </w:style>
  <w:style w:type="character" w:customStyle="1" w:styleId="Bodytext3Corbel">
    <w:name w:val="Body text (3) + Corbel"/>
    <w:aliases w:val="7.5 pt2,Not Bold,Spacing 0 pt137,Body text (2) + 8.5 pt1"/>
    <w:rPr>
      <w:rFonts w:ascii="Corbel" w:hAnsi="Corbel" w:cs="Corbel"/>
      <w:b/>
      <w:bCs/>
      <w:noProof/>
      <w:spacing w:val="0"/>
      <w:sz w:val="15"/>
      <w:szCs w:val="15"/>
      <w:u w:val="none"/>
    </w:rPr>
  </w:style>
  <w:style w:type="character" w:customStyle="1" w:styleId="Tableofcontents2Spacing0pt1">
    <w:name w:val="Table of contents (2) + Spacing 0 pt1"/>
    <w:rPr>
      <w:rFonts w:ascii="Times New Roman" w:hAnsi="Times New Roman" w:cs="Times New Roman"/>
      <w:b/>
      <w:bCs/>
      <w:spacing w:val="5"/>
      <w:u w:val="none"/>
    </w:rPr>
  </w:style>
  <w:style w:type="character" w:customStyle="1" w:styleId="Heading10">
    <w:name w:val="Heading #10_"/>
    <w:link w:val="Heading100"/>
    <w:rPr>
      <w:rFonts w:ascii="Times New Roman" w:hAnsi="Times New Roman" w:cs="Times New Roman"/>
      <w:spacing w:val="2"/>
      <w:u w:val="none"/>
    </w:rPr>
  </w:style>
  <w:style w:type="paragraph" w:customStyle="1" w:styleId="Heading100">
    <w:name w:val="Heading #10"/>
    <w:basedOn w:val="Normal"/>
    <w:link w:val="Heading10"/>
    <w:pPr>
      <w:shd w:val="clear" w:color="auto" w:fill="FFFFFF"/>
      <w:spacing w:before="240" w:line="240" w:lineRule="atLeast"/>
      <w:jc w:val="right"/>
    </w:pPr>
    <w:rPr>
      <w:rFonts w:ascii="Times New Roman" w:hAnsi="Times New Roman" w:cs="Times New Roman"/>
      <w:color w:val="auto"/>
      <w:spacing w:val="2"/>
      <w:lang w:eastAsia="en-US"/>
    </w:rPr>
  </w:style>
  <w:style w:type="character" w:customStyle="1" w:styleId="Tableofcontents7">
    <w:name w:val="Table of contents (7)_"/>
    <w:link w:val="Tableofcontents70"/>
    <w:rPr>
      <w:rFonts w:ascii="Times New Roman" w:hAnsi="Times New Roman" w:cs="Times New Roman"/>
      <w:b/>
      <w:bCs/>
      <w:spacing w:val="6"/>
      <w:sz w:val="26"/>
      <w:szCs w:val="26"/>
      <w:u w:val="none"/>
    </w:rPr>
  </w:style>
  <w:style w:type="paragraph" w:customStyle="1" w:styleId="Tableofcontents70">
    <w:name w:val="Table of contents (7)"/>
    <w:basedOn w:val="Normal"/>
    <w:link w:val="Tableofcontents7"/>
    <w:pPr>
      <w:shd w:val="clear" w:color="auto" w:fill="FFFFFF"/>
      <w:spacing w:before="240" w:after="300" w:line="240" w:lineRule="atLeast"/>
      <w:jc w:val="both"/>
    </w:pPr>
    <w:rPr>
      <w:rFonts w:ascii="Times New Roman" w:hAnsi="Times New Roman" w:cs="Times New Roman"/>
      <w:b/>
      <w:bCs/>
      <w:color w:val="auto"/>
      <w:spacing w:val="6"/>
      <w:sz w:val="26"/>
      <w:szCs w:val="26"/>
      <w:lang w:eastAsia="en-US"/>
    </w:rPr>
  </w:style>
  <w:style w:type="character" w:customStyle="1" w:styleId="Tableofcontents8">
    <w:name w:val="Table of contents (8)_"/>
    <w:link w:val="Tableofcontents80"/>
    <w:rPr>
      <w:rFonts w:ascii="Segoe UI" w:hAnsi="Segoe UI" w:cs="Segoe UI"/>
      <w:noProof/>
      <w:sz w:val="14"/>
      <w:szCs w:val="14"/>
      <w:u w:val="none"/>
    </w:rPr>
  </w:style>
  <w:style w:type="paragraph" w:customStyle="1" w:styleId="Tableofcontents80">
    <w:name w:val="Table of contents (8)"/>
    <w:basedOn w:val="Normal"/>
    <w:link w:val="Tableofcontents8"/>
    <w:pPr>
      <w:shd w:val="clear" w:color="auto" w:fill="FFFFFF"/>
      <w:spacing w:after="60" w:line="240" w:lineRule="atLeast"/>
      <w:jc w:val="right"/>
    </w:pPr>
    <w:rPr>
      <w:rFonts w:ascii="Segoe UI" w:hAnsi="Segoe UI" w:cs="Segoe UI"/>
      <w:noProof/>
      <w:color w:val="auto"/>
      <w:sz w:val="14"/>
      <w:szCs w:val="14"/>
      <w:lang w:eastAsia="en-US"/>
    </w:rPr>
  </w:style>
  <w:style w:type="character" w:customStyle="1" w:styleId="Bodytext10Spacing0pt">
    <w:name w:val="Body text (10) + Spacing 0 pt"/>
    <w:rPr>
      <w:rFonts w:ascii="Times New Roman" w:hAnsi="Times New Roman" w:cs="Times New Roman"/>
      <w:b/>
      <w:bCs/>
      <w:spacing w:val="6"/>
      <w:sz w:val="26"/>
      <w:szCs w:val="26"/>
      <w:u w:val="none"/>
    </w:rPr>
  </w:style>
  <w:style w:type="character" w:customStyle="1" w:styleId="Bodytext1012pt">
    <w:name w:val="Body text (10) + 12 pt"/>
    <w:aliases w:val="Spacing 0 pt136"/>
    <w:rPr>
      <w:rFonts w:ascii="Times New Roman" w:hAnsi="Times New Roman" w:cs="Times New Roman"/>
      <w:b/>
      <w:bCs/>
      <w:spacing w:val="5"/>
      <w:sz w:val="24"/>
      <w:szCs w:val="24"/>
      <w:u w:val="none"/>
    </w:rPr>
  </w:style>
  <w:style w:type="character" w:customStyle="1" w:styleId="Bodytext10125pt">
    <w:name w:val="Body text (10) + 12.5 pt"/>
    <w:aliases w:val="Spacing 0 pt135"/>
    <w:rPr>
      <w:rFonts w:ascii="Times New Roman" w:hAnsi="Times New Roman" w:cs="Times New Roman"/>
      <w:b/>
      <w:bCs/>
      <w:spacing w:val="-2"/>
      <w:sz w:val="25"/>
      <w:szCs w:val="25"/>
      <w:u w:val="none"/>
    </w:rPr>
  </w:style>
  <w:style w:type="character" w:customStyle="1" w:styleId="Heading11">
    <w:name w:val="Heading #11_"/>
    <w:link w:val="Heading110"/>
    <w:rPr>
      <w:rFonts w:ascii="Times New Roman" w:hAnsi="Times New Roman" w:cs="Times New Roman"/>
      <w:b/>
      <w:bCs/>
      <w:spacing w:val="6"/>
      <w:sz w:val="26"/>
      <w:szCs w:val="26"/>
      <w:u w:val="none"/>
    </w:rPr>
  </w:style>
  <w:style w:type="paragraph" w:customStyle="1" w:styleId="Heading110">
    <w:name w:val="Heading #11"/>
    <w:basedOn w:val="Normal"/>
    <w:link w:val="Heading11"/>
    <w:pPr>
      <w:shd w:val="clear" w:color="auto" w:fill="FFFFFF"/>
      <w:spacing w:line="240" w:lineRule="atLeast"/>
      <w:jc w:val="both"/>
    </w:pPr>
    <w:rPr>
      <w:rFonts w:ascii="Times New Roman" w:hAnsi="Times New Roman" w:cs="Times New Roman"/>
      <w:b/>
      <w:bCs/>
      <w:color w:val="auto"/>
      <w:spacing w:val="6"/>
      <w:sz w:val="26"/>
      <w:szCs w:val="26"/>
      <w:lang w:eastAsia="en-US"/>
    </w:rPr>
  </w:style>
  <w:style w:type="character" w:customStyle="1" w:styleId="Heading11SegoeUI">
    <w:name w:val="Heading #11 + Segoe UI"/>
    <w:aliases w:val="4.5 pt2,Not Bold16,Spacing 0 pt134"/>
    <w:rPr>
      <w:rFonts w:ascii="Segoe UI" w:hAnsi="Segoe UI" w:cs="Segoe UI"/>
      <w:b/>
      <w:bCs/>
      <w:spacing w:val="0"/>
      <w:sz w:val="9"/>
      <w:szCs w:val="9"/>
      <w:u w:val="none"/>
    </w:rPr>
  </w:style>
  <w:style w:type="character" w:customStyle="1" w:styleId="Bodytext6Spacing0pt">
    <w:name w:val="Body text (6) + Spacing 0 pt"/>
    <w:rPr>
      <w:rFonts w:ascii="Times New Roman" w:hAnsi="Times New Roman" w:cs="Times New Roman"/>
      <w:b/>
      <w:bCs/>
      <w:noProof/>
      <w:spacing w:val="0"/>
      <w:sz w:val="76"/>
      <w:szCs w:val="76"/>
      <w:u w:val="none"/>
    </w:rPr>
  </w:style>
  <w:style w:type="character" w:customStyle="1" w:styleId="BodytextSegoeUI3">
    <w:name w:val="Body text + Segoe UI3"/>
    <w:aliases w:val="5 pt4,Spacing 0 pt133,Scale 40%5"/>
    <w:rPr>
      <w:rFonts w:ascii="Segoe UI" w:hAnsi="Segoe UI" w:cs="Segoe UI"/>
      <w:noProof/>
      <w:spacing w:val="-7"/>
      <w:w w:val="40"/>
      <w:sz w:val="10"/>
      <w:szCs w:val="10"/>
      <w:u w:val="none"/>
    </w:rPr>
  </w:style>
  <w:style w:type="character" w:customStyle="1" w:styleId="Bodytext10pt5">
    <w:name w:val="Body text + 10 pt5"/>
    <w:aliases w:val="Spacing 0 pt132"/>
    <w:rPr>
      <w:rFonts w:ascii="Times New Roman" w:hAnsi="Times New Roman" w:cs="Times New Roman"/>
      <w:spacing w:val="0"/>
      <w:sz w:val="20"/>
      <w:szCs w:val="20"/>
      <w:u w:val="none"/>
    </w:rPr>
  </w:style>
  <w:style w:type="character" w:customStyle="1" w:styleId="Bodytext200">
    <w:name w:val="Body text (20)_"/>
    <w:link w:val="Bodytext201"/>
    <w:rPr>
      <w:rFonts w:ascii="Times New Roman" w:hAnsi="Times New Roman" w:cs="Times New Roman"/>
      <w:b/>
      <w:bCs/>
      <w:i/>
      <w:iCs/>
      <w:spacing w:val="3"/>
      <w:sz w:val="19"/>
      <w:szCs w:val="19"/>
      <w:u w:val="none"/>
    </w:rPr>
  </w:style>
  <w:style w:type="paragraph" w:customStyle="1" w:styleId="Bodytext201">
    <w:name w:val="Body text (20)"/>
    <w:basedOn w:val="Normal"/>
    <w:link w:val="Bodytext200"/>
    <w:pPr>
      <w:shd w:val="clear" w:color="auto" w:fill="FFFFFF"/>
      <w:spacing w:line="250" w:lineRule="exact"/>
      <w:jc w:val="both"/>
    </w:pPr>
    <w:rPr>
      <w:rFonts w:ascii="Times New Roman" w:hAnsi="Times New Roman" w:cs="Times New Roman"/>
      <w:b/>
      <w:bCs/>
      <w:i/>
      <w:iCs/>
      <w:color w:val="auto"/>
      <w:spacing w:val="3"/>
      <w:sz w:val="19"/>
      <w:szCs w:val="19"/>
      <w:lang w:eastAsia="en-US"/>
    </w:rPr>
  </w:style>
  <w:style w:type="character" w:customStyle="1" w:styleId="Bodytext210">
    <w:name w:val="Body text (21)_"/>
    <w:link w:val="Bodytext211"/>
    <w:rPr>
      <w:rFonts w:ascii="Times New Roman" w:hAnsi="Times New Roman" w:cs="Times New Roman"/>
      <w:b/>
      <w:bCs/>
      <w:spacing w:val="1"/>
      <w:sz w:val="19"/>
      <w:szCs w:val="19"/>
      <w:u w:val="none"/>
    </w:rPr>
  </w:style>
  <w:style w:type="paragraph" w:customStyle="1" w:styleId="Bodytext211">
    <w:name w:val="Body text (21)"/>
    <w:basedOn w:val="Normal"/>
    <w:link w:val="Bodytext210"/>
    <w:pPr>
      <w:shd w:val="clear" w:color="auto" w:fill="FFFFFF"/>
      <w:spacing w:line="250" w:lineRule="exact"/>
      <w:jc w:val="both"/>
    </w:pPr>
    <w:rPr>
      <w:rFonts w:ascii="Times New Roman" w:hAnsi="Times New Roman" w:cs="Times New Roman"/>
      <w:b/>
      <w:bCs/>
      <w:color w:val="auto"/>
      <w:spacing w:val="1"/>
      <w:sz w:val="19"/>
      <w:szCs w:val="19"/>
      <w:lang w:eastAsia="en-US"/>
    </w:rPr>
  </w:style>
  <w:style w:type="character" w:customStyle="1" w:styleId="Bodytext22">
    <w:name w:val="Body text (22)_"/>
    <w:link w:val="Bodytext221"/>
    <w:rPr>
      <w:rFonts w:ascii="Times New Roman" w:hAnsi="Times New Roman" w:cs="Times New Roman"/>
      <w:b/>
      <w:bCs/>
      <w:spacing w:val="3"/>
      <w:sz w:val="18"/>
      <w:szCs w:val="18"/>
      <w:u w:val="none"/>
    </w:rPr>
  </w:style>
  <w:style w:type="paragraph" w:customStyle="1" w:styleId="Bodytext221">
    <w:name w:val="Body text (22)1"/>
    <w:basedOn w:val="Normal"/>
    <w:link w:val="Bodytext22"/>
    <w:pPr>
      <w:shd w:val="clear" w:color="auto" w:fill="FFFFFF"/>
      <w:spacing w:line="250" w:lineRule="exact"/>
      <w:jc w:val="both"/>
    </w:pPr>
    <w:rPr>
      <w:rFonts w:ascii="Times New Roman" w:hAnsi="Times New Roman" w:cs="Times New Roman"/>
      <w:b/>
      <w:bCs/>
      <w:color w:val="auto"/>
      <w:spacing w:val="3"/>
      <w:sz w:val="18"/>
      <w:szCs w:val="18"/>
      <w:lang w:eastAsia="en-US"/>
    </w:rPr>
  </w:style>
  <w:style w:type="character" w:customStyle="1" w:styleId="Bodytext21Italic">
    <w:name w:val="Body text (21) + Italic"/>
    <w:aliases w:val="Spacing 0 pt131"/>
    <w:rPr>
      <w:rFonts w:ascii="Times New Roman" w:hAnsi="Times New Roman" w:cs="Times New Roman"/>
      <w:b/>
      <w:bCs/>
      <w:i/>
      <w:iCs/>
      <w:noProof/>
      <w:spacing w:val="3"/>
      <w:sz w:val="19"/>
      <w:szCs w:val="19"/>
      <w:u w:val="none"/>
    </w:rPr>
  </w:style>
  <w:style w:type="character" w:customStyle="1" w:styleId="Picturecaption">
    <w:name w:val="Picture caption_"/>
    <w:link w:val="Picturecaption0"/>
    <w:rPr>
      <w:rFonts w:ascii="Times New Roman" w:hAnsi="Times New Roman" w:cs="Times New Roman"/>
      <w:spacing w:val="2"/>
      <w:u w:val="none"/>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color w:val="auto"/>
      <w:spacing w:val="2"/>
      <w:lang w:eastAsia="en-US"/>
    </w:rPr>
  </w:style>
  <w:style w:type="character" w:customStyle="1" w:styleId="Headerorfooter6">
    <w:name w:val="Header or footer (6)_"/>
    <w:link w:val="Headerorfooter60"/>
    <w:rPr>
      <w:rFonts w:ascii="Times New Roman" w:hAnsi="Times New Roman" w:cs="Times New Roman"/>
      <w:spacing w:val="5"/>
      <w:sz w:val="25"/>
      <w:szCs w:val="25"/>
      <w:u w:val="none"/>
    </w:rPr>
  </w:style>
  <w:style w:type="paragraph" w:customStyle="1" w:styleId="Headerorfooter60">
    <w:name w:val="Header or footer (6)"/>
    <w:basedOn w:val="Normal"/>
    <w:link w:val="Headerorfooter6"/>
    <w:pPr>
      <w:shd w:val="clear" w:color="auto" w:fill="FFFFFF"/>
      <w:spacing w:line="466" w:lineRule="exact"/>
    </w:pPr>
    <w:rPr>
      <w:rFonts w:ascii="Times New Roman" w:hAnsi="Times New Roman" w:cs="Times New Roman"/>
      <w:color w:val="auto"/>
      <w:spacing w:val="5"/>
      <w:sz w:val="25"/>
      <w:szCs w:val="25"/>
      <w:lang w:eastAsia="en-US"/>
    </w:rPr>
  </w:style>
  <w:style w:type="character" w:customStyle="1" w:styleId="Tableofcontents3Spacing0pt">
    <w:name w:val="Table of contents (3) + Spacing 0 pt"/>
    <w:rPr>
      <w:rFonts w:ascii="Segoe UI" w:hAnsi="Segoe UI" w:cs="Segoe UI"/>
      <w:spacing w:val="-7"/>
      <w:w w:val="40"/>
      <w:sz w:val="10"/>
      <w:szCs w:val="10"/>
      <w:u w:val="none"/>
    </w:rPr>
  </w:style>
  <w:style w:type="character" w:customStyle="1" w:styleId="Tableofcontents3TimesNewRoman1">
    <w:name w:val="Table of contents (3) + Times New Roman1"/>
    <w:aliases w:val="12 pt2,Spacing 0 pt130,Scale 100%1"/>
    <w:rPr>
      <w:rFonts w:ascii="Times New Roman" w:hAnsi="Times New Roman" w:cs="Times New Roman"/>
      <w:noProof/>
      <w:spacing w:val="2"/>
      <w:w w:val="100"/>
      <w:sz w:val="24"/>
      <w:szCs w:val="24"/>
      <w:u w:val="none"/>
    </w:rPr>
  </w:style>
  <w:style w:type="character" w:customStyle="1" w:styleId="Bodytext11Spacing0pt">
    <w:name w:val="Body text (11) + Spacing 0 pt"/>
    <w:rPr>
      <w:rFonts w:ascii="Segoe UI" w:hAnsi="Segoe UI" w:cs="Segoe UI"/>
      <w:spacing w:val="-7"/>
      <w:w w:val="40"/>
      <w:sz w:val="10"/>
      <w:szCs w:val="10"/>
      <w:u w:val="none"/>
    </w:rPr>
  </w:style>
  <w:style w:type="character" w:customStyle="1" w:styleId="Bodytext4NotItalic3">
    <w:name w:val="Body text (4) + Not Italic3"/>
    <w:aliases w:val="Spacing 0 pt129"/>
    <w:rPr>
      <w:rFonts w:ascii="Times New Roman" w:hAnsi="Times New Roman" w:cs="Times New Roman"/>
      <w:i/>
      <w:iCs/>
      <w:spacing w:val="2"/>
      <w:u w:val="none"/>
    </w:rPr>
  </w:style>
  <w:style w:type="character" w:customStyle="1" w:styleId="Bodytext4Spacing0pt">
    <w:name w:val="Body text (4) + Spacing 0 pt"/>
    <w:rPr>
      <w:rFonts w:ascii="Times New Roman" w:hAnsi="Times New Roman" w:cs="Times New Roman"/>
      <w:i/>
      <w:iCs/>
      <w:spacing w:val="0"/>
      <w:u w:val="none"/>
    </w:rPr>
  </w:style>
  <w:style w:type="character" w:customStyle="1" w:styleId="Heading112">
    <w:name w:val="Heading #11 (2)_"/>
    <w:link w:val="Heading1120"/>
    <w:rPr>
      <w:rFonts w:ascii="Segoe UI" w:hAnsi="Segoe UI" w:cs="Segoe UI"/>
      <w:b/>
      <w:bCs/>
      <w:sz w:val="25"/>
      <w:szCs w:val="25"/>
      <w:u w:val="none"/>
    </w:rPr>
  </w:style>
  <w:style w:type="paragraph" w:customStyle="1" w:styleId="Heading1120">
    <w:name w:val="Heading #11 (2)"/>
    <w:basedOn w:val="Normal"/>
    <w:link w:val="Heading112"/>
    <w:pPr>
      <w:shd w:val="clear" w:color="auto" w:fill="FFFFFF"/>
      <w:spacing w:after="540" w:line="240" w:lineRule="atLeast"/>
      <w:jc w:val="both"/>
    </w:pPr>
    <w:rPr>
      <w:rFonts w:ascii="Segoe UI" w:hAnsi="Segoe UI" w:cs="Segoe UI"/>
      <w:b/>
      <w:bCs/>
      <w:color w:val="auto"/>
      <w:sz w:val="25"/>
      <w:szCs w:val="25"/>
      <w:lang w:eastAsia="en-US"/>
    </w:rPr>
  </w:style>
  <w:style w:type="character" w:customStyle="1" w:styleId="Heading112TimesNewRoman">
    <w:name w:val="Heading #11 (2) + Times New Roman"/>
    <w:rPr>
      <w:rFonts w:ascii="Times New Roman" w:hAnsi="Times New Roman" w:cs="Times New Roman"/>
      <w:b/>
      <w:bCs/>
      <w:noProof/>
      <w:sz w:val="25"/>
      <w:szCs w:val="25"/>
      <w:u w:val="none"/>
    </w:rPr>
  </w:style>
  <w:style w:type="character" w:customStyle="1" w:styleId="Bodytext11Spacing1pt">
    <w:name w:val="Body text (11) + Spacing 1 pt"/>
    <w:rPr>
      <w:rFonts w:ascii="Segoe UI" w:hAnsi="Segoe UI" w:cs="Segoe UI"/>
      <w:spacing w:val="33"/>
      <w:w w:val="40"/>
      <w:sz w:val="10"/>
      <w:szCs w:val="10"/>
      <w:u w:val="none"/>
    </w:rPr>
  </w:style>
  <w:style w:type="character" w:customStyle="1" w:styleId="BodytextBold3">
    <w:name w:val="Body text + Bold3"/>
    <w:aliases w:val="Spacing 0 pt128"/>
    <w:rPr>
      <w:rFonts w:ascii="Times New Roman" w:hAnsi="Times New Roman" w:cs="Times New Roman"/>
      <w:b/>
      <w:bCs/>
      <w:spacing w:val="4"/>
      <w:u w:val="none"/>
    </w:rPr>
  </w:style>
  <w:style w:type="character" w:customStyle="1" w:styleId="Bodytext23">
    <w:name w:val="Body text (23)_"/>
    <w:link w:val="Bodytext231"/>
    <w:rPr>
      <w:rFonts w:ascii="Times New Roman" w:hAnsi="Times New Roman" w:cs="Times New Roman"/>
      <w:b/>
      <w:bCs/>
      <w:i/>
      <w:iCs/>
      <w:sz w:val="26"/>
      <w:szCs w:val="26"/>
      <w:u w:val="none"/>
    </w:rPr>
  </w:style>
  <w:style w:type="paragraph" w:customStyle="1" w:styleId="Bodytext231">
    <w:name w:val="Body text (23)1"/>
    <w:basedOn w:val="Normal"/>
    <w:link w:val="Bodytext23"/>
    <w:pPr>
      <w:shd w:val="clear" w:color="auto" w:fill="FFFFFF"/>
      <w:spacing w:line="346" w:lineRule="exact"/>
    </w:pPr>
    <w:rPr>
      <w:rFonts w:ascii="Times New Roman" w:hAnsi="Times New Roman" w:cs="Times New Roman"/>
      <w:b/>
      <w:bCs/>
      <w:i/>
      <w:iCs/>
      <w:color w:val="auto"/>
      <w:spacing w:val="-1"/>
      <w:sz w:val="26"/>
      <w:szCs w:val="26"/>
      <w:lang w:eastAsia="en-US"/>
    </w:rPr>
  </w:style>
  <w:style w:type="character" w:customStyle="1" w:styleId="Bodytext2312pt">
    <w:name w:val="Body text (23) + 12 pt"/>
    <w:aliases w:val="Not Italic10,Spacing 0 pt127"/>
    <w:rPr>
      <w:rFonts w:ascii="Times New Roman" w:hAnsi="Times New Roman" w:cs="Times New Roman"/>
      <w:b/>
      <w:bCs/>
      <w:i/>
      <w:iCs/>
      <w:spacing w:val="4"/>
      <w:sz w:val="24"/>
      <w:szCs w:val="24"/>
      <w:u w:val="none"/>
    </w:rPr>
  </w:style>
  <w:style w:type="character" w:customStyle="1" w:styleId="Bodytext24">
    <w:name w:val="Body text (24)_"/>
    <w:link w:val="Bodytext240"/>
    <w:rPr>
      <w:rFonts w:ascii="Times New Roman" w:hAnsi="Times New Roman" w:cs="Times New Roman"/>
      <w:spacing w:val="17"/>
      <w:u w:val="none"/>
    </w:rPr>
  </w:style>
  <w:style w:type="paragraph" w:customStyle="1" w:styleId="Bodytext240">
    <w:name w:val="Body text (24)"/>
    <w:basedOn w:val="Normal"/>
    <w:link w:val="Bodytext24"/>
    <w:pPr>
      <w:shd w:val="clear" w:color="auto" w:fill="FFFFFF"/>
      <w:spacing w:before="60" w:after="60" w:line="240" w:lineRule="atLeast"/>
      <w:ind w:firstLine="1720"/>
    </w:pPr>
    <w:rPr>
      <w:rFonts w:ascii="Times New Roman" w:hAnsi="Times New Roman" w:cs="Times New Roman"/>
      <w:color w:val="auto"/>
      <w:spacing w:val="17"/>
      <w:lang w:eastAsia="en-US"/>
    </w:rPr>
  </w:style>
  <w:style w:type="character" w:customStyle="1" w:styleId="Bodytext24Bold">
    <w:name w:val="Body text (24) + Bold"/>
    <w:aliases w:val="Spacing 0 pt126"/>
    <w:rPr>
      <w:rFonts w:ascii="Times New Roman" w:hAnsi="Times New Roman" w:cs="Times New Roman"/>
      <w:b/>
      <w:bCs/>
      <w:noProof/>
      <w:spacing w:val="0"/>
      <w:u w:val="none"/>
    </w:rPr>
  </w:style>
  <w:style w:type="character" w:customStyle="1" w:styleId="Heading113">
    <w:name w:val="Heading #11 (3)_"/>
    <w:link w:val="Heading1130"/>
    <w:rPr>
      <w:rFonts w:ascii="Impact" w:hAnsi="Impact" w:cs="Impact"/>
      <w:sz w:val="27"/>
      <w:szCs w:val="27"/>
      <w:u w:val="none"/>
    </w:rPr>
  </w:style>
  <w:style w:type="paragraph" w:customStyle="1" w:styleId="Heading1130">
    <w:name w:val="Heading #11 (3)"/>
    <w:basedOn w:val="Normal"/>
    <w:link w:val="Heading113"/>
    <w:pPr>
      <w:shd w:val="clear" w:color="auto" w:fill="FFFFFF"/>
      <w:spacing w:before="420" w:after="420" w:line="240" w:lineRule="atLeast"/>
      <w:jc w:val="both"/>
    </w:pPr>
    <w:rPr>
      <w:rFonts w:ascii="Impact" w:hAnsi="Impact" w:cs="Impact"/>
      <w:color w:val="auto"/>
      <w:sz w:val="27"/>
      <w:szCs w:val="27"/>
      <w:lang w:eastAsia="en-US"/>
    </w:rPr>
  </w:style>
  <w:style w:type="character" w:customStyle="1" w:styleId="Heading113TimesNewRoman">
    <w:name w:val="Heading #11 (3) + Times New Roman"/>
    <w:aliases w:val="Bold33"/>
    <w:rPr>
      <w:rFonts w:ascii="Times New Roman" w:hAnsi="Times New Roman" w:cs="Times New Roman"/>
      <w:b/>
      <w:bCs/>
      <w:noProof/>
      <w:sz w:val="27"/>
      <w:szCs w:val="27"/>
      <w:u w:val="none"/>
    </w:rPr>
  </w:style>
  <w:style w:type="character" w:customStyle="1" w:styleId="Heading114">
    <w:name w:val="Heading #11 (4)_"/>
    <w:link w:val="Heading1140"/>
    <w:rPr>
      <w:rFonts w:ascii="Segoe UI" w:hAnsi="Segoe UI" w:cs="Segoe UI"/>
      <w:b/>
      <w:bCs/>
      <w:noProof/>
      <w:sz w:val="26"/>
      <w:szCs w:val="26"/>
      <w:u w:val="none"/>
    </w:rPr>
  </w:style>
  <w:style w:type="paragraph" w:customStyle="1" w:styleId="Heading1140">
    <w:name w:val="Heading #11 (4)"/>
    <w:basedOn w:val="Normal"/>
    <w:link w:val="Heading114"/>
    <w:pPr>
      <w:shd w:val="clear" w:color="auto" w:fill="FFFFFF"/>
      <w:spacing w:before="420" w:after="420" w:line="240" w:lineRule="atLeast"/>
      <w:jc w:val="both"/>
    </w:pPr>
    <w:rPr>
      <w:rFonts w:ascii="Segoe UI" w:hAnsi="Segoe UI" w:cs="Segoe UI"/>
      <w:b/>
      <w:bCs/>
      <w:noProof/>
      <w:color w:val="auto"/>
      <w:sz w:val="26"/>
      <w:szCs w:val="26"/>
      <w:lang w:eastAsia="en-US"/>
    </w:rPr>
  </w:style>
  <w:style w:type="character" w:customStyle="1" w:styleId="Heading114TimesNewRoman">
    <w:name w:val="Heading #11 (4) + Times New Roman"/>
    <w:rPr>
      <w:rFonts w:ascii="Times New Roman" w:hAnsi="Times New Roman" w:cs="Times New Roman"/>
      <w:b/>
      <w:bCs/>
      <w:noProof/>
      <w:sz w:val="26"/>
      <w:szCs w:val="26"/>
      <w:u w:val="none"/>
    </w:rPr>
  </w:style>
  <w:style w:type="character" w:customStyle="1" w:styleId="Heading9">
    <w:name w:val="Heading #9_"/>
    <w:link w:val="Heading90"/>
    <w:rPr>
      <w:rFonts w:ascii="Times New Roman" w:hAnsi="Times New Roman" w:cs="Times New Roman"/>
      <w:i/>
      <w:iCs/>
      <w:u w:val="none"/>
    </w:rPr>
  </w:style>
  <w:style w:type="paragraph" w:customStyle="1" w:styleId="Heading90">
    <w:name w:val="Heading #9"/>
    <w:basedOn w:val="Normal"/>
    <w:link w:val="Heading9"/>
    <w:pPr>
      <w:shd w:val="clear" w:color="auto" w:fill="FFFFFF"/>
      <w:spacing w:after="960" w:line="307" w:lineRule="exact"/>
      <w:outlineLvl w:val="8"/>
    </w:pPr>
    <w:rPr>
      <w:rFonts w:ascii="Times New Roman" w:hAnsi="Times New Roman" w:cs="Times New Roman"/>
      <w:i/>
      <w:iCs/>
      <w:color w:val="auto"/>
      <w:lang w:eastAsia="en-US"/>
    </w:rPr>
  </w:style>
  <w:style w:type="character" w:customStyle="1" w:styleId="Bodytext125pt">
    <w:name w:val="Body text + 12.5 pt"/>
    <w:aliases w:val="Bold32,Spacing 0 pt125"/>
    <w:rPr>
      <w:rFonts w:ascii="Times New Roman" w:hAnsi="Times New Roman" w:cs="Times New Roman"/>
      <w:b/>
      <w:bCs/>
      <w:spacing w:val="0"/>
      <w:sz w:val="25"/>
      <w:szCs w:val="25"/>
      <w:u w:val="none"/>
    </w:rPr>
  </w:style>
  <w:style w:type="character" w:customStyle="1" w:styleId="Bodytext125pt2">
    <w:name w:val="Body text + 12.5 pt2"/>
    <w:aliases w:val="Bold31,Spacing 0 pt124"/>
    <w:rPr>
      <w:rFonts w:ascii="Times New Roman" w:hAnsi="Times New Roman" w:cs="Times New Roman"/>
      <w:b/>
      <w:bCs/>
      <w:noProof/>
      <w:spacing w:val="0"/>
      <w:sz w:val="25"/>
      <w:szCs w:val="25"/>
      <w:u w:val="none"/>
    </w:rPr>
  </w:style>
  <w:style w:type="character" w:customStyle="1" w:styleId="Heading5">
    <w:name w:val="Heading #5_"/>
    <w:link w:val="Heading50"/>
    <w:rPr>
      <w:rFonts w:ascii="Times New Roman" w:hAnsi="Times New Roman" w:cs="Times New Roman"/>
      <w:b/>
      <w:bCs/>
      <w:spacing w:val="6"/>
      <w:sz w:val="26"/>
      <w:szCs w:val="26"/>
      <w:u w:val="none"/>
    </w:rPr>
  </w:style>
  <w:style w:type="paragraph" w:customStyle="1" w:styleId="Heading50">
    <w:name w:val="Heading #5"/>
    <w:basedOn w:val="Normal"/>
    <w:link w:val="Heading5"/>
    <w:pPr>
      <w:shd w:val="clear" w:color="auto" w:fill="FFFFFF"/>
      <w:spacing w:before="480" w:after="780" w:line="240" w:lineRule="atLeast"/>
      <w:jc w:val="both"/>
      <w:outlineLvl w:val="4"/>
    </w:pPr>
    <w:rPr>
      <w:rFonts w:ascii="Times New Roman" w:hAnsi="Times New Roman" w:cs="Times New Roman"/>
      <w:b/>
      <w:bCs/>
      <w:color w:val="auto"/>
      <w:spacing w:val="6"/>
      <w:sz w:val="26"/>
      <w:szCs w:val="26"/>
      <w:lang w:eastAsia="en-US"/>
    </w:rPr>
  </w:style>
  <w:style w:type="character" w:customStyle="1" w:styleId="Heading7">
    <w:name w:val="Heading #7_"/>
    <w:link w:val="Heading70"/>
    <w:rPr>
      <w:rFonts w:ascii="Times New Roman" w:hAnsi="Times New Roman" w:cs="Times New Roman"/>
      <w:b/>
      <w:bCs/>
      <w:spacing w:val="6"/>
      <w:sz w:val="26"/>
      <w:szCs w:val="26"/>
      <w:u w:val="none"/>
    </w:rPr>
  </w:style>
  <w:style w:type="paragraph" w:customStyle="1" w:styleId="Heading70">
    <w:name w:val="Heading #7"/>
    <w:basedOn w:val="Normal"/>
    <w:link w:val="Heading7"/>
    <w:pPr>
      <w:shd w:val="clear" w:color="auto" w:fill="FFFFFF"/>
      <w:spacing w:before="840" w:after="780" w:line="240" w:lineRule="atLeast"/>
      <w:jc w:val="both"/>
      <w:outlineLvl w:val="6"/>
    </w:pPr>
    <w:rPr>
      <w:rFonts w:ascii="Times New Roman" w:hAnsi="Times New Roman" w:cs="Times New Roman"/>
      <w:b/>
      <w:bCs/>
      <w:color w:val="auto"/>
      <w:spacing w:val="6"/>
      <w:sz w:val="26"/>
      <w:szCs w:val="26"/>
      <w:lang w:eastAsia="en-US"/>
    </w:rPr>
  </w:style>
  <w:style w:type="character" w:customStyle="1" w:styleId="Bodytext313pt">
    <w:name w:val="Body text (3) + 13 pt"/>
    <w:aliases w:val="Italic23,Spacing 0 pt123"/>
    <w:rPr>
      <w:rFonts w:ascii="Times New Roman" w:hAnsi="Times New Roman" w:cs="Times New Roman"/>
      <w:b/>
      <w:bCs/>
      <w:i/>
      <w:iCs/>
      <w:spacing w:val="6"/>
      <w:sz w:val="26"/>
      <w:szCs w:val="26"/>
      <w:u w:val="none"/>
    </w:rPr>
  </w:style>
  <w:style w:type="character" w:customStyle="1" w:styleId="Bodytext4Spacing7pt">
    <w:name w:val="Body text (4) + Spacing 7 pt"/>
    <w:rPr>
      <w:rFonts w:ascii="Times New Roman" w:hAnsi="Times New Roman" w:cs="Times New Roman"/>
      <w:i/>
      <w:iCs/>
      <w:spacing w:val="142"/>
      <w:u w:val="none"/>
    </w:rPr>
  </w:style>
  <w:style w:type="character" w:customStyle="1" w:styleId="Bodytext313pt4">
    <w:name w:val="Body text (3) + 13 pt4"/>
    <w:aliases w:val="Spacing 0 pt122"/>
    <w:rPr>
      <w:rFonts w:ascii="Times New Roman" w:hAnsi="Times New Roman" w:cs="Times New Roman"/>
      <w:b/>
      <w:bCs/>
      <w:spacing w:val="0"/>
      <w:sz w:val="26"/>
      <w:szCs w:val="26"/>
      <w:u w:val="none"/>
    </w:rPr>
  </w:style>
  <w:style w:type="character" w:customStyle="1" w:styleId="Bodytext313pt3">
    <w:name w:val="Body text (3) + 13 pt3"/>
    <w:aliases w:val="Spacing 0 pt121"/>
    <w:rPr>
      <w:rFonts w:ascii="Times New Roman" w:hAnsi="Times New Roman" w:cs="Times New Roman"/>
      <w:b/>
      <w:bCs/>
      <w:noProof/>
      <w:spacing w:val="0"/>
      <w:sz w:val="26"/>
      <w:szCs w:val="26"/>
      <w:u w:val="none"/>
    </w:rPr>
  </w:style>
  <w:style w:type="character" w:customStyle="1" w:styleId="Heading1">
    <w:name w:val="Heading #1_"/>
    <w:link w:val="Heading12"/>
    <w:rPr>
      <w:rFonts w:ascii="Arial" w:hAnsi="Arial" w:cs="Arial"/>
      <w:b/>
      <w:bCs/>
      <w:sz w:val="28"/>
      <w:szCs w:val="28"/>
      <w:u w:val="none"/>
    </w:rPr>
  </w:style>
  <w:style w:type="paragraph" w:customStyle="1" w:styleId="Heading12">
    <w:name w:val="Heading #1"/>
    <w:basedOn w:val="Normal"/>
    <w:link w:val="Heading1"/>
    <w:pPr>
      <w:shd w:val="clear" w:color="auto" w:fill="FFFFFF"/>
      <w:spacing w:after="300" w:line="240" w:lineRule="atLeast"/>
      <w:jc w:val="both"/>
      <w:outlineLvl w:val="0"/>
    </w:pPr>
    <w:rPr>
      <w:rFonts w:ascii="Arial" w:hAnsi="Arial" w:cs="Arial"/>
      <w:b/>
      <w:bCs/>
      <w:color w:val="auto"/>
      <w:spacing w:val="-1"/>
      <w:sz w:val="28"/>
      <w:szCs w:val="28"/>
      <w:lang w:eastAsia="en-US"/>
    </w:rPr>
  </w:style>
  <w:style w:type="character" w:customStyle="1" w:styleId="Heading1Spacing0pt">
    <w:name w:val="Heading #1 + Spacing 0 pt"/>
    <w:rPr>
      <w:rFonts w:ascii="Arial" w:hAnsi="Arial" w:cs="Arial"/>
      <w:b/>
      <w:bCs/>
      <w:noProof/>
      <w:spacing w:val="0"/>
      <w:sz w:val="28"/>
      <w:szCs w:val="28"/>
      <w:u w:val="none"/>
    </w:rPr>
  </w:style>
  <w:style w:type="character" w:customStyle="1" w:styleId="Heading1SegoeUI">
    <w:name w:val="Heading #1 + Segoe UI"/>
    <w:aliases w:val="13.5 pt,Spacing 0 pt120"/>
    <w:rPr>
      <w:rFonts w:ascii="Segoe UI" w:hAnsi="Segoe UI" w:cs="Segoe UI"/>
      <w:b/>
      <w:bCs/>
      <w:noProof/>
      <w:spacing w:val="0"/>
      <w:sz w:val="27"/>
      <w:szCs w:val="27"/>
      <w:u w:val="none"/>
    </w:rPr>
  </w:style>
  <w:style w:type="character" w:customStyle="1" w:styleId="Bodytext395pt">
    <w:name w:val="Body text (3) + 9.5 pt"/>
    <w:aliases w:val="Italic22,Spacing 0 pt119"/>
    <w:rPr>
      <w:rFonts w:ascii="Times New Roman" w:hAnsi="Times New Roman" w:cs="Times New Roman"/>
      <w:b/>
      <w:bCs/>
      <w:i/>
      <w:iCs/>
      <w:spacing w:val="3"/>
      <w:sz w:val="19"/>
      <w:szCs w:val="19"/>
      <w:u w:val="none"/>
    </w:rPr>
  </w:style>
  <w:style w:type="character" w:customStyle="1" w:styleId="Bodytext395pt1">
    <w:name w:val="Body text (3) + 9.5 pt1"/>
    <w:aliases w:val="Spacing 0 pt118"/>
    <w:rPr>
      <w:rFonts w:ascii="Times New Roman" w:hAnsi="Times New Roman" w:cs="Times New Roman"/>
      <w:b/>
      <w:bCs/>
      <w:noProof/>
      <w:spacing w:val="1"/>
      <w:sz w:val="19"/>
      <w:szCs w:val="19"/>
      <w:u w:val="none"/>
    </w:rPr>
  </w:style>
  <w:style w:type="character" w:customStyle="1" w:styleId="Bodytext3155pt">
    <w:name w:val="Body text (3) + 15.5 pt"/>
    <w:aliases w:val="Spacing 0 pt117"/>
    <w:rPr>
      <w:rFonts w:ascii="Times New Roman" w:hAnsi="Times New Roman" w:cs="Times New Roman"/>
      <w:b/>
      <w:bCs/>
      <w:spacing w:val="-2"/>
      <w:sz w:val="31"/>
      <w:szCs w:val="31"/>
      <w:u w:val="none"/>
    </w:rPr>
  </w:style>
  <w:style w:type="character" w:customStyle="1" w:styleId="Bodytext2112pt">
    <w:name w:val="Body text (21) + 12 pt"/>
    <w:aliases w:val="Not Bold15,Spacing 0 pt116"/>
    <w:rPr>
      <w:rFonts w:ascii="Times New Roman" w:hAnsi="Times New Roman" w:cs="Times New Roman"/>
      <w:b/>
      <w:bCs/>
      <w:spacing w:val="2"/>
      <w:sz w:val="24"/>
      <w:szCs w:val="24"/>
      <w:u w:val="none"/>
    </w:rPr>
  </w:style>
  <w:style w:type="character" w:customStyle="1" w:styleId="Bodytext25">
    <w:name w:val="Body text (25)_"/>
    <w:link w:val="Bodytext250"/>
    <w:rPr>
      <w:rFonts w:ascii="Times New Roman" w:hAnsi="Times New Roman" w:cs="Times New Roman"/>
      <w:i/>
      <w:iCs/>
      <w:spacing w:val="1"/>
      <w:u w:val="none"/>
    </w:rPr>
  </w:style>
  <w:style w:type="paragraph" w:customStyle="1" w:styleId="Bodytext250">
    <w:name w:val="Body text (25)"/>
    <w:basedOn w:val="Normal"/>
    <w:link w:val="Bodytext25"/>
    <w:pPr>
      <w:shd w:val="clear" w:color="auto" w:fill="FFFFFF"/>
      <w:spacing w:before="180" w:after="480" w:line="240" w:lineRule="atLeast"/>
      <w:jc w:val="both"/>
    </w:pPr>
    <w:rPr>
      <w:rFonts w:ascii="Times New Roman" w:hAnsi="Times New Roman" w:cs="Times New Roman"/>
      <w:i/>
      <w:iCs/>
      <w:color w:val="auto"/>
      <w:spacing w:val="1"/>
      <w:lang w:eastAsia="en-US"/>
    </w:rPr>
  </w:style>
  <w:style w:type="character" w:customStyle="1" w:styleId="Bodytext25Bold">
    <w:name w:val="Body text (25) + Bold"/>
    <w:aliases w:val="Not Italic9,Spacing 0 pt115"/>
    <w:rPr>
      <w:rFonts w:ascii="Times New Roman" w:hAnsi="Times New Roman" w:cs="Times New Roman"/>
      <w:b/>
      <w:bCs/>
      <w:i/>
      <w:iCs/>
      <w:spacing w:val="-2"/>
      <w:u w:val="none"/>
    </w:rPr>
  </w:style>
  <w:style w:type="character" w:customStyle="1" w:styleId="Bodytext25NotItalic">
    <w:name w:val="Body text (25) + Not Italic"/>
    <w:aliases w:val="Spacing 0 pt114"/>
    <w:rPr>
      <w:rFonts w:ascii="Times New Roman" w:hAnsi="Times New Roman" w:cs="Times New Roman"/>
      <w:i/>
      <w:iCs/>
      <w:spacing w:val="2"/>
      <w:u w:val="none"/>
    </w:rPr>
  </w:style>
  <w:style w:type="character" w:customStyle="1" w:styleId="Heading92">
    <w:name w:val="Heading #9 (2)_"/>
    <w:link w:val="Heading920"/>
    <w:rPr>
      <w:rFonts w:ascii="Times New Roman" w:hAnsi="Times New Roman" w:cs="Times New Roman"/>
      <w:spacing w:val="2"/>
      <w:u w:val="none"/>
    </w:rPr>
  </w:style>
  <w:style w:type="paragraph" w:customStyle="1" w:styleId="Heading920">
    <w:name w:val="Heading #9 (2)"/>
    <w:basedOn w:val="Normal"/>
    <w:link w:val="Heading92"/>
    <w:pPr>
      <w:shd w:val="clear" w:color="auto" w:fill="FFFFFF"/>
      <w:spacing w:before="180" w:after="60" w:line="240" w:lineRule="atLeast"/>
      <w:jc w:val="both"/>
      <w:outlineLvl w:val="8"/>
    </w:pPr>
    <w:rPr>
      <w:rFonts w:ascii="Times New Roman" w:hAnsi="Times New Roman" w:cs="Times New Roman"/>
      <w:color w:val="auto"/>
      <w:spacing w:val="2"/>
      <w:lang w:eastAsia="en-US"/>
    </w:rPr>
  </w:style>
  <w:style w:type="character" w:customStyle="1" w:styleId="Heading115">
    <w:name w:val="Heading #11 (5)_"/>
    <w:link w:val="Heading1150"/>
    <w:rPr>
      <w:rFonts w:ascii="Segoe UI" w:hAnsi="Segoe UI" w:cs="Segoe UI"/>
      <w:b/>
      <w:bCs/>
      <w:noProof/>
      <w:sz w:val="25"/>
      <w:szCs w:val="25"/>
      <w:u w:val="none"/>
    </w:rPr>
  </w:style>
  <w:style w:type="paragraph" w:customStyle="1" w:styleId="Heading1150">
    <w:name w:val="Heading #11 (5)"/>
    <w:basedOn w:val="Normal"/>
    <w:link w:val="Heading115"/>
    <w:pPr>
      <w:shd w:val="clear" w:color="auto" w:fill="FFFFFF"/>
      <w:spacing w:before="420" w:after="540" w:line="240" w:lineRule="atLeast"/>
      <w:jc w:val="center"/>
    </w:pPr>
    <w:rPr>
      <w:rFonts w:ascii="Segoe UI" w:hAnsi="Segoe UI" w:cs="Segoe UI"/>
      <w:b/>
      <w:bCs/>
      <w:noProof/>
      <w:color w:val="auto"/>
      <w:sz w:val="25"/>
      <w:szCs w:val="25"/>
      <w:lang w:eastAsia="en-US"/>
    </w:rPr>
  </w:style>
  <w:style w:type="character" w:customStyle="1" w:styleId="Heading115TimesNewRoman">
    <w:name w:val="Heading #11 (5) + Times New Roman"/>
    <w:rPr>
      <w:rFonts w:ascii="Times New Roman" w:hAnsi="Times New Roman" w:cs="Times New Roman"/>
      <w:b/>
      <w:bCs/>
      <w:noProof/>
      <w:sz w:val="25"/>
      <w:szCs w:val="25"/>
      <w:u w:val="none"/>
    </w:rPr>
  </w:style>
  <w:style w:type="character" w:customStyle="1" w:styleId="Bodytext21Corbel">
    <w:name w:val="Body text (21) + Corbel"/>
    <w:aliases w:val="Not Bold14,Spacing 0 pt113"/>
    <w:rPr>
      <w:rFonts w:ascii="Corbel" w:hAnsi="Corbel" w:cs="Corbel"/>
      <w:b/>
      <w:bCs/>
      <w:noProof/>
      <w:spacing w:val="0"/>
      <w:sz w:val="19"/>
      <w:szCs w:val="19"/>
      <w:u w:val="none"/>
    </w:rPr>
  </w:style>
  <w:style w:type="character" w:customStyle="1" w:styleId="Heading22">
    <w:name w:val="Heading #22_"/>
    <w:link w:val="Heading220"/>
    <w:rPr>
      <w:rFonts w:ascii="Times New Roman" w:hAnsi="Times New Roman" w:cs="Times New Roman"/>
      <w:b/>
      <w:bCs/>
      <w:spacing w:val="4"/>
      <w:u w:val="none"/>
    </w:rPr>
  </w:style>
  <w:style w:type="paragraph" w:customStyle="1" w:styleId="Heading220">
    <w:name w:val="Heading #22"/>
    <w:basedOn w:val="Normal"/>
    <w:link w:val="Heading22"/>
    <w:pPr>
      <w:shd w:val="clear" w:color="auto" w:fill="FFFFFF"/>
      <w:spacing w:after="240" w:line="360" w:lineRule="exact"/>
      <w:ind w:hanging="1440"/>
    </w:pPr>
    <w:rPr>
      <w:rFonts w:ascii="Times New Roman" w:hAnsi="Times New Roman" w:cs="Times New Roman"/>
      <w:b/>
      <w:bCs/>
      <w:color w:val="auto"/>
      <w:spacing w:val="4"/>
      <w:lang w:eastAsia="en-US"/>
    </w:rPr>
  </w:style>
  <w:style w:type="character" w:customStyle="1" w:styleId="Bodytext4NotItalic2">
    <w:name w:val="Body text (4) + Not Italic2"/>
    <w:aliases w:val="Spacing 0 pt112"/>
    <w:rPr>
      <w:rFonts w:ascii="Times New Roman" w:hAnsi="Times New Roman" w:cs="Times New Roman"/>
      <w:i/>
      <w:iCs/>
      <w:spacing w:val="6"/>
      <w:u w:val="none"/>
    </w:rPr>
  </w:style>
  <w:style w:type="character" w:customStyle="1" w:styleId="Bodytext4Spacing0pt2">
    <w:name w:val="Body text (4) + Spacing 0 pt2"/>
    <w:rPr>
      <w:rFonts w:ascii="Times New Roman" w:hAnsi="Times New Roman" w:cs="Times New Roman"/>
      <w:i/>
      <w:iCs/>
      <w:spacing w:val="1"/>
      <w:u w:val="none"/>
    </w:rPr>
  </w:style>
  <w:style w:type="character" w:customStyle="1" w:styleId="Heading22NotBold">
    <w:name w:val="Heading #22 + Not Bold"/>
    <w:aliases w:val="Spacing 0 pt111,Body text (6) + Bold2"/>
    <w:rPr>
      <w:rFonts w:ascii="Times New Roman" w:hAnsi="Times New Roman" w:cs="Times New Roman"/>
      <w:b/>
      <w:bCs/>
      <w:spacing w:val="6"/>
      <w:u w:val="none"/>
    </w:rPr>
  </w:style>
  <w:style w:type="character" w:customStyle="1" w:styleId="Tablecaption">
    <w:name w:val="Table caption_"/>
    <w:link w:val="Tablecaption0"/>
    <w:rPr>
      <w:rFonts w:ascii="Times New Roman" w:hAnsi="Times New Roman" w:cs="Times New Roman"/>
      <w:spacing w:val="2"/>
      <w:u w:val="none"/>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color w:val="auto"/>
      <w:spacing w:val="2"/>
      <w:lang w:eastAsia="en-US"/>
    </w:rPr>
  </w:style>
  <w:style w:type="character" w:customStyle="1" w:styleId="TablecaptionSpacing0pt">
    <w:name w:val="Table caption + Spacing 0 pt"/>
    <w:rPr>
      <w:rFonts w:ascii="Times New Roman" w:hAnsi="Times New Roman" w:cs="Times New Roman"/>
      <w:spacing w:val="6"/>
      <w:u w:val="none"/>
    </w:rPr>
  </w:style>
  <w:style w:type="character" w:customStyle="1" w:styleId="Bodytext10pt4">
    <w:name w:val="Body text + 10 pt4"/>
    <w:aliases w:val="Spacing 0 pt110"/>
    <w:rPr>
      <w:rFonts w:ascii="Times New Roman" w:hAnsi="Times New Roman" w:cs="Times New Roman"/>
      <w:noProof/>
      <w:spacing w:val="0"/>
      <w:sz w:val="20"/>
      <w:szCs w:val="20"/>
      <w:u w:val="none"/>
    </w:rPr>
  </w:style>
  <w:style w:type="character" w:customStyle="1" w:styleId="Bodytext313pt2">
    <w:name w:val="Body text (3) + 13 pt2"/>
    <w:aliases w:val="Italic21,Spacing 0 pt109,Body text (6) + 5.5 pt,Body text (2) + 8.5 pt"/>
    <w:rPr>
      <w:rFonts w:ascii="Times New Roman" w:hAnsi="Times New Roman" w:cs="Times New Roman"/>
      <w:b/>
      <w:bCs/>
      <w:i/>
      <w:iCs/>
      <w:spacing w:val="6"/>
      <w:sz w:val="26"/>
      <w:szCs w:val="26"/>
      <w:u w:val="none"/>
    </w:rPr>
  </w:style>
  <w:style w:type="character" w:customStyle="1" w:styleId="Bodytext311pt">
    <w:name w:val="Body text (3) + 11 pt"/>
    <w:aliases w:val="Spacing 0 pt108,Body text (10) + Not Italic"/>
    <w:rPr>
      <w:rFonts w:ascii="Times New Roman" w:hAnsi="Times New Roman" w:cs="Times New Roman"/>
      <w:b/>
      <w:bCs/>
      <w:noProof/>
      <w:spacing w:val="0"/>
      <w:sz w:val="22"/>
      <w:szCs w:val="22"/>
      <w:u w:val="none"/>
    </w:rPr>
  </w:style>
  <w:style w:type="character" w:customStyle="1" w:styleId="Heading212">
    <w:name w:val="Heading #21 (2)_"/>
    <w:link w:val="Heading2120"/>
    <w:rPr>
      <w:rFonts w:ascii="Times New Roman" w:hAnsi="Times New Roman" w:cs="Times New Roman"/>
      <w:spacing w:val="3"/>
      <w:sz w:val="20"/>
      <w:szCs w:val="20"/>
      <w:u w:val="none"/>
    </w:rPr>
  </w:style>
  <w:style w:type="paragraph" w:customStyle="1" w:styleId="Heading2120">
    <w:name w:val="Heading #21 (2)"/>
    <w:basedOn w:val="Normal"/>
    <w:link w:val="Heading212"/>
    <w:pPr>
      <w:shd w:val="clear" w:color="auto" w:fill="FFFFFF"/>
      <w:spacing w:before="60" w:after="600" w:line="240" w:lineRule="atLeast"/>
      <w:jc w:val="both"/>
    </w:pPr>
    <w:rPr>
      <w:rFonts w:ascii="Times New Roman" w:hAnsi="Times New Roman" w:cs="Times New Roman"/>
      <w:color w:val="auto"/>
      <w:spacing w:val="3"/>
      <w:sz w:val="20"/>
      <w:szCs w:val="20"/>
      <w:lang w:eastAsia="en-US"/>
    </w:rPr>
  </w:style>
  <w:style w:type="character" w:customStyle="1" w:styleId="Heading212SmallCaps">
    <w:name w:val="Heading #21 (2) + Small Caps"/>
    <w:rPr>
      <w:rFonts w:ascii="Times New Roman" w:hAnsi="Times New Roman" w:cs="Times New Roman"/>
      <w:smallCaps/>
      <w:spacing w:val="3"/>
      <w:sz w:val="20"/>
      <w:szCs w:val="20"/>
      <w:u w:val="none"/>
    </w:rPr>
  </w:style>
  <w:style w:type="character" w:customStyle="1" w:styleId="Heading21212pt">
    <w:name w:val="Heading #21 (2) + 12 pt"/>
    <w:aliases w:val="Italic20,Spacing 0 pt107,Body text (11) + 9 pt"/>
    <w:rPr>
      <w:rFonts w:ascii="Times New Roman" w:hAnsi="Times New Roman" w:cs="Times New Roman"/>
      <w:i/>
      <w:iCs/>
      <w:spacing w:val="1"/>
      <w:sz w:val="24"/>
      <w:szCs w:val="24"/>
      <w:u w:val="none"/>
    </w:rPr>
  </w:style>
  <w:style w:type="character" w:customStyle="1" w:styleId="BodytextSpacing0pt2">
    <w:name w:val="Body text + Spacing 0 pt2"/>
    <w:rPr>
      <w:rFonts w:ascii="Times New Roman" w:hAnsi="Times New Roman" w:cs="Times New Roman"/>
      <w:spacing w:val="6"/>
      <w:u w:val="none"/>
    </w:rPr>
  </w:style>
  <w:style w:type="character" w:customStyle="1" w:styleId="Bodytext20Spacing0pt">
    <w:name w:val="Body text (20) + Spacing 0 pt"/>
    <w:rPr>
      <w:rFonts w:ascii="Times New Roman" w:hAnsi="Times New Roman" w:cs="Times New Roman"/>
      <w:b/>
      <w:bCs/>
      <w:i/>
      <w:iCs/>
      <w:spacing w:val="5"/>
      <w:sz w:val="19"/>
      <w:szCs w:val="19"/>
      <w:u w:val="none"/>
    </w:rPr>
  </w:style>
  <w:style w:type="character" w:customStyle="1" w:styleId="Bodytext21Spacing0pt">
    <w:name w:val="Body text (21) + Spacing 0 pt"/>
    <w:rPr>
      <w:rFonts w:ascii="Times New Roman" w:hAnsi="Times New Roman" w:cs="Times New Roman"/>
      <w:b/>
      <w:bCs/>
      <w:spacing w:val="4"/>
      <w:sz w:val="19"/>
      <w:szCs w:val="19"/>
      <w:u w:val="none"/>
    </w:rPr>
  </w:style>
  <w:style w:type="character" w:customStyle="1" w:styleId="Bodytext2112pt2">
    <w:name w:val="Body text (21) + 12 pt2"/>
    <w:aliases w:val="Spacing 0 pt106,Body text + Trebuchet MS"/>
    <w:rPr>
      <w:rFonts w:ascii="Times New Roman" w:hAnsi="Times New Roman" w:cs="Times New Roman"/>
      <w:b/>
      <w:bCs/>
      <w:spacing w:val="4"/>
      <w:sz w:val="24"/>
      <w:szCs w:val="24"/>
      <w:u w:val="none"/>
    </w:rPr>
  </w:style>
  <w:style w:type="character" w:customStyle="1" w:styleId="HeaderorfooterSpacing0pt2">
    <w:name w:val="Header or footer + Spacing 0 pt2"/>
    <w:rPr>
      <w:rFonts w:ascii="Times New Roman" w:hAnsi="Times New Roman" w:cs="Times New Roman"/>
      <w:b/>
      <w:bCs/>
      <w:spacing w:val="14"/>
      <w:sz w:val="19"/>
      <w:szCs w:val="19"/>
      <w:u w:val="none"/>
    </w:rPr>
  </w:style>
  <w:style w:type="character" w:customStyle="1" w:styleId="Bodytext13pt2">
    <w:name w:val="Body text + 13 pt2"/>
    <w:aliases w:val="Bold30,Italic19,Spacing 0 pt105,Body text + Verdana"/>
    <w:rPr>
      <w:rFonts w:ascii="Times New Roman" w:hAnsi="Times New Roman" w:cs="Times New Roman"/>
      <w:b/>
      <w:bCs/>
      <w:i/>
      <w:iCs/>
      <w:spacing w:val="1"/>
      <w:sz w:val="26"/>
      <w:szCs w:val="26"/>
      <w:u w:val="none"/>
    </w:rPr>
  </w:style>
  <w:style w:type="character" w:customStyle="1" w:styleId="BodytextSmallCaps">
    <w:name w:val="Body text + Small Caps"/>
    <w:aliases w:val="Spacing 0 pt104"/>
    <w:rPr>
      <w:rFonts w:ascii="Times New Roman" w:hAnsi="Times New Roman" w:cs="Times New Roman"/>
      <w:smallCaps/>
      <w:spacing w:val="6"/>
      <w:u w:val="none"/>
    </w:rPr>
  </w:style>
  <w:style w:type="character" w:customStyle="1" w:styleId="Heading182">
    <w:name w:val="Heading #18 (2)_"/>
    <w:link w:val="Heading1820"/>
    <w:rPr>
      <w:rFonts w:ascii="Impact" w:hAnsi="Impact" w:cs="Impact"/>
      <w:sz w:val="27"/>
      <w:szCs w:val="27"/>
      <w:u w:val="none"/>
    </w:rPr>
  </w:style>
  <w:style w:type="paragraph" w:customStyle="1" w:styleId="Heading1820">
    <w:name w:val="Heading #18 (2)"/>
    <w:basedOn w:val="Normal"/>
    <w:link w:val="Heading182"/>
    <w:pPr>
      <w:shd w:val="clear" w:color="auto" w:fill="FFFFFF"/>
      <w:spacing w:before="120" w:after="720" w:line="240" w:lineRule="atLeast"/>
      <w:jc w:val="both"/>
    </w:pPr>
    <w:rPr>
      <w:rFonts w:ascii="Impact" w:hAnsi="Impact" w:cs="Impact"/>
      <w:color w:val="auto"/>
      <w:sz w:val="27"/>
      <w:szCs w:val="27"/>
      <w:lang w:eastAsia="en-US"/>
    </w:rPr>
  </w:style>
  <w:style w:type="character" w:customStyle="1" w:styleId="Heading182TimesNewRoman">
    <w:name w:val="Heading #18 (2) + Times New Roman"/>
    <w:aliases w:val="13 pt,Bold29"/>
    <w:rPr>
      <w:rFonts w:ascii="Times New Roman" w:hAnsi="Times New Roman" w:cs="Times New Roman"/>
      <w:b/>
      <w:bCs/>
      <w:noProof/>
      <w:sz w:val="26"/>
      <w:szCs w:val="26"/>
      <w:u w:val="none"/>
    </w:rPr>
  </w:style>
  <w:style w:type="character" w:customStyle="1" w:styleId="Bodytext28">
    <w:name w:val="Body text (28)_"/>
    <w:link w:val="Bodytext280"/>
    <w:rPr>
      <w:spacing w:val="35"/>
      <w:sz w:val="8"/>
      <w:szCs w:val="8"/>
      <w:u w:val="none"/>
    </w:rPr>
  </w:style>
  <w:style w:type="paragraph" w:customStyle="1" w:styleId="Bodytext280">
    <w:name w:val="Body text (28)"/>
    <w:basedOn w:val="Normal"/>
    <w:link w:val="Bodytext28"/>
    <w:pPr>
      <w:shd w:val="clear" w:color="auto" w:fill="FFFFFF"/>
      <w:spacing w:after="300" w:line="240" w:lineRule="atLeast"/>
    </w:pPr>
    <w:rPr>
      <w:rFonts w:cs="Times New Roman"/>
      <w:color w:val="auto"/>
      <w:spacing w:val="35"/>
      <w:sz w:val="8"/>
      <w:szCs w:val="8"/>
      <w:lang w:eastAsia="en-US"/>
    </w:rPr>
  </w:style>
  <w:style w:type="character" w:customStyle="1" w:styleId="Bodytext28TimesNewRoman">
    <w:name w:val="Body text (28) + Times New Roman"/>
    <w:aliases w:val="12 pt1,Spacing 0 pt103"/>
    <w:rPr>
      <w:rFonts w:ascii="Times New Roman" w:hAnsi="Times New Roman" w:cs="Times New Roman"/>
      <w:spacing w:val="6"/>
      <w:sz w:val="24"/>
      <w:szCs w:val="24"/>
      <w:u w:val="none"/>
    </w:rPr>
  </w:style>
  <w:style w:type="character" w:customStyle="1" w:styleId="Heading16">
    <w:name w:val="Heading #16_"/>
    <w:link w:val="Heading160"/>
    <w:rPr>
      <w:rFonts w:ascii="Times New Roman" w:hAnsi="Times New Roman" w:cs="Times New Roman"/>
      <w:i/>
      <w:iCs/>
      <w:spacing w:val="1"/>
      <w:u w:val="none"/>
    </w:rPr>
  </w:style>
  <w:style w:type="paragraph" w:customStyle="1" w:styleId="Heading160">
    <w:name w:val="Heading #16"/>
    <w:basedOn w:val="Normal"/>
    <w:link w:val="Heading16"/>
    <w:pPr>
      <w:shd w:val="clear" w:color="auto" w:fill="FFFFFF"/>
      <w:spacing w:before="120" w:after="120" w:line="240" w:lineRule="atLeast"/>
      <w:jc w:val="both"/>
    </w:pPr>
    <w:rPr>
      <w:rFonts w:ascii="Times New Roman" w:hAnsi="Times New Roman" w:cs="Times New Roman"/>
      <w:i/>
      <w:iCs/>
      <w:color w:val="auto"/>
      <w:spacing w:val="1"/>
      <w:lang w:eastAsia="en-US"/>
    </w:rPr>
  </w:style>
  <w:style w:type="character" w:customStyle="1" w:styleId="Heading16NotItalic">
    <w:name w:val="Heading #16 + Not Italic"/>
    <w:aliases w:val="Spacing 0 pt102"/>
    <w:rPr>
      <w:rFonts w:ascii="Times New Roman" w:hAnsi="Times New Roman" w:cs="Times New Roman"/>
      <w:i/>
      <w:iCs/>
      <w:spacing w:val="6"/>
      <w:u w:val="none"/>
    </w:rPr>
  </w:style>
  <w:style w:type="character" w:customStyle="1" w:styleId="Bodytext21Italic2">
    <w:name w:val="Body text (21) + Italic2"/>
    <w:aliases w:val="Spacing 0 pt101,Body text (2) + 11 pt5"/>
    <w:rPr>
      <w:rFonts w:ascii="Times New Roman" w:hAnsi="Times New Roman" w:cs="Times New Roman"/>
      <w:b/>
      <w:bCs/>
      <w:i/>
      <w:iCs/>
      <w:spacing w:val="5"/>
      <w:sz w:val="19"/>
      <w:szCs w:val="19"/>
      <w:u w:val="none"/>
    </w:rPr>
  </w:style>
  <w:style w:type="character" w:customStyle="1" w:styleId="Bodytext219pt">
    <w:name w:val="Body text (21) + 9 pt"/>
    <w:aliases w:val="Spacing 0 pt100,Body text + Bold4"/>
    <w:rPr>
      <w:rFonts w:ascii="Times New Roman" w:hAnsi="Times New Roman" w:cs="Times New Roman"/>
      <w:b/>
      <w:bCs/>
      <w:spacing w:val="3"/>
      <w:sz w:val="18"/>
      <w:szCs w:val="18"/>
      <w:u w:val="none"/>
    </w:rPr>
  </w:style>
  <w:style w:type="character" w:customStyle="1" w:styleId="Bodytext22Spacing0pt">
    <w:name w:val="Body text (22) + Spacing 0 pt"/>
    <w:rPr>
      <w:rFonts w:ascii="Times New Roman" w:hAnsi="Times New Roman" w:cs="Times New Roman"/>
      <w:b/>
      <w:bCs/>
      <w:spacing w:val="4"/>
      <w:sz w:val="18"/>
      <w:szCs w:val="18"/>
      <w:u w:val="none"/>
    </w:rPr>
  </w:style>
  <w:style w:type="character" w:customStyle="1" w:styleId="Bodytext2295pt">
    <w:name w:val="Body text (22) + 9.5 pt"/>
    <w:aliases w:val="Spacing 0 pt99,Body text (2) + 11 pt4"/>
    <w:rPr>
      <w:rFonts w:ascii="Times New Roman" w:hAnsi="Times New Roman" w:cs="Times New Roman"/>
      <w:b/>
      <w:bCs/>
      <w:spacing w:val="4"/>
      <w:sz w:val="19"/>
      <w:szCs w:val="19"/>
      <w:u w:val="none"/>
    </w:rPr>
  </w:style>
  <w:style w:type="character" w:customStyle="1" w:styleId="Headerorfooter7">
    <w:name w:val="Header or footer (7)_"/>
    <w:link w:val="Headerorfooter70"/>
    <w:rPr>
      <w:rFonts w:ascii="Times New Roman" w:hAnsi="Times New Roman" w:cs="Times New Roman"/>
      <w:b/>
      <w:bCs/>
      <w:spacing w:val="26"/>
      <w:sz w:val="17"/>
      <w:szCs w:val="17"/>
      <w:u w:val="none"/>
    </w:rPr>
  </w:style>
  <w:style w:type="paragraph" w:customStyle="1" w:styleId="Headerorfooter70">
    <w:name w:val="Header or footer (7)"/>
    <w:basedOn w:val="Normal"/>
    <w:link w:val="Headerorfooter7"/>
    <w:pPr>
      <w:shd w:val="clear" w:color="auto" w:fill="FFFFFF"/>
      <w:spacing w:line="240" w:lineRule="atLeast"/>
    </w:pPr>
    <w:rPr>
      <w:rFonts w:ascii="Times New Roman" w:hAnsi="Times New Roman" w:cs="Times New Roman"/>
      <w:b/>
      <w:bCs/>
      <w:color w:val="auto"/>
      <w:spacing w:val="26"/>
      <w:sz w:val="17"/>
      <w:szCs w:val="17"/>
      <w:lang w:eastAsia="en-US"/>
    </w:rPr>
  </w:style>
  <w:style w:type="character" w:customStyle="1" w:styleId="Bodytext29">
    <w:name w:val="Body text (29)_"/>
    <w:link w:val="Bodytext290"/>
    <w:rPr>
      <w:rFonts w:ascii="Segoe UI" w:hAnsi="Segoe UI" w:cs="Segoe UI"/>
      <w:noProof/>
      <w:sz w:val="10"/>
      <w:szCs w:val="10"/>
      <w:u w:val="none"/>
    </w:rPr>
  </w:style>
  <w:style w:type="paragraph" w:customStyle="1" w:styleId="Bodytext290">
    <w:name w:val="Body text (29)"/>
    <w:basedOn w:val="Normal"/>
    <w:link w:val="Bodytext29"/>
    <w:pPr>
      <w:shd w:val="clear" w:color="auto" w:fill="FFFFFF"/>
      <w:spacing w:before="300" w:after="4740" w:line="240" w:lineRule="atLeast"/>
    </w:pPr>
    <w:rPr>
      <w:rFonts w:ascii="Segoe UI" w:hAnsi="Segoe UI" w:cs="Segoe UI"/>
      <w:noProof/>
      <w:color w:val="auto"/>
      <w:sz w:val="10"/>
      <w:szCs w:val="10"/>
      <w:lang w:eastAsia="en-US"/>
    </w:rPr>
  </w:style>
  <w:style w:type="character" w:customStyle="1" w:styleId="Heading2213pt">
    <w:name w:val="Heading #22 + 13 pt"/>
    <w:aliases w:val="Italic18,Spacing 0 pt98,Body text (2) + 11 pt3"/>
    <w:rPr>
      <w:rFonts w:ascii="Times New Roman" w:hAnsi="Times New Roman" w:cs="Times New Roman"/>
      <w:b/>
      <w:bCs/>
      <w:i/>
      <w:iCs/>
      <w:spacing w:val="4"/>
      <w:sz w:val="26"/>
      <w:szCs w:val="26"/>
      <w:u w:val="none"/>
    </w:rPr>
  </w:style>
  <w:style w:type="character" w:customStyle="1" w:styleId="Tableofcontents9">
    <w:name w:val="Table of contents (9)_"/>
    <w:link w:val="Tableofcontents90"/>
    <w:rPr>
      <w:rFonts w:ascii="Times New Roman" w:hAnsi="Times New Roman" w:cs="Times New Roman"/>
      <w:i/>
      <w:iCs/>
      <w:spacing w:val="1"/>
      <w:u w:val="none"/>
    </w:rPr>
  </w:style>
  <w:style w:type="paragraph" w:customStyle="1" w:styleId="Tableofcontents90">
    <w:name w:val="Table of contents (9)"/>
    <w:basedOn w:val="Normal"/>
    <w:link w:val="Tableofcontents9"/>
    <w:pPr>
      <w:shd w:val="clear" w:color="auto" w:fill="FFFFFF"/>
      <w:spacing w:before="120" w:after="120" w:line="240" w:lineRule="atLeast"/>
      <w:jc w:val="both"/>
    </w:pPr>
    <w:rPr>
      <w:rFonts w:ascii="Times New Roman" w:hAnsi="Times New Roman" w:cs="Times New Roman"/>
      <w:i/>
      <w:iCs/>
      <w:color w:val="auto"/>
      <w:spacing w:val="1"/>
      <w:lang w:eastAsia="en-US"/>
    </w:rPr>
  </w:style>
  <w:style w:type="character" w:customStyle="1" w:styleId="Tableofcontents9NotItalic">
    <w:name w:val="Table of contents (9) + Not Italic"/>
    <w:aliases w:val="Spacing 0 pt97,Body text (2) + Italic"/>
    <w:rPr>
      <w:rFonts w:ascii="Times New Roman" w:hAnsi="Times New Roman" w:cs="Times New Roman"/>
      <w:i/>
      <w:iCs/>
      <w:spacing w:val="6"/>
      <w:u w:val="none"/>
    </w:rPr>
  </w:style>
  <w:style w:type="character" w:customStyle="1" w:styleId="Tableofcontents910pt">
    <w:name w:val="Table of contents (9) + 10 pt"/>
    <w:aliases w:val="Spacing 1 pt10"/>
    <w:rPr>
      <w:rFonts w:ascii="Times New Roman" w:hAnsi="Times New Roman" w:cs="Times New Roman"/>
      <w:i/>
      <w:iCs/>
      <w:spacing w:val="34"/>
      <w:sz w:val="20"/>
      <w:szCs w:val="20"/>
      <w:u w:val="none"/>
    </w:rPr>
  </w:style>
  <w:style w:type="character" w:customStyle="1" w:styleId="Tableofcontents910pt1">
    <w:name w:val="Table of contents (9) + 10 pt1"/>
    <w:aliases w:val="Not Italic8,Spacing 0 pt96,Heading #5 + 11.5 pt"/>
    <w:rPr>
      <w:rFonts w:ascii="Times New Roman" w:hAnsi="Times New Roman" w:cs="Times New Roman"/>
      <w:i/>
      <w:iCs/>
      <w:noProof/>
      <w:spacing w:val="0"/>
      <w:sz w:val="20"/>
      <w:szCs w:val="20"/>
      <w:u w:val="none"/>
    </w:rPr>
  </w:style>
  <w:style w:type="character" w:customStyle="1" w:styleId="TableofcontentsBold">
    <w:name w:val="Table of contents + Bold"/>
    <w:aliases w:val="Spacing 0 pt95,Body text + Impact,10 pt6"/>
    <w:rPr>
      <w:rFonts w:ascii="Times New Roman" w:hAnsi="Times New Roman" w:cs="Times New Roman"/>
      <w:b/>
      <w:bCs/>
      <w:spacing w:val="4"/>
      <w:u w:val="none"/>
    </w:rPr>
  </w:style>
  <w:style w:type="character" w:customStyle="1" w:styleId="TableofcontentsSpacing0pt2">
    <w:name w:val="Table of contents + Spacing 0 pt2"/>
    <w:rPr>
      <w:rFonts w:ascii="Times New Roman" w:hAnsi="Times New Roman" w:cs="Times New Roman"/>
      <w:spacing w:val="6"/>
      <w:u w:val="none"/>
    </w:rPr>
  </w:style>
  <w:style w:type="character" w:customStyle="1" w:styleId="Heading19">
    <w:name w:val="Heading #19_"/>
    <w:link w:val="Heading190"/>
    <w:rPr>
      <w:rFonts w:ascii="Times New Roman" w:hAnsi="Times New Roman" w:cs="Times New Roman"/>
      <w:b/>
      <w:bCs/>
      <w:spacing w:val="8"/>
      <w:sz w:val="26"/>
      <w:szCs w:val="26"/>
      <w:u w:val="none"/>
    </w:rPr>
  </w:style>
  <w:style w:type="paragraph" w:customStyle="1" w:styleId="Heading190">
    <w:name w:val="Heading #19"/>
    <w:basedOn w:val="Normal"/>
    <w:link w:val="Heading19"/>
    <w:pPr>
      <w:shd w:val="clear" w:color="auto" w:fill="FFFFFF"/>
      <w:spacing w:before="480" w:after="480" w:line="240" w:lineRule="atLeast"/>
      <w:jc w:val="both"/>
    </w:pPr>
    <w:rPr>
      <w:rFonts w:ascii="Times New Roman" w:hAnsi="Times New Roman" w:cs="Times New Roman"/>
      <w:b/>
      <w:bCs/>
      <w:color w:val="auto"/>
      <w:spacing w:val="8"/>
      <w:sz w:val="26"/>
      <w:szCs w:val="26"/>
      <w:lang w:eastAsia="en-US"/>
    </w:rPr>
  </w:style>
  <w:style w:type="character" w:customStyle="1" w:styleId="Bodytext230">
    <w:name w:val="Body text (23)"/>
    <w:basedOn w:val="Bodytext23"/>
    <w:rPr>
      <w:rFonts w:ascii="Times New Roman" w:hAnsi="Times New Roman" w:cs="Times New Roman"/>
      <w:b/>
      <w:bCs/>
      <w:i/>
      <w:iCs/>
      <w:sz w:val="26"/>
      <w:szCs w:val="26"/>
      <w:u w:val="none"/>
    </w:rPr>
  </w:style>
  <w:style w:type="character" w:customStyle="1" w:styleId="Bodytext11Spacing1pt2">
    <w:name w:val="Body text (11) + Spacing 1 pt2"/>
    <w:rPr>
      <w:rFonts w:ascii="Segoe UI" w:hAnsi="Segoe UI" w:cs="Segoe UI"/>
      <w:spacing w:val="22"/>
      <w:w w:val="40"/>
      <w:sz w:val="10"/>
      <w:szCs w:val="10"/>
      <w:u w:val="none"/>
    </w:rPr>
  </w:style>
  <w:style w:type="character" w:customStyle="1" w:styleId="Bodytext219pt2">
    <w:name w:val="Body text (21) + 9 pt2"/>
    <w:aliases w:val="Spacing 0 pt94"/>
    <w:rPr>
      <w:rFonts w:ascii="Times New Roman" w:hAnsi="Times New Roman" w:cs="Times New Roman"/>
      <w:b/>
      <w:bCs/>
      <w:spacing w:val="4"/>
      <w:sz w:val="18"/>
      <w:szCs w:val="18"/>
      <w:u w:val="none"/>
    </w:rPr>
  </w:style>
  <w:style w:type="character" w:customStyle="1" w:styleId="Bodytext21Corbel2">
    <w:name w:val="Body text (21) + Corbel2"/>
    <w:aliases w:val="Not Bold13,Spacing 0 pt93"/>
    <w:rPr>
      <w:rFonts w:ascii="Corbel" w:hAnsi="Corbel" w:cs="Corbel"/>
      <w:b/>
      <w:bCs/>
      <w:spacing w:val="-5"/>
      <w:sz w:val="19"/>
      <w:szCs w:val="19"/>
      <w:u w:val="none"/>
    </w:rPr>
  </w:style>
  <w:style w:type="character" w:customStyle="1" w:styleId="Bodytext21Corbel1">
    <w:name w:val="Body text (21) + Corbel1"/>
    <w:aliases w:val="Not Bold12,Spacing 0 pt92,Heading #5 (3) + Verdana"/>
    <w:rPr>
      <w:rFonts w:ascii="Corbel" w:hAnsi="Corbel" w:cs="Corbel"/>
      <w:b/>
      <w:bCs/>
      <w:noProof/>
      <w:spacing w:val="0"/>
      <w:sz w:val="19"/>
      <w:szCs w:val="19"/>
      <w:u w:val="none"/>
    </w:rPr>
  </w:style>
  <w:style w:type="character" w:customStyle="1" w:styleId="Heading120">
    <w:name w:val="Heading #12_"/>
    <w:link w:val="Heading121"/>
    <w:rPr>
      <w:rFonts w:ascii="Times New Roman" w:hAnsi="Times New Roman" w:cs="Times New Roman"/>
      <w:sz w:val="20"/>
      <w:szCs w:val="20"/>
      <w:u w:val="none"/>
    </w:rPr>
  </w:style>
  <w:style w:type="paragraph" w:customStyle="1" w:styleId="Heading121">
    <w:name w:val="Heading #12"/>
    <w:basedOn w:val="Normal"/>
    <w:link w:val="Heading120"/>
    <w:pPr>
      <w:shd w:val="clear" w:color="auto" w:fill="FFFFFF"/>
      <w:spacing w:before="60" w:line="240" w:lineRule="atLeast"/>
      <w:jc w:val="both"/>
    </w:pPr>
    <w:rPr>
      <w:rFonts w:ascii="Times New Roman" w:hAnsi="Times New Roman" w:cs="Times New Roman"/>
      <w:color w:val="auto"/>
      <w:sz w:val="20"/>
      <w:szCs w:val="20"/>
      <w:lang w:eastAsia="en-US"/>
    </w:rPr>
  </w:style>
  <w:style w:type="character" w:customStyle="1" w:styleId="Heading12Impact">
    <w:name w:val="Heading #12 + Impact"/>
    <w:aliases w:val="13 pt2"/>
    <w:rPr>
      <w:rFonts w:ascii="Impact" w:hAnsi="Impact" w:cs="Impact"/>
      <w:sz w:val="26"/>
      <w:szCs w:val="26"/>
      <w:u w:val="none"/>
    </w:rPr>
  </w:style>
  <w:style w:type="character" w:customStyle="1" w:styleId="Heading12135pt">
    <w:name w:val="Heading #12 + 13.5 pt"/>
    <w:aliases w:val="Bold28"/>
    <w:rPr>
      <w:rFonts w:ascii="Times New Roman" w:hAnsi="Times New Roman" w:cs="Times New Roman"/>
      <w:b/>
      <w:bCs/>
      <w:noProof/>
      <w:sz w:val="27"/>
      <w:szCs w:val="27"/>
      <w:u w:val="none"/>
    </w:rPr>
  </w:style>
  <w:style w:type="character" w:customStyle="1" w:styleId="Heading183">
    <w:name w:val="Heading #18 (3)_"/>
    <w:link w:val="Heading1830"/>
    <w:rPr>
      <w:rFonts w:ascii="Impact" w:hAnsi="Impact" w:cs="Impact"/>
      <w:noProof/>
      <w:sz w:val="27"/>
      <w:szCs w:val="27"/>
      <w:u w:val="none"/>
    </w:rPr>
  </w:style>
  <w:style w:type="paragraph" w:customStyle="1" w:styleId="Heading1830">
    <w:name w:val="Heading #18 (3)"/>
    <w:basedOn w:val="Normal"/>
    <w:link w:val="Heading183"/>
    <w:pPr>
      <w:shd w:val="clear" w:color="auto" w:fill="FFFFFF"/>
      <w:spacing w:before="600" w:after="300" w:line="240" w:lineRule="atLeast"/>
      <w:jc w:val="center"/>
    </w:pPr>
    <w:rPr>
      <w:rFonts w:ascii="Impact" w:hAnsi="Impact" w:cs="Impact"/>
      <w:noProof/>
      <w:color w:val="auto"/>
      <w:sz w:val="27"/>
      <w:szCs w:val="27"/>
      <w:lang w:eastAsia="en-US"/>
    </w:rPr>
  </w:style>
  <w:style w:type="character" w:customStyle="1" w:styleId="Heading183TimesNewRoman">
    <w:name w:val="Heading #18 (3) + Times New Roman"/>
    <w:aliases w:val="12.5 pt,Bold27,Body text (6) + Tahoma"/>
    <w:rPr>
      <w:rFonts w:ascii="Times New Roman" w:hAnsi="Times New Roman" w:cs="Times New Roman"/>
      <w:b/>
      <w:bCs/>
      <w:noProof/>
      <w:sz w:val="25"/>
      <w:szCs w:val="25"/>
      <w:u w:val="none"/>
    </w:rPr>
  </w:style>
  <w:style w:type="character" w:customStyle="1" w:styleId="Tablecaption2">
    <w:name w:val="Table caption (2)_"/>
    <w:link w:val="Tablecaption20"/>
    <w:rPr>
      <w:rFonts w:ascii="Times New Roman" w:hAnsi="Times New Roman" w:cs="Times New Roman"/>
      <w:i/>
      <w:iCs/>
      <w:spacing w:val="1"/>
      <w:u w:val="none"/>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i/>
      <w:iCs/>
      <w:color w:val="auto"/>
      <w:spacing w:val="1"/>
      <w:lang w:eastAsia="en-US"/>
    </w:rPr>
  </w:style>
  <w:style w:type="character" w:customStyle="1" w:styleId="Bodytext300">
    <w:name w:val="Body text (30)_"/>
    <w:link w:val="Bodytext301"/>
    <w:rPr>
      <w:rFonts w:ascii="Times New Roman" w:hAnsi="Times New Roman" w:cs="Times New Roman"/>
      <w:noProof/>
      <w:w w:val="20"/>
      <w:sz w:val="8"/>
      <w:szCs w:val="8"/>
      <w:u w:val="none"/>
    </w:rPr>
  </w:style>
  <w:style w:type="paragraph" w:customStyle="1" w:styleId="Bodytext301">
    <w:name w:val="Body text (30)"/>
    <w:basedOn w:val="Normal"/>
    <w:link w:val="Bodytext300"/>
    <w:pPr>
      <w:shd w:val="clear" w:color="auto" w:fill="FFFFFF"/>
      <w:spacing w:before="3180" w:after="420" w:line="240" w:lineRule="atLeast"/>
    </w:pPr>
    <w:rPr>
      <w:rFonts w:ascii="Times New Roman" w:hAnsi="Times New Roman" w:cs="Times New Roman"/>
      <w:noProof/>
      <w:color w:val="auto"/>
      <w:w w:val="20"/>
      <w:sz w:val="8"/>
      <w:szCs w:val="8"/>
      <w:lang w:eastAsia="en-US"/>
    </w:rPr>
  </w:style>
  <w:style w:type="character" w:customStyle="1" w:styleId="Heading22Impact">
    <w:name w:val="Heading #22 + Impact"/>
    <w:aliases w:val="13.5 pt4,Not Bold11,Spacing 0 pt91,Body text (10) + Not Bold"/>
    <w:rPr>
      <w:rFonts w:ascii="Impact" w:hAnsi="Impact" w:cs="Impact"/>
      <w:b/>
      <w:bCs/>
      <w:spacing w:val="0"/>
      <w:sz w:val="27"/>
      <w:szCs w:val="27"/>
      <w:u w:val="none"/>
    </w:rPr>
  </w:style>
  <w:style w:type="character" w:customStyle="1" w:styleId="Heading22135pt">
    <w:name w:val="Heading #22 + 13.5 pt"/>
    <w:aliases w:val="Spacing 0 pt90,Body text (2) + 10 pt2"/>
    <w:rPr>
      <w:rFonts w:ascii="Times New Roman" w:hAnsi="Times New Roman" w:cs="Times New Roman"/>
      <w:b/>
      <w:bCs/>
      <w:noProof/>
      <w:spacing w:val="0"/>
      <w:sz w:val="27"/>
      <w:szCs w:val="27"/>
      <w:u w:val="none"/>
    </w:rPr>
  </w:style>
  <w:style w:type="character" w:customStyle="1" w:styleId="BodytextItalic2">
    <w:name w:val="Body text + Italic2"/>
    <w:rPr>
      <w:rFonts w:ascii="Times New Roman" w:hAnsi="Times New Roman" w:cs="Times New Roman"/>
      <w:i/>
      <w:iCs/>
      <w:spacing w:val="1"/>
      <w:u w:val="none"/>
    </w:rPr>
  </w:style>
  <w:style w:type="character" w:customStyle="1" w:styleId="Bodytext10Spacing0pt1">
    <w:name w:val="Body text (10) + Spacing 0 pt1"/>
    <w:rPr>
      <w:rFonts w:ascii="Times New Roman" w:hAnsi="Times New Roman" w:cs="Times New Roman"/>
      <w:b/>
      <w:bCs/>
      <w:spacing w:val="8"/>
      <w:sz w:val="26"/>
      <w:szCs w:val="26"/>
      <w:u w:val="none"/>
    </w:rPr>
  </w:style>
  <w:style w:type="character" w:customStyle="1" w:styleId="Bodytext31">
    <w:name w:val="Body text (31)_"/>
    <w:link w:val="Bodytext310"/>
    <w:rPr>
      <w:rFonts w:ascii="Times New Roman" w:hAnsi="Times New Roman" w:cs="Times New Roman"/>
      <w:spacing w:val="10"/>
      <w:sz w:val="20"/>
      <w:szCs w:val="20"/>
      <w:u w:val="none"/>
    </w:rPr>
  </w:style>
  <w:style w:type="paragraph" w:customStyle="1" w:styleId="Bodytext310">
    <w:name w:val="Body text (31)"/>
    <w:basedOn w:val="Normal"/>
    <w:link w:val="Bodytext31"/>
    <w:pPr>
      <w:shd w:val="clear" w:color="auto" w:fill="FFFFFF"/>
      <w:spacing w:before="180" w:after="300" w:line="240" w:lineRule="atLeast"/>
      <w:jc w:val="both"/>
    </w:pPr>
    <w:rPr>
      <w:rFonts w:ascii="Times New Roman" w:hAnsi="Times New Roman" w:cs="Times New Roman"/>
      <w:color w:val="auto"/>
      <w:spacing w:val="10"/>
      <w:sz w:val="20"/>
      <w:szCs w:val="20"/>
      <w:lang w:eastAsia="en-US"/>
    </w:rPr>
  </w:style>
  <w:style w:type="character" w:customStyle="1" w:styleId="Heading222">
    <w:name w:val="Heading #22 (2)_"/>
    <w:link w:val="Heading2220"/>
    <w:rPr>
      <w:rFonts w:ascii="Times New Roman" w:hAnsi="Times New Roman" w:cs="Times New Roman"/>
      <w:spacing w:val="6"/>
      <w:u w:val="none"/>
    </w:rPr>
  </w:style>
  <w:style w:type="paragraph" w:customStyle="1" w:styleId="Heading2220">
    <w:name w:val="Heading #22 (2)"/>
    <w:basedOn w:val="Normal"/>
    <w:link w:val="Heading222"/>
    <w:pPr>
      <w:shd w:val="clear" w:color="auto" w:fill="FFFFFF"/>
      <w:spacing w:before="300" w:after="180" w:line="240" w:lineRule="atLeast"/>
      <w:ind w:hanging="1780"/>
    </w:pPr>
    <w:rPr>
      <w:rFonts w:ascii="Times New Roman" w:hAnsi="Times New Roman" w:cs="Times New Roman"/>
      <w:color w:val="auto"/>
      <w:spacing w:val="6"/>
      <w:lang w:eastAsia="en-US"/>
    </w:rPr>
  </w:style>
  <w:style w:type="character" w:customStyle="1" w:styleId="Heading6">
    <w:name w:val="Heading #6_"/>
    <w:link w:val="Heading60"/>
    <w:rPr>
      <w:rFonts w:ascii="Times New Roman" w:hAnsi="Times New Roman" w:cs="Times New Roman"/>
      <w:b/>
      <w:bCs/>
      <w:spacing w:val="4"/>
      <w:sz w:val="19"/>
      <w:szCs w:val="19"/>
      <w:u w:val="none"/>
    </w:rPr>
  </w:style>
  <w:style w:type="paragraph" w:customStyle="1" w:styleId="Heading60">
    <w:name w:val="Heading #6"/>
    <w:basedOn w:val="Normal"/>
    <w:link w:val="Heading6"/>
    <w:pPr>
      <w:shd w:val="clear" w:color="auto" w:fill="FFFFFF"/>
      <w:spacing w:before="240" w:line="240" w:lineRule="atLeast"/>
      <w:jc w:val="both"/>
      <w:outlineLvl w:val="5"/>
    </w:pPr>
    <w:rPr>
      <w:rFonts w:ascii="Times New Roman" w:hAnsi="Times New Roman" w:cs="Times New Roman"/>
      <w:b/>
      <w:bCs/>
      <w:color w:val="auto"/>
      <w:spacing w:val="4"/>
      <w:sz w:val="19"/>
      <w:szCs w:val="19"/>
      <w:lang w:eastAsia="en-US"/>
    </w:rPr>
  </w:style>
  <w:style w:type="character" w:customStyle="1" w:styleId="Heading184">
    <w:name w:val="Heading #18 (4)_"/>
    <w:link w:val="Heading1840"/>
    <w:rPr>
      <w:rFonts w:ascii="Impact" w:hAnsi="Impact" w:cs="Impact"/>
      <w:noProof/>
      <w:sz w:val="26"/>
      <w:szCs w:val="26"/>
      <w:u w:val="none"/>
    </w:rPr>
  </w:style>
  <w:style w:type="paragraph" w:customStyle="1" w:styleId="Heading1840">
    <w:name w:val="Heading #18 (4)"/>
    <w:basedOn w:val="Normal"/>
    <w:link w:val="Heading184"/>
    <w:pPr>
      <w:shd w:val="clear" w:color="auto" w:fill="FFFFFF"/>
      <w:spacing w:before="600" w:after="600" w:line="240" w:lineRule="atLeast"/>
      <w:jc w:val="center"/>
    </w:pPr>
    <w:rPr>
      <w:rFonts w:ascii="Impact" w:hAnsi="Impact" w:cs="Impact"/>
      <w:noProof/>
      <w:color w:val="auto"/>
      <w:sz w:val="26"/>
      <w:szCs w:val="26"/>
      <w:lang w:eastAsia="en-US"/>
    </w:rPr>
  </w:style>
  <w:style w:type="character" w:customStyle="1" w:styleId="Heading184TimesNewRoman">
    <w:name w:val="Heading #18 (4) + Times New Roman"/>
    <w:aliases w:val="12.5 pt6,Bold26"/>
    <w:rPr>
      <w:rFonts w:ascii="Times New Roman" w:hAnsi="Times New Roman" w:cs="Times New Roman"/>
      <w:b/>
      <w:bCs/>
      <w:noProof/>
      <w:sz w:val="25"/>
      <w:szCs w:val="25"/>
      <w:u w:val="none"/>
    </w:rPr>
  </w:style>
  <w:style w:type="character" w:customStyle="1" w:styleId="Tablecaption3">
    <w:name w:val="Table caption (3)_"/>
    <w:link w:val="Tablecaption30"/>
    <w:rPr>
      <w:rFonts w:ascii="Times New Roman" w:hAnsi="Times New Roman" w:cs="Times New Roman"/>
      <w:b/>
      <w:bCs/>
      <w:spacing w:val="4"/>
      <w:u w:val="none"/>
    </w:rPr>
  </w:style>
  <w:style w:type="paragraph" w:customStyle="1" w:styleId="Tablecaption30">
    <w:name w:val="Table caption (3)"/>
    <w:basedOn w:val="Normal"/>
    <w:link w:val="Tablecaption3"/>
    <w:pPr>
      <w:shd w:val="clear" w:color="auto" w:fill="FFFFFF"/>
      <w:spacing w:line="240" w:lineRule="atLeast"/>
    </w:pPr>
    <w:rPr>
      <w:rFonts w:ascii="Times New Roman" w:hAnsi="Times New Roman" w:cs="Times New Roman"/>
      <w:b/>
      <w:bCs/>
      <w:color w:val="auto"/>
      <w:spacing w:val="4"/>
      <w:lang w:eastAsia="en-US"/>
    </w:rPr>
  </w:style>
  <w:style w:type="character" w:customStyle="1" w:styleId="Bodytext3165pt">
    <w:name w:val="Body text (3) + 16.5 pt"/>
    <w:aliases w:val="Not Bold10,Spacing 0 pt89,Heading #5 + Impact"/>
    <w:rPr>
      <w:rFonts w:ascii="Times New Roman" w:hAnsi="Times New Roman" w:cs="Times New Roman"/>
      <w:b/>
      <w:bCs/>
      <w:spacing w:val="4"/>
      <w:sz w:val="33"/>
      <w:szCs w:val="33"/>
      <w:u w:val="none"/>
    </w:rPr>
  </w:style>
  <w:style w:type="character" w:customStyle="1" w:styleId="Heading221">
    <w:name w:val="Heading #2 (2)_"/>
    <w:link w:val="Heading223"/>
    <w:rPr>
      <w:rFonts w:ascii="Times New Roman" w:hAnsi="Times New Roman" w:cs="Times New Roman"/>
      <w:b/>
      <w:bCs/>
      <w:spacing w:val="4"/>
      <w:u w:val="none"/>
    </w:rPr>
  </w:style>
  <w:style w:type="paragraph" w:customStyle="1" w:styleId="Heading223">
    <w:name w:val="Heading #2 (2)"/>
    <w:basedOn w:val="Normal"/>
    <w:link w:val="Heading221"/>
    <w:pPr>
      <w:shd w:val="clear" w:color="auto" w:fill="FFFFFF"/>
      <w:spacing w:before="240" w:after="360" w:line="326" w:lineRule="exact"/>
      <w:ind w:firstLine="1640"/>
      <w:outlineLvl w:val="1"/>
    </w:pPr>
    <w:rPr>
      <w:rFonts w:ascii="Times New Roman" w:hAnsi="Times New Roman" w:cs="Times New Roman"/>
      <w:b/>
      <w:bCs/>
      <w:color w:val="auto"/>
      <w:spacing w:val="4"/>
      <w:lang w:eastAsia="en-US"/>
    </w:rPr>
  </w:style>
  <w:style w:type="character" w:customStyle="1" w:styleId="Bodytext4SegoeUI">
    <w:name w:val="Body text (4) + Segoe UI"/>
    <w:aliases w:val="9 pt,Not Italic7,Spacing 0 pt88,Scale 80%,Body text (2) + 11 pt1"/>
    <w:rPr>
      <w:rFonts w:ascii="Segoe UI" w:hAnsi="Segoe UI" w:cs="Segoe UI"/>
      <w:i/>
      <w:iCs/>
      <w:spacing w:val="17"/>
      <w:w w:val="80"/>
      <w:sz w:val="18"/>
      <w:szCs w:val="18"/>
      <w:u w:val="none"/>
    </w:rPr>
  </w:style>
  <w:style w:type="character" w:customStyle="1" w:styleId="Heading22Spacing0pt">
    <w:name w:val="Heading #22 + Spacing 0 pt"/>
    <w:rPr>
      <w:rFonts w:ascii="Times New Roman" w:hAnsi="Times New Roman" w:cs="Times New Roman"/>
      <w:b/>
      <w:bCs/>
      <w:spacing w:val="3"/>
      <w:u w:val="none"/>
    </w:rPr>
  </w:style>
  <w:style w:type="character" w:customStyle="1" w:styleId="Heading185">
    <w:name w:val="Heading #18 (5)_"/>
    <w:link w:val="Heading1850"/>
    <w:rPr>
      <w:rFonts w:ascii="Times New Roman" w:hAnsi="Times New Roman" w:cs="Times New Roman"/>
      <w:b/>
      <w:bCs/>
      <w:spacing w:val="4"/>
      <w:u w:val="none"/>
    </w:rPr>
  </w:style>
  <w:style w:type="paragraph" w:customStyle="1" w:styleId="Heading1850">
    <w:name w:val="Heading #18 (5)"/>
    <w:basedOn w:val="Normal"/>
    <w:link w:val="Heading185"/>
    <w:pPr>
      <w:shd w:val="clear" w:color="auto" w:fill="FFFFFF"/>
      <w:spacing w:before="300" w:after="300" w:line="240" w:lineRule="atLeast"/>
      <w:jc w:val="center"/>
    </w:pPr>
    <w:rPr>
      <w:rFonts w:ascii="Times New Roman" w:hAnsi="Times New Roman" w:cs="Times New Roman"/>
      <w:b/>
      <w:bCs/>
      <w:color w:val="auto"/>
      <w:spacing w:val="4"/>
      <w:lang w:eastAsia="en-US"/>
    </w:rPr>
  </w:style>
  <w:style w:type="character" w:customStyle="1" w:styleId="Bodytext2175pt">
    <w:name w:val="Body text (21) + 7.5 pt"/>
    <w:aliases w:val="Spacing 0 pt87"/>
    <w:rPr>
      <w:rFonts w:ascii="Times New Roman" w:hAnsi="Times New Roman" w:cs="Times New Roman"/>
      <w:b/>
      <w:bCs/>
      <w:spacing w:val="3"/>
      <w:sz w:val="15"/>
      <w:szCs w:val="15"/>
      <w:u w:val="none"/>
    </w:rPr>
  </w:style>
  <w:style w:type="character" w:customStyle="1" w:styleId="Bodytext3Spacing0pt2">
    <w:name w:val="Body text (3) + Spacing 0 pt2"/>
    <w:rPr>
      <w:rFonts w:ascii="Times New Roman" w:hAnsi="Times New Roman" w:cs="Times New Roman"/>
      <w:b/>
      <w:bCs/>
      <w:spacing w:val="3"/>
      <w:u w:val="none"/>
    </w:rPr>
  </w:style>
  <w:style w:type="character" w:customStyle="1" w:styleId="Heading213">
    <w:name w:val="Heading #21 (3)_"/>
    <w:link w:val="Heading2130"/>
    <w:rPr>
      <w:rFonts w:ascii="Times New Roman" w:hAnsi="Times New Roman" w:cs="Times New Roman"/>
      <w:b/>
      <w:bCs/>
      <w:spacing w:val="4"/>
      <w:u w:val="none"/>
    </w:rPr>
  </w:style>
  <w:style w:type="paragraph" w:customStyle="1" w:styleId="Heading2130">
    <w:name w:val="Heading #21 (3)"/>
    <w:basedOn w:val="Normal"/>
    <w:link w:val="Heading213"/>
    <w:pPr>
      <w:shd w:val="clear" w:color="auto" w:fill="FFFFFF"/>
      <w:spacing w:before="1980" w:line="240" w:lineRule="atLeast"/>
      <w:ind w:hanging="1420"/>
      <w:jc w:val="both"/>
    </w:pPr>
    <w:rPr>
      <w:rFonts w:ascii="Times New Roman" w:hAnsi="Times New Roman" w:cs="Times New Roman"/>
      <w:b/>
      <w:bCs/>
      <w:color w:val="auto"/>
      <w:spacing w:val="4"/>
      <w:lang w:eastAsia="en-US"/>
    </w:rPr>
  </w:style>
  <w:style w:type="character" w:customStyle="1" w:styleId="Headerorfooter5Spacing0pt">
    <w:name w:val="Header or footer (5) + Spacing 0 pt"/>
    <w:rPr>
      <w:rFonts w:ascii="Times New Roman" w:hAnsi="Times New Roman" w:cs="Times New Roman"/>
      <w:b/>
      <w:bCs/>
      <w:spacing w:val="8"/>
      <w:u w:val="none"/>
    </w:rPr>
  </w:style>
  <w:style w:type="character" w:customStyle="1" w:styleId="Heading213NotBold">
    <w:name w:val="Heading #21 (3) + Not Bold"/>
    <w:aliases w:val="Italic17,Spacing 0 pt86"/>
    <w:rPr>
      <w:rFonts w:ascii="Times New Roman" w:hAnsi="Times New Roman" w:cs="Times New Roman"/>
      <w:b/>
      <w:bCs/>
      <w:i/>
      <w:iCs/>
      <w:spacing w:val="1"/>
      <w:u w:val="none"/>
    </w:rPr>
  </w:style>
  <w:style w:type="character" w:customStyle="1" w:styleId="Tableofcontents10">
    <w:name w:val="Table of contents (10)_"/>
    <w:link w:val="Tableofcontents100"/>
    <w:rPr>
      <w:rFonts w:ascii="Times New Roman" w:hAnsi="Times New Roman" w:cs="Times New Roman"/>
      <w:b/>
      <w:bCs/>
      <w:spacing w:val="4"/>
      <w:sz w:val="19"/>
      <w:szCs w:val="19"/>
      <w:u w:val="none"/>
    </w:rPr>
  </w:style>
  <w:style w:type="paragraph" w:customStyle="1" w:styleId="Tableofcontents100">
    <w:name w:val="Table of contents (10)"/>
    <w:basedOn w:val="Normal"/>
    <w:link w:val="Tableofcontents10"/>
    <w:pPr>
      <w:shd w:val="clear" w:color="auto" w:fill="FFFFFF"/>
      <w:spacing w:line="264" w:lineRule="exact"/>
      <w:jc w:val="both"/>
    </w:pPr>
    <w:rPr>
      <w:rFonts w:ascii="Times New Roman" w:hAnsi="Times New Roman" w:cs="Times New Roman"/>
      <w:b/>
      <w:bCs/>
      <w:color w:val="auto"/>
      <w:spacing w:val="4"/>
      <w:sz w:val="19"/>
      <w:szCs w:val="19"/>
      <w:lang w:eastAsia="en-US"/>
    </w:rPr>
  </w:style>
  <w:style w:type="character" w:customStyle="1" w:styleId="Tableofcontents109pt">
    <w:name w:val="Table of contents (10) + 9 pt"/>
    <w:aliases w:val="Spacing 0 pt85"/>
    <w:rPr>
      <w:rFonts w:ascii="Times New Roman" w:hAnsi="Times New Roman" w:cs="Times New Roman"/>
      <w:b/>
      <w:bCs/>
      <w:spacing w:val="3"/>
      <w:sz w:val="18"/>
      <w:szCs w:val="18"/>
      <w:u w:val="none"/>
    </w:rPr>
  </w:style>
  <w:style w:type="character" w:customStyle="1" w:styleId="Bodytext3Impact">
    <w:name w:val="Body text (3) + Impact"/>
    <w:aliases w:val="13 pt1,Not Bold9,Spacing 0 pt84,Body text (2) + 11 pt2"/>
    <w:rPr>
      <w:rFonts w:ascii="Impact" w:hAnsi="Impact" w:cs="Impact"/>
      <w:b/>
      <w:bCs/>
      <w:noProof/>
      <w:spacing w:val="0"/>
      <w:sz w:val="26"/>
      <w:szCs w:val="26"/>
      <w:u w:val="none"/>
    </w:rPr>
  </w:style>
  <w:style w:type="character" w:customStyle="1" w:styleId="Bodytext3135pt">
    <w:name w:val="Body text (3) + 13.5 pt"/>
    <w:aliases w:val="Spacing 0 pt83,Heading #3 + Times New Roman,10.5 pt3"/>
    <w:rPr>
      <w:rFonts w:ascii="Times New Roman" w:hAnsi="Times New Roman" w:cs="Times New Roman"/>
      <w:b/>
      <w:bCs/>
      <w:noProof/>
      <w:spacing w:val="0"/>
      <w:sz w:val="27"/>
      <w:szCs w:val="27"/>
      <w:u w:val="none"/>
    </w:rPr>
  </w:style>
  <w:style w:type="character" w:customStyle="1" w:styleId="Bodytext32">
    <w:name w:val="Body text (32)_"/>
    <w:link w:val="Bodytext320"/>
    <w:rPr>
      <w:rFonts w:ascii="Segoe UI" w:hAnsi="Segoe UI" w:cs="Segoe UI"/>
      <w:spacing w:val="4"/>
      <w:sz w:val="33"/>
      <w:szCs w:val="33"/>
      <w:u w:val="none"/>
    </w:rPr>
  </w:style>
  <w:style w:type="paragraph" w:customStyle="1" w:styleId="Bodytext320">
    <w:name w:val="Body text (32)"/>
    <w:basedOn w:val="Normal"/>
    <w:link w:val="Bodytext32"/>
    <w:pPr>
      <w:shd w:val="clear" w:color="auto" w:fill="FFFFFF"/>
      <w:spacing w:before="300" w:after="360" w:line="240" w:lineRule="atLeast"/>
      <w:jc w:val="both"/>
    </w:pPr>
    <w:rPr>
      <w:rFonts w:ascii="Segoe UI" w:hAnsi="Segoe UI" w:cs="Segoe UI"/>
      <w:color w:val="auto"/>
      <w:spacing w:val="4"/>
      <w:sz w:val="33"/>
      <w:szCs w:val="33"/>
      <w:lang w:eastAsia="en-US"/>
    </w:rPr>
  </w:style>
  <w:style w:type="character" w:customStyle="1" w:styleId="Bodytext32CenturyGothic">
    <w:name w:val="Body text (32) + Century Gothic"/>
    <w:aliases w:val="15.5 pt,Bold25,Spacing 0 pt82,Heading #3 + Times New Roman1,11 pt1"/>
    <w:rPr>
      <w:rFonts w:ascii="Century Gothic" w:hAnsi="Century Gothic" w:cs="Century Gothic"/>
      <w:b/>
      <w:bCs/>
      <w:spacing w:val="-14"/>
      <w:sz w:val="31"/>
      <w:szCs w:val="31"/>
      <w:u w:val="none"/>
    </w:rPr>
  </w:style>
  <w:style w:type="character" w:customStyle="1" w:styleId="Bodytext325pt">
    <w:name w:val="Body text (32) + 5 pt"/>
    <w:aliases w:val="Spacing 1 pt9,Scale 40%4"/>
    <w:rPr>
      <w:rFonts w:ascii="Segoe UI" w:hAnsi="Segoe UI" w:cs="Segoe UI"/>
      <w:spacing w:val="22"/>
      <w:w w:val="40"/>
      <w:sz w:val="10"/>
      <w:szCs w:val="10"/>
      <w:u w:val="none"/>
    </w:rPr>
  </w:style>
  <w:style w:type="character" w:customStyle="1" w:styleId="Heading192">
    <w:name w:val="Heading #19 (2)_"/>
    <w:link w:val="Heading1920"/>
    <w:rPr>
      <w:rFonts w:ascii="Times New Roman" w:hAnsi="Times New Roman" w:cs="Times New Roman"/>
      <w:i/>
      <w:iCs/>
      <w:spacing w:val="11"/>
      <w:u w:val="none"/>
    </w:rPr>
  </w:style>
  <w:style w:type="paragraph" w:customStyle="1" w:styleId="Heading1920">
    <w:name w:val="Heading #19 (2)"/>
    <w:basedOn w:val="Normal"/>
    <w:link w:val="Heading192"/>
    <w:pPr>
      <w:shd w:val="clear" w:color="auto" w:fill="FFFFFF"/>
      <w:spacing w:before="360" w:line="240" w:lineRule="atLeast"/>
      <w:jc w:val="both"/>
    </w:pPr>
    <w:rPr>
      <w:rFonts w:ascii="Times New Roman" w:hAnsi="Times New Roman" w:cs="Times New Roman"/>
      <w:i/>
      <w:iCs/>
      <w:color w:val="auto"/>
      <w:spacing w:val="11"/>
      <w:lang w:eastAsia="en-US"/>
    </w:rPr>
  </w:style>
  <w:style w:type="character" w:customStyle="1" w:styleId="Bodytext33">
    <w:name w:val="Body text (33)_"/>
    <w:link w:val="Bodytext330"/>
    <w:rPr>
      <w:rFonts w:ascii="Corbel" w:hAnsi="Corbel" w:cs="Corbel"/>
      <w:sz w:val="8"/>
      <w:szCs w:val="8"/>
      <w:u w:val="none"/>
    </w:rPr>
  </w:style>
  <w:style w:type="paragraph" w:customStyle="1" w:styleId="Bodytext330">
    <w:name w:val="Body text (33)"/>
    <w:basedOn w:val="Normal"/>
    <w:link w:val="Bodytext33"/>
    <w:pPr>
      <w:shd w:val="clear" w:color="auto" w:fill="FFFFFF"/>
      <w:spacing w:before="180" w:after="240" w:line="240" w:lineRule="atLeast"/>
      <w:jc w:val="both"/>
    </w:pPr>
    <w:rPr>
      <w:rFonts w:ascii="Corbel" w:hAnsi="Corbel" w:cs="Corbel"/>
      <w:color w:val="auto"/>
      <w:sz w:val="8"/>
      <w:szCs w:val="8"/>
      <w:lang w:eastAsia="en-US"/>
    </w:rPr>
  </w:style>
  <w:style w:type="character" w:customStyle="1" w:styleId="Bodytext220">
    <w:name w:val="Body text (22)"/>
    <w:basedOn w:val="Bodytext22"/>
    <w:rPr>
      <w:rFonts w:ascii="Times New Roman" w:hAnsi="Times New Roman" w:cs="Times New Roman"/>
      <w:b/>
      <w:bCs/>
      <w:spacing w:val="3"/>
      <w:sz w:val="18"/>
      <w:szCs w:val="18"/>
      <w:u w:val="none"/>
    </w:rPr>
  </w:style>
  <w:style w:type="character" w:customStyle="1" w:styleId="Bodytext34">
    <w:name w:val="Body text (34)_"/>
    <w:link w:val="Bodytext340"/>
    <w:rPr>
      <w:rFonts w:ascii="Segoe UI" w:hAnsi="Segoe UI" w:cs="Segoe UI"/>
      <w:noProof/>
      <w:sz w:val="10"/>
      <w:szCs w:val="10"/>
      <w:u w:val="none"/>
    </w:rPr>
  </w:style>
  <w:style w:type="paragraph" w:customStyle="1" w:styleId="Bodytext340">
    <w:name w:val="Body text (34)"/>
    <w:basedOn w:val="Normal"/>
    <w:link w:val="Bodytext34"/>
    <w:pPr>
      <w:shd w:val="clear" w:color="auto" w:fill="FFFFFF"/>
      <w:spacing w:before="3240" w:line="240" w:lineRule="atLeast"/>
    </w:pPr>
    <w:rPr>
      <w:rFonts w:ascii="Segoe UI" w:hAnsi="Segoe UI" w:cs="Segoe UI"/>
      <w:noProof/>
      <w:color w:val="auto"/>
      <w:sz w:val="10"/>
      <w:szCs w:val="10"/>
      <w:lang w:eastAsia="en-US"/>
    </w:rPr>
  </w:style>
  <w:style w:type="character" w:customStyle="1" w:styleId="Heading2230">
    <w:name w:val="Heading #22 (3)_"/>
    <w:link w:val="Heading2231"/>
    <w:rPr>
      <w:rFonts w:ascii="Times New Roman" w:hAnsi="Times New Roman" w:cs="Times New Roman"/>
      <w:b/>
      <w:bCs/>
      <w:i/>
      <w:iCs/>
      <w:sz w:val="26"/>
      <w:szCs w:val="26"/>
      <w:u w:val="none"/>
    </w:rPr>
  </w:style>
  <w:style w:type="paragraph" w:customStyle="1" w:styleId="Heading2231">
    <w:name w:val="Heading #22 (3)"/>
    <w:basedOn w:val="Normal"/>
    <w:link w:val="Heading2230"/>
    <w:pPr>
      <w:shd w:val="clear" w:color="auto" w:fill="FFFFFF"/>
      <w:spacing w:after="240" w:line="326" w:lineRule="exact"/>
      <w:jc w:val="both"/>
    </w:pPr>
    <w:rPr>
      <w:rFonts w:ascii="Times New Roman" w:hAnsi="Times New Roman" w:cs="Times New Roman"/>
      <w:b/>
      <w:bCs/>
      <w:i/>
      <w:iCs/>
      <w:color w:val="auto"/>
      <w:spacing w:val="-1"/>
      <w:sz w:val="26"/>
      <w:szCs w:val="26"/>
      <w:lang w:eastAsia="en-US"/>
    </w:rPr>
  </w:style>
  <w:style w:type="character" w:customStyle="1" w:styleId="Heading22312pt">
    <w:name w:val="Heading #22 (3) + 12 pt"/>
    <w:aliases w:val="Not Italic6,Spacing 0 pt81,Body text (15) + Bold"/>
    <w:rPr>
      <w:rFonts w:ascii="Times New Roman" w:hAnsi="Times New Roman" w:cs="Times New Roman"/>
      <w:b/>
      <w:bCs/>
      <w:i/>
      <w:iCs/>
      <w:spacing w:val="4"/>
      <w:sz w:val="24"/>
      <w:szCs w:val="24"/>
      <w:u w:val="none"/>
    </w:rPr>
  </w:style>
  <w:style w:type="character" w:customStyle="1" w:styleId="Bodytext35">
    <w:name w:val="Body text (35)_"/>
    <w:link w:val="Bodytext350"/>
    <w:rPr>
      <w:rFonts w:ascii="Times New Roman" w:hAnsi="Times New Roman" w:cs="Times New Roman"/>
      <w:sz w:val="20"/>
      <w:szCs w:val="20"/>
      <w:u w:val="none"/>
    </w:rPr>
  </w:style>
  <w:style w:type="paragraph" w:customStyle="1" w:styleId="Bodytext350">
    <w:name w:val="Body text (35)"/>
    <w:basedOn w:val="Normal"/>
    <w:link w:val="Bodytext35"/>
    <w:pPr>
      <w:shd w:val="clear" w:color="auto" w:fill="FFFFFF"/>
      <w:spacing w:before="120" w:line="240" w:lineRule="atLeast"/>
      <w:jc w:val="both"/>
    </w:pPr>
    <w:rPr>
      <w:rFonts w:ascii="Times New Roman" w:hAnsi="Times New Roman" w:cs="Times New Roman"/>
      <w:color w:val="auto"/>
      <w:sz w:val="20"/>
      <w:szCs w:val="20"/>
      <w:lang w:eastAsia="en-US"/>
    </w:rPr>
  </w:style>
  <w:style w:type="character" w:customStyle="1" w:styleId="Heading162">
    <w:name w:val="Heading #16 (2)_"/>
    <w:link w:val="Heading1620"/>
    <w:rPr>
      <w:rFonts w:ascii="Times New Roman" w:hAnsi="Times New Roman" w:cs="Times New Roman"/>
      <w:spacing w:val="6"/>
      <w:u w:val="none"/>
    </w:rPr>
  </w:style>
  <w:style w:type="paragraph" w:customStyle="1" w:styleId="Heading1620">
    <w:name w:val="Heading #16 (2)"/>
    <w:basedOn w:val="Normal"/>
    <w:link w:val="Heading162"/>
    <w:pPr>
      <w:shd w:val="clear" w:color="auto" w:fill="FFFFFF"/>
      <w:spacing w:before="120" w:after="120" w:line="240" w:lineRule="atLeast"/>
      <w:jc w:val="both"/>
    </w:pPr>
    <w:rPr>
      <w:rFonts w:ascii="Times New Roman" w:hAnsi="Times New Roman" w:cs="Times New Roman"/>
      <w:color w:val="auto"/>
      <w:spacing w:val="6"/>
      <w:lang w:eastAsia="en-US"/>
    </w:rPr>
  </w:style>
  <w:style w:type="character" w:customStyle="1" w:styleId="Bodytext36">
    <w:name w:val="Body text (36)_"/>
    <w:link w:val="Bodytext360"/>
    <w:rPr>
      <w:rFonts w:ascii="Segoe UI" w:hAnsi="Segoe UI" w:cs="Segoe UI"/>
      <w:spacing w:val="6"/>
      <w:sz w:val="20"/>
      <w:szCs w:val="20"/>
      <w:u w:val="none"/>
    </w:rPr>
  </w:style>
  <w:style w:type="paragraph" w:customStyle="1" w:styleId="Bodytext360">
    <w:name w:val="Body text (36)"/>
    <w:basedOn w:val="Normal"/>
    <w:link w:val="Bodytext36"/>
    <w:pPr>
      <w:shd w:val="clear" w:color="auto" w:fill="FFFFFF"/>
      <w:spacing w:before="120" w:after="480" w:line="240" w:lineRule="atLeast"/>
      <w:jc w:val="both"/>
    </w:pPr>
    <w:rPr>
      <w:rFonts w:ascii="Segoe UI" w:hAnsi="Segoe UI" w:cs="Segoe UI"/>
      <w:color w:val="auto"/>
      <w:spacing w:val="6"/>
      <w:sz w:val="20"/>
      <w:szCs w:val="20"/>
      <w:lang w:eastAsia="en-US"/>
    </w:rPr>
  </w:style>
  <w:style w:type="character" w:customStyle="1" w:styleId="Bodytext95pt">
    <w:name w:val="Body text + 9.5 pt"/>
    <w:aliases w:val="Bold24,Italic16,Spacing 0 pt80,Body text (15) + Not Italic,Body text (17) + 10 pt"/>
    <w:rPr>
      <w:rFonts w:ascii="Times New Roman" w:hAnsi="Times New Roman" w:cs="Times New Roman"/>
      <w:b/>
      <w:bCs/>
      <w:i/>
      <w:iCs/>
      <w:spacing w:val="5"/>
      <w:sz w:val="19"/>
      <w:szCs w:val="19"/>
      <w:u w:val="none"/>
    </w:rPr>
  </w:style>
  <w:style w:type="character" w:customStyle="1" w:styleId="Bodytext95pt1">
    <w:name w:val="Body text + 9.5 pt1"/>
    <w:aliases w:val="Bold23,Spacing 0 pt79,Body text (2) + 10 pt1"/>
    <w:rPr>
      <w:rFonts w:ascii="Times New Roman" w:hAnsi="Times New Roman" w:cs="Times New Roman"/>
      <w:b/>
      <w:bCs/>
      <w:noProof/>
      <w:spacing w:val="4"/>
      <w:sz w:val="19"/>
      <w:szCs w:val="19"/>
      <w:u w:val="none"/>
    </w:rPr>
  </w:style>
  <w:style w:type="character" w:customStyle="1" w:styleId="Heading72">
    <w:name w:val="Heading #7 (2)_"/>
    <w:link w:val="Heading720"/>
    <w:rPr>
      <w:rFonts w:ascii="Times New Roman" w:hAnsi="Times New Roman" w:cs="Times New Roman"/>
      <w:spacing w:val="6"/>
      <w:u w:val="none"/>
    </w:rPr>
  </w:style>
  <w:style w:type="paragraph" w:customStyle="1" w:styleId="Heading720">
    <w:name w:val="Heading #7 (2)"/>
    <w:basedOn w:val="Normal"/>
    <w:link w:val="Heading72"/>
    <w:pPr>
      <w:shd w:val="clear" w:color="auto" w:fill="FFFFFF"/>
      <w:spacing w:before="60" w:line="240" w:lineRule="atLeast"/>
      <w:jc w:val="both"/>
      <w:outlineLvl w:val="6"/>
    </w:pPr>
    <w:rPr>
      <w:rFonts w:ascii="Times New Roman" w:hAnsi="Times New Roman" w:cs="Times New Roman"/>
      <w:color w:val="auto"/>
      <w:spacing w:val="6"/>
      <w:lang w:eastAsia="en-US"/>
    </w:rPr>
  </w:style>
  <w:style w:type="character" w:customStyle="1" w:styleId="Heading72Impact">
    <w:name w:val="Heading #7 (2) + Impact"/>
    <w:aliases w:val="13.5 pt3,Spacing 0 pt78"/>
    <w:rPr>
      <w:rFonts w:ascii="Impact" w:hAnsi="Impact" w:cs="Impact"/>
      <w:noProof/>
      <w:spacing w:val="0"/>
      <w:sz w:val="27"/>
      <w:szCs w:val="27"/>
      <w:u w:val="none"/>
    </w:rPr>
  </w:style>
  <w:style w:type="character" w:customStyle="1" w:styleId="Heading72Impact1">
    <w:name w:val="Heading #7 (2) + Impact1"/>
    <w:aliases w:val="11.5 pt,Spacing 0 pt77,Body text (2) + Impact,Table of contents (2) + Bold"/>
    <w:rPr>
      <w:rFonts w:ascii="Impact" w:hAnsi="Impact" w:cs="Impact"/>
      <w:noProof/>
      <w:spacing w:val="0"/>
      <w:sz w:val="23"/>
      <w:szCs w:val="23"/>
      <w:u w:val="none"/>
    </w:rPr>
  </w:style>
  <w:style w:type="character" w:customStyle="1" w:styleId="Heading186">
    <w:name w:val="Heading #18 (6)_"/>
    <w:link w:val="Heading1860"/>
    <w:rPr>
      <w:rFonts w:ascii="Impact" w:hAnsi="Impact" w:cs="Impact"/>
      <w:noProof/>
      <w:sz w:val="26"/>
      <w:szCs w:val="26"/>
      <w:u w:val="none"/>
    </w:rPr>
  </w:style>
  <w:style w:type="paragraph" w:customStyle="1" w:styleId="Heading1860">
    <w:name w:val="Heading #18 (6)"/>
    <w:basedOn w:val="Normal"/>
    <w:link w:val="Heading186"/>
    <w:pPr>
      <w:shd w:val="clear" w:color="auto" w:fill="FFFFFF"/>
      <w:spacing w:before="660" w:after="1980" w:line="240" w:lineRule="atLeast"/>
      <w:jc w:val="center"/>
    </w:pPr>
    <w:rPr>
      <w:rFonts w:ascii="Impact" w:hAnsi="Impact" w:cs="Impact"/>
      <w:noProof/>
      <w:color w:val="auto"/>
      <w:sz w:val="26"/>
      <w:szCs w:val="26"/>
      <w:lang w:eastAsia="en-US"/>
    </w:rPr>
  </w:style>
  <w:style w:type="character" w:customStyle="1" w:styleId="Heading186TimesNewRoman">
    <w:name w:val="Heading #18 (6) + Times New Roman"/>
    <w:aliases w:val="13.5 pt2,Bold22"/>
    <w:rPr>
      <w:rFonts w:ascii="Times New Roman" w:hAnsi="Times New Roman" w:cs="Times New Roman"/>
      <w:b/>
      <w:bCs/>
      <w:noProof/>
      <w:sz w:val="27"/>
      <w:szCs w:val="27"/>
      <w:u w:val="none"/>
    </w:rPr>
  </w:style>
  <w:style w:type="character" w:customStyle="1" w:styleId="Bodytext37">
    <w:name w:val="Body text (37)_"/>
    <w:link w:val="Bodytext370"/>
    <w:rPr>
      <w:rFonts w:ascii="Segoe UI" w:hAnsi="Segoe UI" w:cs="Segoe UI"/>
      <w:spacing w:val="16"/>
      <w:sz w:val="20"/>
      <w:szCs w:val="20"/>
      <w:u w:val="none"/>
    </w:rPr>
  </w:style>
  <w:style w:type="paragraph" w:customStyle="1" w:styleId="Bodytext370">
    <w:name w:val="Body text (37)"/>
    <w:basedOn w:val="Normal"/>
    <w:link w:val="Bodytext37"/>
    <w:pPr>
      <w:shd w:val="clear" w:color="auto" w:fill="FFFFFF"/>
      <w:spacing w:before="1980" w:after="480" w:line="240" w:lineRule="atLeast"/>
      <w:jc w:val="both"/>
    </w:pPr>
    <w:rPr>
      <w:rFonts w:ascii="Segoe UI" w:hAnsi="Segoe UI" w:cs="Segoe UI"/>
      <w:color w:val="auto"/>
      <w:spacing w:val="16"/>
      <w:sz w:val="20"/>
      <w:szCs w:val="20"/>
      <w:lang w:eastAsia="en-US"/>
    </w:rPr>
  </w:style>
  <w:style w:type="character" w:customStyle="1" w:styleId="Bodytext115pt">
    <w:name w:val="Body text + 11.5 pt"/>
    <w:aliases w:val="Bold21,Body text (6) + 9 pt"/>
    <w:rPr>
      <w:rFonts w:ascii="Times New Roman" w:hAnsi="Times New Roman" w:cs="Times New Roman"/>
      <w:b/>
      <w:bCs/>
      <w:spacing w:val="1"/>
      <w:sz w:val="23"/>
      <w:szCs w:val="23"/>
      <w:u w:val="none"/>
    </w:rPr>
  </w:style>
  <w:style w:type="character" w:customStyle="1" w:styleId="Heading8">
    <w:name w:val="Heading #8_"/>
    <w:link w:val="Heading80"/>
    <w:rPr>
      <w:rFonts w:ascii="Times New Roman" w:hAnsi="Times New Roman" w:cs="Times New Roman"/>
      <w:spacing w:val="6"/>
      <w:u w:val="none"/>
    </w:rPr>
  </w:style>
  <w:style w:type="paragraph" w:customStyle="1" w:styleId="Heading80">
    <w:name w:val="Heading #8"/>
    <w:basedOn w:val="Normal"/>
    <w:link w:val="Heading8"/>
    <w:pPr>
      <w:shd w:val="clear" w:color="auto" w:fill="FFFFFF"/>
      <w:spacing w:before="60" w:after="300" w:line="240" w:lineRule="atLeast"/>
      <w:jc w:val="both"/>
      <w:outlineLvl w:val="7"/>
    </w:pPr>
    <w:rPr>
      <w:rFonts w:ascii="Times New Roman" w:hAnsi="Times New Roman" w:cs="Times New Roman"/>
      <w:color w:val="auto"/>
      <w:spacing w:val="6"/>
      <w:lang w:eastAsia="en-US"/>
    </w:rPr>
  </w:style>
  <w:style w:type="character" w:customStyle="1" w:styleId="Bodytext3115pt">
    <w:name w:val="Body text (3) + 11.5 pt"/>
    <w:aliases w:val="Italic15,Spacing 0 pt76"/>
    <w:rPr>
      <w:rFonts w:ascii="Times New Roman" w:hAnsi="Times New Roman" w:cs="Times New Roman"/>
      <w:b/>
      <w:bCs/>
      <w:i/>
      <w:iCs/>
      <w:spacing w:val="13"/>
      <w:sz w:val="23"/>
      <w:szCs w:val="23"/>
      <w:u w:val="none"/>
    </w:rPr>
  </w:style>
  <w:style w:type="character" w:customStyle="1" w:styleId="Bodytext355pt">
    <w:name w:val="Body text (3) + 5.5 pt"/>
    <w:aliases w:val="Not Bold8,Italic14,Spacing 0 pt75,Body text (17) + Not Bold,Heading #18 (2) + Bold"/>
    <w:rPr>
      <w:rFonts w:ascii="Times New Roman" w:hAnsi="Times New Roman" w:cs="Times New Roman"/>
      <w:b/>
      <w:bCs/>
      <w:i/>
      <w:iCs/>
      <w:noProof/>
      <w:spacing w:val="0"/>
      <w:sz w:val="11"/>
      <w:szCs w:val="11"/>
      <w:u w:val="none"/>
    </w:rPr>
  </w:style>
  <w:style w:type="character" w:customStyle="1" w:styleId="Heading132">
    <w:name w:val="Heading #13 (2)_"/>
    <w:link w:val="Heading1320"/>
    <w:rPr>
      <w:rFonts w:ascii="Times New Roman" w:hAnsi="Times New Roman" w:cs="Times New Roman"/>
      <w:b/>
      <w:bCs/>
      <w:spacing w:val="6"/>
      <w:sz w:val="23"/>
      <w:szCs w:val="23"/>
      <w:u w:val="none"/>
    </w:rPr>
  </w:style>
  <w:style w:type="paragraph" w:customStyle="1" w:styleId="Heading1320">
    <w:name w:val="Heading #13 (2)"/>
    <w:basedOn w:val="Normal"/>
    <w:link w:val="Heading132"/>
    <w:pPr>
      <w:shd w:val="clear" w:color="auto" w:fill="FFFFFF"/>
      <w:spacing w:after="300" w:line="240" w:lineRule="atLeast"/>
    </w:pPr>
    <w:rPr>
      <w:rFonts w:ascii="Times New Roman" w:hAnsi="Times New Roman" w:cs="Times New Roman"/>
      <w:b/>
      <w:bCs/>
      <w:color w:val="auto"/>
      <w:spacing w:val="6"/>
      <w:sz w:val="23"/>
      <w:szCs w:val="23"/>
      <w:lang w:eastAsia="en-US"/>
    </w:rPr>
  </w:style>
  <w:style w:type="character" w:customStyle="1" w:styleId="Heading132Spacing0pt">
    <w:name w:val="Heading #13 (2) + Spacing 0 pt"/>
    <w:rPr>
      <w:rFonts w:ascii="Times New Roman" w:hAnsi="Times New Roman" w:cs="Times New Roman"/>
      <w:b/>
      <w:bCs/>
      <w:noProof/>
      <w:spacing w:val="0"/>
      <w:sz w:val="23"/>
      <w:szCs w:val="23"/>
      <w:u w:val="none"/>
    </w:rPr>
  </w:style>
  <w:style w:type="character" w:customStyle="1" w:styleId="Heading193">
    <w:name w:val="Heading #19 (3)_"/>
    <w:link w:val="Heading1930"/>
    <w:rPr>
      <w:rFonts w:ascii="Times New Roman" w:hAnsi="Times New Roman" w:cs="Times New Roman"/>
      <w:spacing w:val="6"/>
      <w:u w:val="none"/>
    </w:rPr>
  </w:style>
  <w:style w:type="paragraph" w:customStyle="1" w:styleId="Heading1930">
    <w:name w:val="Heading #19 (3)"/>
    <w:basedOn w:val="Normal"/>
    <w:link w:val="Heading193"/>
    <w:pPr>
      <w:shd w:val="clear" w:color="auto" w:fill="FFFFFF"/>
      <w:spacing w:before="300" w:after="300" w:line="240" w:lineRule="atLeast"/>
      <w:jc w:val="both"/>
    </w:pPr>
    <w:rPr>
      <w:rFonts w:ascii="Times New Roman" w:hAnsi="Times New Roman" w:cs="Times New Roman"/>
      <w:color w:val="auto"/>
      <w:spacing w:val="6"/>
      <w:lang w:eastAsia="en-US"/>
    </w:rPr>
  </w:style>
  <w:style w:type="character" w:customStyle="1" w:styleId="Bodytext38">
    <w:name w:val="Body text (38)_"/>
    <w:link w:val="Bodytext380"/>
    <w:rPr>
      <w:rFonts w:ascii="Times New Roman" w:hAnsi="Times New Roman" w:cs="Times New Roman"/>
      <w:b/>
      <w:bCs/>
      <w:spacing w:val="3"/>
      <w:sz w:val="18"/>
      <w:szCs w:val="18"/>
      <w:u w:val="none"/>
    </w:rPr>
  </w:style>
  <w:style w:type="paragraph" w:customStyle="1" w:styleId="Bodytext380">
    <w:name w:val="Body text (38)"/>
    <w:basedOn w:val="Normal"/>
    <w:link w:val="Bodytext38"/>
    <w:pPr>
      <w:shd w:val="clear" w:color="auto" w:fill="FFFFFF"/>
      <w:spacing w:line="254" w:lineRule="exact"/>
      <w:jc w:val="both"/>
    </w:pPr>
    <w:rPr>
      <w:rFonts w:ascii="Times New Roman" w:hAnsi="Times New Roman" w:cs="Times New Roman"/>
      <w:b/>
      <w:bCs/>
      <w:color w:val="auto"/>
      <w:spacing w:val="3"/>
      <w:sz w:val="18"/>
      <w:szCs w:val="18"/>
      <w:lang w:eastAsia="en-US"/>
    </w:rPr>
  </w:style>
  <w:style w:type="character" w:customStyle="1" w:styleId="Bodytext3895pt">
    <w:name w:val="Body text (38) + 9.5 pt"/>
    <w:aliases w:val="Spacing 0 pt74"/>
    <w:rPr>
      <w:rFonts w:ascii="Times New Roman" w:hAnsi="Times New Roman" w:cs="Times New Roman"/>
      <w:b/>
      <w:bCs/>
      <w:spacing w:val="4"/>
      <w:sz w:val="19"/>
      <w:szCs w:val="19"/>
      <w:u w:val="none"/>
    </w:rPr>
  </w:style>
  <w:style w:type="character" w:customStyle="1" w:styleId="Heading222Italic">
    <w:name w:val="Heading #22 (2) + Italic"/>
    <w:aliases w:val="Spacing 0 pt73,Body text (8) + Not Italic3"/>
    <w:rPr>
      <w:rFonts w:ascii="Times New Roman" w:hAnsi="Times New Roman" w:cs="Times New Roman"/>
      <w:i/>
      <w:iCs/>
      <w:spacing w:val="1"/>
      <w:u w:val="none"/>
    </w:rPr>
  </w:style>
  <w:style w:type="character" w:customStyle="1" w:styleId="TableofcontentsItalic">
    <w:name w:val="Table of contents + Italic"/>
    <w:rPr>
      <w:rFonts w:ascii="Times New Roman" w:hAnsi="Times New Roman" w:cs="Times New Roman"/>
      <w:i/>
      <w:iCs/>
      <w:spacing w:val="1"/>
      <w:u w:val="none"/>
    </w:rPr>
  </w:style>
  <w:style w:type="character" w:customStyle="1" w:styleId="Tableofcontents9NotItalic2">
    <w:name w:val="Table of contents (9) + Not Italic2"/>
    <w:aliases w:val="Spacing 0 pt72,Body text (8) + Not Italic2"/>
    <w:rPr>
      <w:rFonts w:ascii="Times New Roman" w:hAnsi="Times New Roman" w:cs="Times New Roman"/>
      <w:i/>
      <w:iCs/>
      <w:noProof/>
      <w:spacing w:val="0"/>
      <w:u w:val="none"/>
    </w:rPr>
  </w:style>
  <w:style w:type="character" w:customStyle="1" w:styleId="Heading3">
    <w:name w:val="Heading #3_"/>
    <w:link w:val="Heading30"/>
    <w:rPr>
      <w:rFonts w:ascii="Impact" w:hAnsi="Impact" w:cs="Impact"/>
      <w:spacing w:val="36"/>
      <w:sz w:val="26"/>
      <w:szCs w:val="26"/>
      <w:u w:val="none"/>
    </w:rPr>
  </w:style>
  <w:style w:type="paragraph" w:customStyle="1" w:styleId="Heading30">
    <w:name w:val="Heading #3"/>
    <w:basedOn w:val="Normal"/>
    <w:link w:val="Heading3"/>
    <w:pPr>
      <w:shd w:val="clear" w:color="auto" w:fill="FFFFFF"/>
      <w:spacing w:before="240" w:line="240" w:lineRule="atLeast"/>
      <w:jc w:val="both"/>
      <w:outlineLvl w:val="2"/>
    </w:pPr>
    <w:rPr>
      <w:rFonts w:ascii="Impact" w:hAnsi="Impact" w:cs="Impact"/>
      <w:color w:val="auto"/>
      <w:spacing w:val="36"/>
      <w:sz w:val="26"/>
      <w:szCs w:val="26"/>
      <w:lang w:eastAsia="en-US"/>
    </w:rPr>
  </w:style>
  <w:style w:type="character" w:customStyle="1" w:styleId="Heading187">
    <w:name w:val="Heading #18 (7)_"/>
    <w:link w:val="Heading1870"/>
    <w:rPr>
      <w:rFonts w:ascii="Times New Roman" w:hAnsi="Times New Roman" w:cs="Times New Roman"/>
      <w:b/>
      <w:bCs/>
      <w:spacing w:val="1"/>
      <w:sz w:val="23"/>
      <w:szCs w:val="23"/>
      <w:u w:val="none"/>
    </w:rPr>
  </w:style>
  <w:style w:type="paragraph" w:customStyle="1" w:styleId="Heading1870">
    <w:name w:val="Heading #18 (7)"/>
    <w:basedOn w:val="Normal"/>
    <w:link w:val="Heading187"/>
    <w:pPr>
      <w:shd w:val="clear" w:color="auto" w:fill="FFFFFF"/>
      <w:spacing w:before="780" w:after="120" w:line="240" w:lineRule="atLeast"/>
      <w:jc w:val="both"/>
    </w:pPr>
    <w:rPr>
      <w:rFonts w:ascii="Times New Roman" w:hAnsi="Times New Roman" w:cs="Times New Roman"/>
      <w:b/>
      <w:bCs/>
      <w:color w:val="auto"/>
      <w:spacing w:val="1"/>
      <w:sz w:val="23"/>
      <w:szCs w:val="23"/>
      <w:lang w:eastAsia="en-US"/>
    </w:rPr>
  </w:style>
  <w:style w:type="character" w:customStyle="1" w:styleId="Heading222Bold">
    <w:name w:val="Heading #22 (2) + Bold"/>
    <w:aliases w:val="Spacing 0 pt71"/>
    <w:rPr>
      <w:rFonts w:ascii="Times New Roman" w:hAnsi="Times New Roman" w:cs="Times New Roman"/>
      <w:b/>
      <w:bCs/>
      <w:spacing w:val="4"/>
      <w:u w:val="none"/>
    </w:rPr>
  </w:style>
  <w:style w:type="character" w:customStyle="1" w:styleId="Heading21">
    <w:name w:val="Heading #21_"/>
    <w:link w:val="Heading210"/>
    <w:rPr>
      <w:rFonts w:ascii="Times New Roman" w:hAnsi="Times New Roman" w:cs="Times New Roman"/>
      <w:spacing w:val="6"/>
      <w:u w:val="none"/>
    </w:rPr>
  </w:style>
  <w:style w:type="paragraph" w:customStyle="1" w:styleId="Heading210">
    <w:name w:val="Heading #21"/>
    <w:basedOn w:val="Normal"/>
    <w:link w:val="Heading21"/>
    <w:pPr>
      <w:shd w:val="clear" w:color="auto" w:fill="FFFFFF"/>
      <w:spacing w:before="300" w:after="300" w:line="360" w:lineRule="exact"/>
    </w:pPr>
    <w:rPr>
      <w:rFonts w:ascii="Times New Roman" w:hAnsi="Times New Roman" w:cs="Times New Roman"/>
      <w:color w:val="auto"/>
      <w:spacing w:val="6"/>
      <w:lang w:eastAsia="en-US"/>
    </w:rPr>
  </w:style>
  <w:style w:type="character" w:customStyle="1" w:styleId="Heading172">
    <w:name w:val="Heading #17 (2)_"/>
    <w:link w:val="Heading1720"/>
    <w:rPr>
      <w:rFonts w:ascii="Times New Roman" w:hAnsi="Times New Roman" w:cs="Times New Roman"/>
      <w:spacing w:val="6"/>
      <w:u w:val="none"/>
    </w:rPr>
  </w:style>
  <w:style w:type="paragraph" w:customStyle="1" w:styleId="Heading1720">
    <w:name w:val="Heading #17 (2)"/>
    <w:basedOn w:val="Normal"/>
    <w:link w:val="Heading172"/>
    <w:pPr>
      <w:shd w:val="clear" w:color="auto" w:fill="FFFFFF"/>
      <w:spacing w:before="60" w:after="300" w:line="240" w:lineRule="atLeast"/>
      <w:jc w:val="both"/>
    </w:pPr>
    <w:rPr>
      <w:rFonts w:ascii="Times New Roman" w:hAnsi="Times New Roman" w:cs="Times New Roman"/>
      <w:color w:val="auto"/>
      <w:spacing w:val="6"/>
      <w:lang w:eastAsia="en-US"/>
    </w:rPr>
  </w:style>
  <w:style w:type="character" w:customStyle="1" w:styleId="Heading17">
    <w:name w:val="Heading #17_"/>
    <w:link w:val="Heading170"/>
    <w:rPr>
      <w:rFonts w:ascii="Times New Roman" w:hAnsi="Times New Roman" w:cs="Times New Roman"/>
      <w:spacing w:val="9"/>
      <w:sz w:val="18"/>
      <w:szCs w:val="18"/>
      <w:u w:val="none"/>
    </w:rPr>
  </w:style>
  <w:style w:type="paragraph" w:customStyle="1" w:styleId="Heading170">
    <w:name w:val="Heading #17"/>
    <w:basedOn w:val="Normal"/>
    <w:link w:val="Heading17"/>
    <w:pPr>
      <w:shd w:val="clear" w:color="auto" w:fill="FFFFFF"/>
      <w:spacing w:before="60" w:after="300" w:line="240" w:lineRule="atLeast"/>
      <w:jc w:val="both"/>
    </w:pPr>
    <w:rPr>
      <w:rFonts w:ascii="Times New Roman" w:hAnsi="Times New Roman" w:cs="Times New Roman"/>
      <w:color w:val="auto"/>
      <w:spacing w:val="9"/>
      <w:sz w:val="18"/>
      <w:szCs w:val="18"/>
      <w:lang w:eastAsia="en-US"/>
    </w:rPr>
  </w:style>
  <w:style w:type="character" w:customStyle="1" w:styleId="Heading1712pt">
    <w:name w:val="Heading #17 + 12 pt"/>
    <w:aliases w:val="Bold20,Italic13,Spacing 0 pt70,Body text (13) + 10 pt,Body text (11) + 9 pt1"/>
    <w:rPr>
      <w:rFonts w:ascii="Times New Roman" w:hAnsi="Times New Roman" w:cs="Times New Roman"/>
      <w:b/>
      <w:bCs/>
      <w:i/>
      <w:iCs/>
      <w:spacing w:val="-2"/>
      <w:sz w:val="24"/>
      <w:szCs w:val="24"/>
      <w:u w:val="none"/>
    </w:rPr>
  </w:style>
  <w:style w:type="character" w:customStyle="1" w:styleId="Bodytext39">
    <w:name w:val="Body text (39)_"/>
    <w:link w:val="Bodytext390"/>
    <w:rPr>
      <w:rFonts w:ascii="Candara" w:hAnsi="Candara" w:cs="Candara"/>
      <w:noProof/>
      <w:sz w:val="8"/>
      <w:szCs w:val="8"/>
      <w:u w:val="none"/>
    </w:rPr>
  </w:style>
  <w:style w:type="paragraph" w:customStyle="1" w:styleId="Bodytext390">
    <w:name w:val="Body text (39)"/>
    <w:basedOn w:val="Normal"/>
    <w:link w:val="Bodytext39"/>
    <w:pPr>
      <w:shd w:val="clear" w:color="auto" w:fill="FFFFFF"/>
      <w:spacing w:line="240" w:lineRule="atLeast"/>
    </w:pPr>
    <w:rPr>
      <w:rFonts w:ascii="Candara" w:hAnsi="Candara" w:cs="Candara"/>
      <w:noProof/>
      <w:color w:val="auto"/>
      <w:sz w:val="8"/>
      <w:szCs w:val="8"/>
      <w:lang w:eastAsia="en-US"/>
    </w:rPr>
  </w:style>
  <w:style w:type="character" w:customStyle="1" w:styleId="Bodytext8Spacing0pt">
    <w:name w:val="Body text (8) + Spacing 0 pt"/>
    <w:rPr>
      <w:rFonts w:ascii="Segoe UI" w:hAnsi="Segoe UI" w:cs="Segoe UI"/>
      <w:noProof/>
      <w:spacing w:val="17"/>
      <w:w w:val="80"/>
      <w:sz w:val="18"/>
      <w:szCs w:val="18"/>
      <w:u w:val="none"/>
    </w:rPr>
  </w:style>
  <w:style w:type="character" w:customStyle="1" w:styleId="Heading22213pt">
    <w:name w:val="Heading #22 (2) + 13 pt"/>
    <w:aliases w:val="Bold19,Italic12,Spacing 0 pt69,Body text (6) + 5.5 pt1,Body text (6) + Bold1"/>
    <w:rPr>
      <w:rFonts w:ascii="Times New Roman" w:hAnsi="Times New Roman" w:cs="Times New Roman"/>
      <w:b/>
      <w:bCs/>
      <w:i/>
      <w:iCs/>
      <w:spacing w:val="6"/>
      <w:sz w:val="26"/>
      <w:szCs w:val="26"/>
      <w:u w:val="none"/>
    </w:rPr>
  </w:style>
  <w:style w:type="character" w:customStyle="1" w:styleId="Bodytext400">
    <w:name w:val="Body text (40)_"/>
    <w:link w:val="Bodytext401"/>
    <w:rPr>
      <w:rFonts w:ascii="Segoe UI" w:hAnsi="Segoe UI" w:cs="Segoe UI"/>
      <w:spacing w:val="6"/>
      <w:sz w:val="20"/>
      <w:szCs w:val="20"/>
      <w:u w:val="none"/>
    </w:rPr>
  </w:style>
  <w:style w:type="paragraph" w:customStyle="1" w:styleId="Bodytext401">
    <w:name w:val="Body text (40)"/>
    <w:basedOn w:val="Normal"/>
    <w:link w:val="Bodytext400"/>
    <w:pPr>
      <w:shd w:val="clear" w:color="auto" w:fill="FFFFFF"/>
      <w:spacing w:before="180" w:after="480" w:line="240" w:lineRule="atLeast"/>
      <w:jc w:val="both"/>
    </w:pPr>
    <w:rPr>
      <w:rFonts w:ascii="Segoe UI" w:hAnsi="Segoe UI" w:cs="Segoe UI"/>
      <w:color w:val="auto"/>
      <w:spacing w:val="6"/>
      <w:sz w:val="20"/>
      <w:szCs w:val="20"/>
      <w:lang w:eastAsia="en-US"/>
    </w:rPr>
  </w:style>
  <w:style w:type="character" w:customStyle="1" w:styleId="Picturecaption2">
    <w:name w:val="Picture caption (2)_"/>
    <w:link w:val="Picturecaption20"/>
    <w:rPr>
      <w:rFonts w:ascii="Times New Roman" w:hAnsi="Times New Roman" w:cs="Times New Roman"/>
      <w:b/>
      <w:bCs/>
      <w:noProof/>
      <w:spacing w:val="4"/>
      <w:sz w:val="19"/>
      <w:szCs w:val="19"/>
      <w:u w:val="none"/>
    </w:rPr>
  </w:style>
  <w:style w:type="paragraph" w:customStyle="1" w:styleId="Picturecaption20">
    <w:name w:val="Picture caption (2)"/>
    <w:basedOn w:val="Normal"/>
    <w:link w:val="Picturecaption2"/>
    <w:pPr>
      <w:shd w:val="clear" w:color="auto" w:fill="FFFFFF"/>
      <w:spacing w:line="240" w:lineRule="atLeast"/>
    </w:pPr>
    <w:rPr>
      <w:rFonts w:ascii="Times New Roman" w:hAnsi="Times New Roman" w:cs="Times New Roman"/>
      <w:b/>
      <w:bCs/>
      <w:noProof/>
      <w:color w:val="auto"/>
      <w:spacing w:val="4"/>
      <w:sz w:val="19"/>
      <w:szCs w:val="19"/>
      <w:lang w:eastAsia="en-US"/>
    </w:rPr>
  </w:style>
  <w:style w:type="character" w:customStyle="1" w:styleId="Heading224">
    <w:name w:val="Heading #22 (4)_"/>
    <w:link w:val="Heading2240"/>
    <w:rPr>
      <w:rFonts w:ascii="Times New Roman" w:hAnsi="Times New Roman" w:cs="Times New Roman"/>
      <w:b/>
      <w:bCs/>
      <w:spacing w:val="1"/>
      <w:sz w:val="23"/>
      <w:szCs w:val="23"/>
      <w:u w:val="none"/>
    </w:rPr>
  </w:style>
  <w:style w:type="paragraph" w:customStyle="1" w:styleId="Heading2240">
    <w:name w:val="Heading #22 (4)"/>
    <w:basedOn w:val="Normal"/>
    <w:link w:val="Heading224"/>
    <w:pPr>
      <w:shd w:val="clear" w:color="auto" w:fill="FFFFFF"/>
      <w:spacing w:before="600" w:after="120" w:line="240" w:lineRule="atLeast"/>
      <w:ind w:hanging="1780"/>
      <w:jc w:val="both"/>
    </w:pPr>
    <w:rPr>
      <w:rFonts w:ascii="Times New Roman" w:hAnsi="Times New Roman" w:cs="Times New Roman"/>
      <w:b/>
      <w:bCs/>
      <w:color w:val="auto"/>
      <w:spacing w:val="1"/>
      <w:sz w:val="23"/>
      <w:szCs w:val="23"/>
      <w:lang w:eastAsia="en-US"/>
    </w:rPr>
  </w:style>
  <w:style w:type="character" w:customStyle="1" w:styleId="Heading21Bold">
    <w:name w:val="Heading #21 + Bold"/>
    <w:aliases w:val="Spacing 0 pt68,Heading #20 + Italic"/>
    <w:rPr>
      <w:rFonts w:ascii="Times New Roman" w:hAnsi="Times New Roman" w:cs="Times New Roman"/>
      <w:b/>
      <w:bCs/>
      <w:spacing w:val="4"/>
      <w:u w:val="none"/>
    </w:rPr>
  </w:style>
  <w:style w:type="character" w:customStyle="1" w:styleId="BodytextSegoeUI2">
    <w:name w:val="Body text + Segoe UI2"/>
    <w:aliases w:val="5 pt3,Spacing 1 pt8,Scale 40%3"/>
    <w:rPr>
      <w:rFonts w:ascii="Segoe UI" w:hAnsi="Segoe UI" w:cs="Segoe UI"/>
      <w:spacing w:val="22"/>
      <w:w w:val="40"/>
      <w:sz w:val="10"/>
      <w:szCs w:val="10"/>
      <w:u w:val="none"/>
    </w:rPr>
  </w:style>
  <w:style w:type="character" w:customStyle="1" w:styleId="Heading188">
    <w:name w:val="Heading #18 (8)_"/>
    <w:link w:val="Heading1880"/>
    <w:rPr>
      <w:rFonts w:ascii="Impact" w:hAnsi="Impact" w:cs="Impact"/>
      <w:sz w:val="27"/>
      <w:szCs w:val="27"/>
      <w:u w:val="none"/>
    </w:rPr>
  </w:style>
  <w:style w:type="paragraph" w:customStyle="1" w:styleId="Heading1880">
    <w:name w:val="Heading #18 (8)"/>
    <w:basedOn w:val="Normal"/>
    <w:link w:val="Heading188"/>
    <w:pPr>
      <w:shd w:val="clear" w:color="auto" w:fill="FFFFFF"/>
      <w:spacing w:before="180" w:after="540" w:line="240" w:lineRule="atLeast"/>
      <w:jc w:val="both"/>
    </w:pPr>
    <w:rPr>
      <w:rFonts w:ascii="Impact" w:hAnsi="Impact" w:cs="Impact"/>
      <w:color w:val="auto"/>
      <w:sz w:val="27"/>
      <w:szCs w:val="27"/>
      <w:lang w:eastAsia="en-US"/>
    </w:rPr>
  </w:style>
  <w:style w:type="character" w:customStyle="1" w:styleId="Heading188TimesNewRoman">
    <w:name w:val="Heading #18 (8) + Times New Roman"/>
    <w:aliases w:val="12.5 pt5,Bold18,Table of contents + 11.5 pt"/>
    <w:rPr>
      <w:rFonts w:ascii="Times New Roman" w:hAnsi="Times New Roman" w:cs="Times New Roman"/>
      <w:b/>
      <w:bCs/>
      <w:noProof/>
      <w:sz w:val="25"/>
      <w:szCs w:val="25"/>
      <w:u w:val="none"/>
    </w:rPr>
  </w:style>
  <w:style w:type="character" w:customStyle="1" w:styleId="Heading189">
    <w:name w:val="Heading #18 (9)_"/>
    <w:link w:val="Heading1890"/>
    <w:rPr>
      <w:rFonts w:ascii="Impact" w:hAnsi="Impact" w:cs="Impact"/>
      <w:noProof/>
      <w:sz w:val="26"/>
      <w:szCs w:val="26"/>
      <w:u w:val="none"/>
    </w:rPr>
  </w:style>
  <w:style w:type="paragraph" w:customStyle="1" w:styleId="Heading1890">
    <w:name w:val="Heading #18 (9)"/>
    <w:basedOn w:val="Normal"/>
    <w:link w:val="Heading189"/>
    <w:pPr>
      <w:shd w:val="clear" w:color="auto" w:fill="FFFFFF"/>
      <w:spacing w:before="1080" w:after="540" w:line="240" w:lineRule="atLeast"/>
      <w:jc w:val="both"/>
    </w:pPr>
    <w:rPr>
      <w:rFonts w:ascii="Impact" w:hAnsi="Impact" w:cs="Impact"/>
      <w:noProof/>
      <w:color w:val="auto"/>
      <w:sz w:val="26"/>
      <w:szCs w:val="26"/>
      <w:lang w:eastAsia="en-US"/>
    </w:rPr>
  </w:style>
  <w:style w:type="character" w:customStyle="1" w:styleId="Heading189TimesNewRoman">
    <w:name w:val="Heading #18 (9) + Times New Roman"/>
    <w:aliases w:val="12.5 pt4,Bold17,Table of contents + 9.5 pt"/>
    <w:rPr>
      <w:rFonts w:ascii="Times New Roman" w:hAnsi="Times New Roman" w:cs="Times New Roman"/>
      <w:b/>
      <w:bCs/>
      <w:noProof/>
      <w:sz w:val="25"/>
      <w:szCs w:val="25"/>
      <w:u w:val="none"/>
    </w:rPr>
  </w:style>
  <w:style w:type="character" w:customStyle="1" w:styleId="Tableofcontents11">
    <w:name w:val="Table of contents (11)_"/>
    <w:link w:val="Tableofcontents110"/>
    <w:rPr>
      <w:rFonts w:ascii="Times New Roman" w:hAnsi="Times New Roman" w:cs="Times New Roman"/>
      <w:b/>
      <w:bCs/>
      <w:i/>
      <w:iCs/>
      <w:spacing w:val="5"/>
      <w:sz w:val="19"/>
      <w:szCs w:val="19"/>
      <w:u w:val="none"/>
    </w:rPr>
  </w:style>
  <w:style w:type="paragraph" w:customStyle="1" w:styleId="Tableofcontents110">
    <w:name w:val="Table of contents (11)"/>
    <w:basedOn w:val="Normal"/>
    <w:link w:val="Tableofcontents11"/>
    <w:pPr>
      <w:shd w:val="clear" w:color="auto" w:fill="FFFFFF"/>
      <w:spacing w:line="240" w:lineRule="atLeast"/>
      <w:jc w:val="both"/>
    </w:pPr>
    <w:rPr>
      <w:rFonts w:ascii="Times New Roman" w:hAnsi="Times New Roman" w:cs="Times New Roman"/>
      <w:b/>
      <w:bCs/>
      <w:i/>
      <w:iCs/>
      <w:color w:val="auto"/>
      <w:spacing w:val="5"/>
      <w:sz w:val="19"/>
      <w:szCs w:val="19"/>
      <w:lang w:eastAsia="en-US"/>
    </w:rPr>
  </w:style>
  <w:style w:type="character" w:customStyle="1" w:styleId="Tableofcontents11NotItalic">
    <w:name w:val="Table of contents (11) + Not Italic"/>
    <w:aliases w:val="Spacing 0 pt67,Body text (2) + Not Bold"/>
    <w:rPr>
      <w:rFonts w:ascii="Times New Roman" w:hAnsi="Times New Roman" w:cs="Times New Roman"/>
      <w:b/>
      <w:bCs/>
      <w:i/>
      <w:iCs/>
      <w:spacing w:val="4"/>
      <w:sz w:val="19"/>
      <w:szCs w:val="19"/>
      <w:u w:val="none"/>
    </w:rPr>
  </w:style>
  <w:style w:type="character" w:customStyle="1" w:styleId="Bodytext125pt1">
    <w:name w:val="Body text + 12.5 pt1"/>
    <w:aliases w:val="Bold16,Spacing 0 pt66,Heading #18 + Italic"/>
    <w:rPr>
      <w:rFonts w:ascii="Times New Roman" w:hAnsi="Times New Roman" w:cs="Times New Roman"/>
      <w:b/>
      <w:bCs/>
      <w:spacing w:val="3"/>
      <w:sz w:val="25"/>
      <w:szCs w:val="25"/>
      <w:u w:val="none"/>
    </w:rPr>
  </w:style>
  <w:style w:type="character" w:customStyle="1" w:styleId="Bodytext2112pt1">
    <w:name w:val="Body text (21) + 12 pt1"/>
    <w:aliases w:val="Spacing 0 pt65,Heading #20 (2) + 11 pt"/>
    <w:rPr>
      <w:rFonts w:ascii="Times New Roman" w:hAnsi="Times New Roman" w:cs="Times New Roman"/>
      <w:b/>
      <w:bCs/>
      <w:spacing w:val="4"/>
      <w:sz w:val="24"/>
      <w:szCs w:val="24"/>
      <w:u w:val="none"/>
    </w:rPr>
  </w:style>
  <w:style w:type="character" w:customStyle="1" w:styleId="Heading15">
    <w:name w:val="Heading #15_"/>
    <w:link w:val="Heading151"/>
    <w:rPr>
      <w:rFonts w:ascii="Times New Roman" w:hAnsi="Times New Roman" w:cs="Times New Roman"/>
      <w:b/>
      <w:bCs/>
      <w:u w:val="none"/>
    </w:rPr>
  </w:style>
  <w:style w:type="paragraph" w:customStyle="1" w:styleId="Heading151">
    <w:name w:val="Heading #151"/>
    <w:basedOn w:val="Normal"/>
    <w:link w:val="Heading15"/>
    <w:pPr>
      <w:shd w:val="clear" w:color="auto" w:fill="FFFFFF"/>
      <w:spacing w:line="322" w:lineRule="exact"/>
      <w:jc w:val="both"/>
    </w:pPr>
    <w:rPr>
      <w:rFonts w:ascii="Times New Roman" w:hAnsi="Times New Roman" w:cs="Times New Roman"/>
      <w:b/>
      <w:bCs/>
      <w:color w:val="auto"/>
      <w:lang w:eastAsia="en-US"/>
    </w:rPr>
  </w:style>
  <w:style w:type="character" w:customStyle="1" w:styleId="Heading150">
    <w:name w:val="Heading #15"/>
    <w:rPr>
      <w:rFonts w:ascii="Times New Roman" w:hAnsi="Times New Roman" w:cs="Times New Roman"/>
      <w:b/>
      <w:bCs/>
      <w:noProof/>
      <w:u w:val="none"/>
    </w:rPr>
  </w:style>
  <w:style w:type="character" w:customStyle="1" w:styleId="Heading152">
    <w:name w:val="Heading #15 (2)_"/>
    <w:link w:val="Heading1520"/>
    <w:rPr>
      <w:rFonts w:ascii="Times New Roman" w:hAnsi="Times New Roman" w:cs="Times New Roman"/>
      <w:spacing w:val="6"/>
      <w:u w:val="none"/>
    </w:rPr>
  </w:style>
  <w:style w:type="paragraph" w:customStyle="1" w:styleId="Heading1520">
    <w:name w:val="Heading #15 (2)"/>
    <w:basedOn w:val="Normal"/>
    <w:link w:val="Heading152"/>
    <w:pPr>
      <w:shd w:val="clear" w:color="auto" w:fill="FFFFFF"/>
      <w:spacing w:before="900" w:after="540" w:line="240" w:lineRule="atLeast"/>
      <w:jc w:val="center"/>
    </w:pPr>
    <w:rPr>
      <w:rFonts w:ascii="Times New Roman" w:hAnsi="Times New Roman" w:cs="Times New Roman"/>
      <w:color w:val="auto"/>
      <w:spacing w:val="6"/>
      <w:lang w:eastAsia="en-US"/>
    </w:rPr>
  </w:style>
  <w:style w:type="character" w:customStyle="1" w:styleId="Heading222115pt">
    <w:name w:val="Heading #22 (2) + 11.5 pt"/>
    <w:aliases w:val="Bold15,Spacing 0 pt64,Heading #20 (2) + 11 pt1,Heading #20 + 10 pt"/>
    <w:rPr>
      <w:rFonts w:ascii="Times New Roman" w:hAnsi="Times New Roman" w:cs="Times New Roman"/>
      <w:b/>
      <w:bCs/>
      <w:spacing w:val="1"/>
      <w:sz w:val="23"/>
      <w:szCs w:val="23"/>
      <w:u w:val="none"/>
    </w:rPr>
  </w:style>
  <w:style w:type="character" w:customStyle="1" w:styleId="Bodytext20NotItalic">
    <w:name w:val="Body text (20) + Not Italic"/>
    <w:aliases w:val="Spacing 0 pt63,Body text (8) + Not Italic1"/>
    <w:rPr>
      <w:rFonts w:ascii="Times New Roman" w:hAnsi="Times New Roman" w:cs="Times New Roman"/>
      <w:b/>
      <w:bCs/>
      <w:i/>
      <w:iCs/>
      <w:noProof/>
      <w:spacing w:val="4"/>
      <w:sz w:val="19"/>
      <w:szCs w:val="19"/>
      <w:u w:val="none"/>
    </w:rPr>
  </w:style>
  <w:style w:type="character" w:customStyle="1" w:styleId="Bodytext41">
    <w:name w:val="Body text (41)_"/>
    <w:link w:val="Bodytext410"/>
    <w:rPr>
      <w:rFonts w:ascii="Segoe UI" w:hAnsi="Segoe UI" w:cs="Segoe UI"/>
      <w:spacing w:val="6"/>
      <w:sz w:val="20"/>
      <w:szCs w:val="20"/>
      <w:u w:val="none"/>
    </w:rPr>
  </w:style>
  <w:style w:type="paragraph" w:customStyle="1" w:styleId="Bodytext410">
    <w:name w:val="Body text (41)"/>
    <w:basedOn w:val="Normal"/>
    <w:link w:val="Bodytext41"/>
    <w:pPr>
      <w:shd w:val="clear" w:color="auto" w:fill="FFFFFF"/>
      <w:spacing w:after="480" w:line="240" w:lineRule="atLeast"/>
      <w:jc w:val="both"/>
    </w:pPr>
    <w:rPr>
      <w:rFonts w:ascii="Segoe UI" w:hAnsi="Segoe UI" w:cs="Segoe UI"/>
      <w:color w:val="auto"/>
      <w:spacing w:val="6"/>
      <w:sz w:val="20"/>
      <w:szCs w:val="20"/>
      <w:lang w:eastAsia="en-US"/>
    </w:rPr>
  </w:style>
  <w:style w:type="character" w:customStyle="1" w:styleId="Headerorfooter8">
    <w:name w:val="Header or footer (8)_"/>
    <w:link w:val="Headerorfooter80"/>
    <w:rPr>
      <w:rFonts w:ascii="Segoe UI" w:hAnsi="Segoe UI" w:cs="Segoe UI"/>
      <w:noProof/>
      <w:sz w:val="10"/>
      <w:szCs w:val="10"/>
      <w:u w:val="none"/>
    </w:rPr>
  </w:style>
  <w:style w:type="paragraph" w:customStyle="1" w:styleId="Headerorfooter80">
    <w:name w:val="Header or footer (8)"/>
    <w:basedOn w:val="Normal"/>
    <w:link w:val="Headerorfooter8"/>
    <w:pPr>
      <w:shd w:val="clear" w:color="auto" w:fill="FFFFFF"/>
      <w:spacing w:line="240" w:lineRule="atLeast"/>
    </w:pPr>
    <w:rPr>
      <w:rFonts w:ascii="Segoe UI" w:hAnsi="Segoe UI" w:cs="Segoe UI"/>
      <w:noProof/>
      <w:color w:val="auto"/>
      <w:sz w:val="10"/>
      <w:szCs w:val="10"/>
      <w:lang w:eastAsia="en-US"/>
    </w:rPr>
  </w:style>
  <w:style w:type="character" w:customStyle="1" w:styleId="Bodytext42">
    <w:name w:val="Body text (42)_"/>
    <w:link w:val="Bodytext420"/>
    <w:rPr>
      <w:rFonts w:ascii="Times New Roman" w:hAnsi="Times New Roman" w:cs="Times New Roman"/>
      <w:b/>
      <w:bCs/>
      <w:spacing w:val="13"/>
      <w:sz w:val="22"/>
      <w:szCs w:val="22"/>
      <w:u w:val="none"/>
    </w:rPr>
  </w:style>
  <w:style w:type="paragraph" w:customStyle="1" w:styleId="Bodytext420">
    <w:name w:val="Body text (42)"/>
    <w:basedOn w:val="Normal"/>
    <w:link w:val="Bodytext42"/>
    <w:pPr>
      <w:shd w:val="clear" w:color="auto" w:fill="FFFFFF"/>
      <w:spacing w:after="360" w:line="240" w:lineRule="atLeast"/>
      <w:jc w:val="both"/>
    </w:pPr>
    <w:rPr>
      <w:rFonts w:ascii="Times New Roman" w:hAnsi="Times New Roman" w:cs="Times New Roman"/>
      <w:b/>
      <w:bCs/>
      <w:color w:val="auto"/>
      <w:spacing w:val="13"/>
      <w:sz w:val="22"/>
      <w:szCs w:val="22"/>
      <w:lang w:eastAsia="en-US"/>
    </w:rPr>
  </w:style>
  <w:style w:type="character" w:customStyle="1" w:styleId="Heading13">
    <w:name w:val="Heading #13_"/>
    <w:link w:val="Heading130"/>
    <w:rPr>
      <w:rFonts w:ascii="Times New Roman" w:hAnsi="Times New Roman" w:cs="Times New Roman"/>
      <w:spacing w:val="6"/>
      <w:u w:val="none"/>
    </w:rPr>
  </w:style>
  <w:style w:type="paragraph" w:customStyle="1" w:styleId="Heading130">
    <w:name w:val="Heading #13"/>
    <w:basedOn w:val="Normal"/>
    <w:link w:val="Heading13"/>
    <w:pPr>
      <w:shd w:val="clear" w:color="auto" w:fill="FFFFFF"/>
      <w:spacing w:line="322" w:lineRule="exact"/>
      <w:jc w:val="both"/>
    </w:pPr>
    <w:rPr>
      <w:rFonts w:ascii="Times New Roman" w:hAnsi="Times New Roman" w:cs="Times New Roman"/>
      <w:color w:val="auto"/>
      <w:spacing w:val="6"/>
      <w:lang w:eastAsia="en-US"/>
    </w:rPr>
  </w:style>
  <w:style w:type="character" w:customStyle="1" w:styleId="Heading214">
    <w:name w:val="Heading #21 (4)_"/>
    <w:link w:val="Heading2140"/>
    <w:rPr>
      <w:rFonts w:ascii="Times New Roman" w:hAnsi="Times New Roman" w:cs="Times New Roman"/>
      <w:b/>
      <w:bCs/>
      <w:spacing w:val="1"/>
      <w:sz w:val="23"/>
      <w:szCs w:val="23"/>
      <w:u w:val="none"/>
    </w:rPr>
  </w:style>
  <w:style w:type="paragraph" w:customStyle="1" w:styleId="Heading2140">
    <w:name w:val="Heading #21 (4)"/>
    <w:basedOn w:val="Normal"/>
    <w:link w:val="Heading214"/>
    <w:pPr>
      <w:shd w:val="clear" w:color="auto" w:fill="FFFFFF"/>
      <w:spacing w:after="300" w:line="360" w:lineRule="exact"/>
    </w:pPr>
    <w:rPr>
      <w:rFonts w:ascii="Times New Roman" w:hAnsi="Times New Roman" w:cs="Times New Roman"/>
      <w:b/>
      <w:bCs/>
      <w:color w:val="auto"/>
      <w:spacing w:val="1"/>
      <w:sz w:val="23"/>
      <w:szCs w:val="23"/>
      <w:lang w:eastAsia="en-US"/>
    </w:rPr>
  </w:style>
  <w:style w:type="character" w:customStyle="1" w:styleId="Heading21412pt">
    <w:name w:val="Heading #21 (4) + 12 pt"/>
    <w:aliases w:val="Not Bold7,Spacing 0 pt62,Body text (2) + 7.5 pt"/>
    <w:rPr>
      <w:rFonts w:ascii="Times New Roman" w:hAnsi="Times New Roman" w:cs="Times New Roman"/>
      <w:b/>
      <w:bCs/>
      <w:spacing w:val="6"/>
      <w:sz w:val="24"/>
      <w:szCs w:val="24"/>
      <w:u w:val="none"/>
    </w:rPr>
  </w:style>
  <w:style w:type="character" w:customStyle="1" w:styleId="Heading1810">
    <w:name w:val="Heading #18 (10)_"/>
    <w:link w:val="Heading18100"/>
    <w:rPr>
      <w:rFonts w:ascii="Segoe UI" w:hAnsi="Segoe UI" w:cs="Segoe UI"/>
      <w:noProof/>
      <w:sz w:val="20"/>
      <w:szCs w:val="20"/>
      <w:u w:val="none"/>
    </w:rPr>
  </w:style>
  <w:style w:type="paragraph" w:customStyle="1" w:styleId="Heading18100">
    <w:name w:val="Heading #18 (10)"/>
    <w:basedOn w:val="Normal"/>
    <w:link w:val="Heading1810"/>
    <w:pPr>
      <w:shd w:val="clear" w:color="auto" w:fill="FFFFFF"/>
      <w:spacing w:after="300" w:line="240" w:lineRule="atLeast"/>
      <w:jc w:val="both"/>
    </w:pPr>
    <w:rPr>
      <w:rFonts w:ascii="Segoe UI" w:hAnsi="Segoe UI" w:cs="Segoe UI"/>
      <w:noProof/>
      <w:color w:val="auto"/>
      <w:sz w:val="20"/>
      <w:szCs w:val="20"/>
      <w:lang w:eastAsia="en-US"/>
    </w:rPr>
  </w:style>
  <w:style w:type="character" w:customStyle="1" w:styleId="Heading1810Impact">
    <w:name w:val="Heading #18 (10) + Impact"/>
    <w:aliases w:val="12.5 pt3"/>
    <w:rPr>
      <w:rFonts w:ascii="Impact" w:hAnsi="Impact" w:cs="Impact"/>
      <w:noProof/>
      <w:sz w:val="25"/>
      <w:szCs w:val="25"/>
      <w:u w:val="none"/>
    </w:rPr>
  </w:style>
  <w:style w:type="character" w:customStyle="1" w:styleId="Heading1810TimesNewRoman">
    <w:name w:val="Heading #18 (10) + Times New Roman"/>
    <w:aliases w:val="14 pt,Bold14"/>
    <w:rPr>
      <w:rFonts w:ascii="Times New Roman" w:hAnsi="Times New Roman" w:cs="Times New Roman"/>
      <w:b/>
      <w:bCs/>
      <w:noProof/>
      <w:sz w:val="28"/>
      <w:szCs w:val="28"/>
      <w:u w:val="none"/>
    </w:rPr>
  </w:style>
  <w:style w:type="character" w:customStyle="1" w:styleId="Bodytext43">
    <w:name w:val="Body text (43)_"/>
    <w:link w:val="Bodytext430"/>
    <w:rPr>
      <w:rFonts w:ascii="Times New Roman" w:hAnsi="Times New Roman" w:cs="Times New Roman"/>
      <w:b/>
      <w:bCs/>
      <w:spacing w:val="1"/>
      <w:sz w:val="23"/>
      <w:szCs w:val="23"/>
      <w:u w:val="none"/>
    </w:rPr>
  </w:style>
  <w:style w:type="paragraph" w:customStyle="1" w:styleId="Bodytext430">
    <w:name w:val="Body text (43)"/>
    <w:basedOn w:val="Normal"/>
    <w:link w:val="Bodytext43"/>
    <w:pPr>
      <w:shd w:val="clear" w:color="auto" w:fill="FFFFFF"/>
      <w:spacing w:before="300" w:after="540" w:line="240" w:lineRule="atLeast"/>
      <w:jc w:val="both"/>
    </w:pPr>
    <w:rPr>
      <w:rFonts w:ascii="Times New Roman" w:hAnsi="Times New Roman" w:cs="Times New Roman"/>
      <w:b/>
      <w:bCs/>
      <w:color w:val="auto"/>
      <w:spacing w:val="1"/>
      <w:sz w:val="23"/>
      <w:szCs w:val="23"/>
      <w:lang w:eastAsia="en-US"/>
    </w:rPr>
  </w:style>
  <w:style w:type="character" w:customStyle="1" w:styleId="Heading1811">
    <w:name w:val="Heading #18 (11)_"/>
    <w:link w:val="Heading18110"/>
    <w:rPr>
      <w:rFonts w:ascii="Impact" w:hAnsi="Impact" w:cs="Impact"/>
      <w:noProof/>
      <w:sz w:val="27"/>
      <w:szCs w:val="27"/>
      <w:u w:val="none"/>
    </w:rPr>
  </w:style>
  <w:style w:type="paragraph" w:customStyle="1" w:styleId="Heading18110">
    <w:name w:val="Heading #18 (11)"/>
    <w:basedOn w:val="Normal"/>
    <w:link w:val="Heading1811"/>
    <w:pPr>
      <w:shd w:val="clear" w:color="auto" w:fill="FFFFFF"/>
      <w:spacing w:before="540" w:after="300" w:line="240" w:lineRule="atLeast"/>
      <w:jc w:val="both"/>
    </w:pPr>
    <w:rPr>
      <w:rFonts w:ascii="Impact" w:hAnsi="Impact" w:cs="Impact"/>
      <w:noProof/>
      <w:color w:val="auto"/>
      <w:sz w:val="27"/>
      <w:szCs w:val="27"/>
      <w:lang w:eastAsia="en-US"/>
    </w:rPr>
  </w:style>
  <w:style w:type="character" w:customStyle="1" w:styleId="Heading1811TimesNewRoman">
    <w:name w:val="Heading #18 (11) + Times New Roman"/>
    <w:aliases w:val="12.5 pt2,Bold13,Heading #19 + 11.5 pt"/>
    <w:rPr>
      <w:rFonts w:ascii="Times New Roman" w:hAnsi="Times New Roman" w:cs="Times New Roman"/>
      <w:b/>
      <w:bCs/>
      <w:noProof/>
      <w:sz w:val="25"/>
      <w:szCs w:val="25"/>
      <w:u w:val="none"/>
    </w:rPr>
  </w:style>
  <w:style w:type="character" w:customStyle="1" w:styleId="Heading116">
    <w:name w:val="Heading #11 (6)_"/>
    <w:link w:val="Heading1160"/>
    <w:rPr>
      <w:rFonts w:ascii="Segoe UI" w:hAnsi="Segoe UI" w:cs="Segoe UI"/>
      <w:spacing w:val="6"/>
      <w:sz w:val="20"/>
      <w:szCs w:val="20"/>
      <w:u w:val="none"/>
    </w:rPr>
  </w:style>
  <w:style w:type="paragraph" w:customStyle="1" w:styleId="Heading1160">
    <w:name w:val="Heading #11 (6)"/>
    <w:basedOn w:val="Normal"/>
    <w:link w:val="Heading116"/>
    <w:pPr>
      <w:shd w:val="clear" w:color="auto" w:fill="FFFFFF"/>
      <w:spacing w:before="120" w:after="120" w:line="240" w:lineRule="atLeast"/>
      <w:jc w:val="both"/>
    </w:pPr>
    <w:rPr>
      <w:rFonts w:ascii="Segoe UI" w:hAnsi="Segoe UI" w:cs="Segoe UI"/>
      <w:color w:val="auto"/>
      <w:spacing w:val="6"/>
      <w:sz w:val="20"/>
      <w:szCs w:val="20"/>
      <w:lang w:eastAsia="en-US"/>
    </w:rPr>
  </w:style>
  <w:style w:type="character" w:customStyle="1" w:styleId="Bodytext44">
    <w:name w:val="Body text (44)_"/>
    <w:link w:val="Bodytext440"/>
    <w:rPr>
      <w:rFonts w:ascii="Times New Roman" w:hAnsi="Times New Roman" w:cs="Times New Roman"/>
      <w:b/>
      <w:bCs/>
      <w:spacing w:val="9"/>
      <w:sz w:val="22"/>
      <w:szCs w:val="22"/>
      <w:u w:val="none"/>
    </w:rPr>
  </w:style>
  <w:style w:type="paragraph" w:customStyle="1" w:styleId="Bodytext440">
    <w:name w:val="Body text (44)"/>
    <w:basedOn w:val="Normal"/>
    <w:link w:val="Bodytext44"/>
    <w:pPr>
      <w:shd w:val="clear" w:color="auto" w:fill="FFFFFF"/>
      <w:spacing w:before="120" w:line="254" w:lineRule="exact"/>
      <w:jc w:val="both"/>
    </w:pPr>
    <w:rPr>
      <w:rFonts w:ascii="Times New Roman" w:hAnsi="Times New Roman" w:cs="Times New Roman"/>
      <w:b/>
      <w:bCs/>
      <w:color w:val="auto"/>
      <w:spacing w:val="9"/>
      <w:sz w:val="22"/>
      <w:szCs w:val="22"/>
      <w:lang w:eastAsia="en-US"/>
    </w:rPr>
  </w:style>
  <w:style w:type="character" w:customStyle="1" w:styleId="Bodytext4412pt">
    <w:name w:val="Body text (44) + 12 pt"/>
    <w:aliases w:val="Not Bold6,Spacing 0 pt61,Heading #19 (2) + 10.5 pt"/>
    <w:rPr>
      <w:rFonts w:ascii="Times New Roman" w:hAnsi="Times New Roman" w:cs="Times New Roman"/>
      <w:b/>
      <w:bCs/>
      <w:spacing w:val="6"/>
      <w:sz w:val="24"/>
      <w:szCs w:val="24"/>
      <w:u w:val="none"/>
    </w:rPr>
  </w:style>
  <w:style w:type="character" w:customStyle="1" w:styleId="Bodytext9Spacing0pt1">
    <w:name w:val="Body text (9) + Spacing 0 pt1"/>
    <w:rPr>
      <w:rFonts w:ascii="Times New Roman" w:hAnsi="Times New Roman" w:cs="Times New Roman"/>
      <w:spacing w:val="3"/>
      <w:sz w:val="20"/>
      <w:szCs w:val="20"/>
      <w:u w:val="none"/>
    </w:rPr>
  </w:style>
  <w:style w:type="character" w:customStyle="1" w:styleId="Bodytext912pt1">
    <w:name w:val="Body text (9) + 12 pt1"/>
    <w:aliases w:val="Bold12,Spacing 0 pt60,Table caption + Not Italic1,Heading #20 + 11.5 pt"/>
    <w:rPr>
      <w:rFonts w:ascii="Times New Roman" w:hAnsi="Times New Roman" w:cs="Times New Roman"/>
      <w:b/>
      <w:bCs/>
      <w:spacing w:val="4"/>
      <w:sz w:val="24"/>
      <w:szCs w:val="24"/>
      <w:u w:val="none"/>
    </w:rPr>
  </w:style>
  <w:style w:type="character" w:customStyle="1" w:styleId="Headerorfooter9">
    <w:name w:val="Header or footer (9)_"/>
    <w:link w:val="Headerorfooter90"/>
    <w:rPr>
      <w:rFonts w:ascii="Impact" w:hAnsi="Impact" w:cs="Impact"/>
      <w:spacing w:val="30"/>
      <w:sz w:val="18"/>
      <w:szCs w:val="18"/>
      <w:u w:val="none"/>
    </w:rPr>
  </w:style>
  <w:style w:type="paragraph" w:customStyle="1" w:styleId="Headerorfooter90">
    <w:name w:val="Header or footer (9)"/>
    <w:basedOn w:val="Normal"/>
    <w:link w:val="Headerorfooter9"/>
    <w:pPr>
      <w:shd w:val="clear" w:color="auto" w:fill="FFFFFF"/>
      <w:spacing w:line="240" w:lineRule="atLeast"/>
    </w:pPr>
    <w:rPr>
      <w:rFonts w:ascii="Impact" w:hAnsi="Impact" w:cs="Impact"/>
      <w:color w:val="auto"/>
      <w:spacing w:val="30"/>
      <w:sz w:val="18"/>
      <w:szCs w:val="18"/>
      <w:lang w:eastAsia="en-US"/>
    </w:rPr>
  </w:style>
  <w:style w:type="character" w:customStyle="1" w:styleId="Heading18">
    <w:name w:val="Heading #18_"/>
    <w:link w:val="Heading180"/>
    <w:rPr>
      <w:rFonts w:ascii="Impact" w:hAnsi="Impact" w:cs="Impact"/>
      <w:sz w:val="27"/>
      <w:szCs w:val="27"/>
      <w:u w:val="none"/>
    </w:rPr>
  </w:style>
  <w:style w:type="paragraph" w:customStyle="1" w:styleId="Heading180">
    <w:name w:val="Heading #18"/>
    <w:basedOn w:val="Normal"/>
    <w:link w:val="Heading18"/>
    <w:pPr>
      <w:shd w:val="clear" w:color="auto" w:fill="FFFFFF"/>
      <w:spacing w:before="60" w:line="240" w:lineRule="atLeast"/>
      <w:jc w:val="both"/>
    </w:pPr>
    <w:rPr>
      <w:rFonts w:ascii="Impact" w:hAnsi="Impact" w:cs="Impact"/>
      <w:color w:val="auto"/>
      <w:sz w:val="27"/>
      <w:szCs w:val="27"/>
      <w:lang w:eastAsia="en-US"/>
    </w:rPr>
  </w:style>
  <w:style w:type="character" w:customStyle="1" w:styleId="Heading18TimesNewRoman">
    <w:name w:val="Heading #18 + Times New Roman"/>
    <w:aliases w:val="12.5 pt1,Bold11,Heading #20 (3) + 10 pt"/>
    <w:rPr>
      <w:rFonts w:ascii="Times New Roman" w:hAnsi="Times New Roman" w:cs="Times New Roman"/>
      <w:b/>
      <w:bCs/>
      <w:noProof/>
      <w:sz w:val="25"/>
      <w:szCs w:val="25"/>
      <w:u w:val="none"/>
    </w:rPr>
  </w:style>
  <w:style w:type="character" w:customStyle="1" w:styleId="Heading1812">
    <w:name w:val="Heading #18 (12)_"/>
    <w:link w:val="Heading18120"/>
    <w:rPr>
      <w:rFonts w:ascii="Times New Roman" w:hAnsi="Times New Roman" w:cs="Times New Roman"/>
      <w:spacing w:val="6"/>
      <w:u w:val="none"/>
    </w:rPr>
  </w:style>
  <w:style w:type="paragraph" w:customStyle="1" w:styleId="Heading18120">
    <w:name w:val="Heading #18 (12)"/>
    <w:basedOn w:val="Normal"/>
    <w:link w:val="Heading1812"/>
    <w:pPr>
      <w:shd w:val="clear" w:color="auto" w:fill="FFFFFF"/>
      <w:spacing w:before="900" w:after="60" w:line="240" w:lineRule="atLeast"/>
      <w:jc w:val="both"/>
    </w:pPr>
    <w:rPr>
      <w:rFonts w:ascii="Times New Roman" w:hAnsi="Times New Roman" w:cs="Times New Roman"/>
      <w:color w:val="auto"/>
      <w:spacing w:val="6"/>
      <w:lang w:eastAsia="en-US"/>
    </w:rPr>
  </w:style>
  <w:style w:type="character" w:customStyle="1" w:styleId="Bodytext45">
    <w:name w:val="Body text (45)_"/>
    <w:link w:val="Bodytext450"/>
    <w:rPr>
      <w:rFonts w:ascii="Corbel" w:hAnsi="Corbel" w:cs="Corbel"/>
      <w:i/>
      <w:iCs/>
      <w:spacing w:val="15"/>
      <w:sz w:val="22"/>
      <w:szCs w:val="22"/>
      <w:u w:val="none"/>
    </w:rPr>
  </w:style>
  <w:style w:type="paragraph" w:customStyle="1" w:styleId="Bodytext450">
    <w:name w:val="Body text (45)"/>
    <w:basedOn w:val="Normal"/>
    <w:link w:val="Bodytext45"/>
    <w:pPr>
      <w:shd w:val="clear" w:color="auto" w:fill="FFFFFF"/>
      <w:spacing w:before="240" w:after="480" w:line="240" w:lineRule="atLeast"/>
      <w:jc w:val="both"/>
    </w:pPr>
    <w:rPr>
      <w:rFonts w:ascii="Corbel" w:hAnsi="Corbel" w:cs="Corbel"/>
      <w:i/>
      <w:iCs/>
      <w:color w:val="auto"/>
      <w:spacing w:val="15"/>
      <w:sz w:val="22"/>
      <w:szCs w:val="22"/>
      <w:lang w:eastAsia="en-US"/>
    </w:rPr>
  </w:style>
  <w:style w:type="character" w:customStyle="1" w:styleId="Bodytext45SegoeUI">
    <w:name w:val="Body text (45) + Segoe UI"/>
    <w:aliases w:val="10.5 pt,Not Italic5,Spacing 0 pt59,Heading #6 + Verdana"/>
    <w:rPr>
      <w:rFonts w:ascii="Segoe UI" w:hAnsi="Segoe UI" w:cs="Segoe UI"/>
      <w:i/>
      <w:iCs/>
      <w:noProof/>
      <w:spacing w:val="0"/>
      <w:sz w:val="21"/>
      <w:szCs w:val="21"/>
      <w:u w:val="none"/>
    </w:rPr>
  </w:style>
  <w:style w:type="character" w:customStyle="1" w:styleId="BodytextSpacing0pt1">
    <w:name w:val="Body text + Spacing 0 pt1"/>
    <w:rPr>
      <w:rFonts w:ascii="Times New Roman" w:hAnsi="Times New Roman" w:cs="Times New Roman"/>
      <w:spacing w:val="7"/>
      <w:u w:val="none"/>
    </w:rPr>
  </w:style>
  <w:style w:type="character" w:customStyle="1" w:styleId="Picturecaption2Spacing0pt">
    <w:name w:val="Picture caption (2) + Spacing 0 pt"/>
    <w:rPr>
      <w:rFonts w:ascii="Times New Roman" w:hAnsi="Times New Roman" w:cs="Times New Roman"/>
      <w:b/>
      <w:bCs/>
      <w:noProof/>
      <w:spacing w:val="3"/>
      <w:sz w:val="19"/>
      <w:szCs w:val="19"/>
      <w:u w:val="none"/>
    </w:rPr>
  </w:style>
  <w:style w:type="character" w:customStyle="1" w:styleId="Heading262">
    <w:name w:val="Heading #26 (2)_"/>
    <w:link w:val="Heading2620"/>
    <w:rPr>
      <w:rFonts w:ascii="Times New Roman" w:hAnsi="Times New Roman" w:cs="Times New Roman"/>
      <w:b/>
      <w:bCs/>
      <w:spacing w:val="7"/>
      <w:u w:val="none"/>
    </w:rPr>
  </w:style>
  <w:style w:type="paragraph" w:customStyle="1" w:styleId="Heading2620">
    <w:name w:val="Heading #26 (2)"/>
    <w:basedOn w:val="Normal"/>
    <w:link w:val="Heading262"/>
    <w:pPr>
      <w:shd w:val="clear" w:color="auto" w:fill="FFFFFF"/>
      <w:spacing w:after="60" w:line="240" w:lineRule="atLeast"/>
      <w:ind w:hanging="1780"/>
      <w:jc w:val="both"/>
    </w:pPr>
    <w:rPr>
      <w:rFonts w:ascii="Times New Roman" w:hAnsi="Times New Roman" w:cs="Times New Roman"/>
      <w:b/>
      <w:bCs/>
      <w:color w:val="auto"/>
      <w:spacing w:val="7"/>
      <w:lang w:eastAsia="en-US"/>
    </w:rPr>
  </w:style>
  <w:style w:type="character" w:customStyle="1" w:styleId="Heading26213pt">
    <w:name w:val="Heading #26 (2) + 13 pt"/>
    <w:aliases w:val="Italic11,Spacing 0 pt58,Heading #20 (2) + Italic,Body text (6) + 10.5 pt"/>
    <w:rPr>
      <w:rFonts w:ascii="Times New Roman" w:hAnsi="Times New Roman" w:cs="Times New Roman"/>
      <w:b/>
      <w:bCs/>
      <w:i/>
      <w:iCs/>
      <w:spacing w:val="0"/>
      <w:sz w:val="26"/>
      <w:szCs w:val="26"/>
      <w:u w:val="none"/>
    </w:rPr>
  </w:style>
  <w:style w:type="character" w:customStyle="1" w:styleId="Heading26">
    <w:name w:val="Heading #26_"/>
    <w:link w:val="Heading260"/>
    <w:rPr>
      <w:rFonts w:ascii="Times New Roman" w:hAnsi="Times New Roman" w:cs="Times New Roman"/>
      <w:spacing w:val="7"/>
      <w:u w:val="none"/>
    </w:rPr>
  </w:style>
  <w:style w:type="paragraph" w:customStyle="1" w:styleId="Heading260">
    <w:name w:val="Heading #26"/>
    <w:basedOn w:val="Normal"/>
    <w:link w:val="Heading26"/>
    <w:pPr>
      <w:shd w:val="clear" w:color="auto" w:fill="FFFFFF"/>
      <w:spacing w:before="60" w:line="317" w:lineRule="exact"/>
      <w:ind w:hanging="980"/>
      <w:jc w:val="both"/>
    </w:pPr>
    <w:rPr>
      <w:rFonts w:ascii="Times New Roman" w:hAnsi="Times New Roman" w:cs="Times New Roman"/>
      <w:color w:val="auto"/>
      <w:spacing w:val="7"/>
      <w:lang w:eastAsia="en-US"/>
    </w:rPr>
  </w:style>
  <w:style w:type="character" w:customStyle="1" w:styleId="Bodytext4NotItalic1">
    <w:name w:val="Body text (4) + Not Italic1"/>
    <w:aliases w:val="Spacing 0 pt57,Heading #15 + Not Italic"/>
    <w:rPr>
      <w:rFonts w:ascii="Times New Roman" w:hAnsi="Times New Roman" w:cs="Times New Roman"/>
      <w:i/>
      <w:iCs/>
      <w:spacing w:val="7"/>
      <w:u w:val="none"/>
    </w:rPr>
  </w:style>
  <w:style w:type="character" w:customStyle="1" w:styleId="Bodytext4Spacing0pt1">
    <w:name w:val="Body text (4) + Spacing 0 pt1"/>
    <w:rPr>
      <w:rFonts w:ascii="Times New Roman" w:hAnsi="Times New Roman" w:cs="Times New Roman"/>
      <w:i/>
      <w:iCs/>
      <w:spacing w:val="2"/>
      <w:u w:val="none"/>
    </w:rPr>
  </w:style>
  <w:style w:type="character" w:customStyle="1" w:styleId="Heading93">
    <w:name w:val="Heading #9 (3)_"/>
    <w:link w:val="Heading930"/>
    <w:rPr>
      <w:rFonts w:ascii="Times New Roman" w:hAnsi="Times New Roman" w:cs="Times New Roman"/>
      <w:b/>
      <w:bCs/>
      <w:spacing w:val="1"/>
      <w:sz w:val="23"/>
      <w:szCs w:val="23"/>
      <w:u w:val="none"/>
    </w:rPr>
  </w:style>
  <w:style w:type="paragraph" w:customStyle="1" w:styleId="Heading930">
    <w:name w:val="Heading #9 (3)"/>
    <w:basedOn w:val="Normal"/>
    <w:link w:val="Heading93"/>
    <w:pPr>
      <w:shd w:val="clear" w:color="auto" w:fill="FFFFFF"/>
      <w:spacing w:before="60" w:after="600" w:line="240" w:lineRule="atLeast"/>
      <w:jc w:val="both"/>
      <w:outlineLvl w:val="8"/>
    </w:pPr>
    <w:rPr>
      <w:rFonts w:ascii="Times New Roman" w:hAnsi="Times New Roman" w:cs="Times New Roman"/>
      <w:b/>
      <w:bCs/>
      <w:color w:val="auto"/>
      <w:spacing w:val="1"/>
      <w:sz w:val="23"/>
      <w:szCs w:val="23"/>
      <w:lang w:eastAsia="en-US"/>
    </w:rPr>
  </w:style>
  <w:style w:type="character" w:customStyle="1" w:styleId="Heading93Spacing1pt">
    <w:name w:val="Heading #9 (3) + Spacing 1 pt"/>
    <w:rPr>
      <w:rFonts w:ascii="Times New Roman" w:hAnsi="Times New Roman" w:cs="Times New Roman"/>
      <w:b/>
      <w:bCs/>
      <w:spacing w:val="31"/>
      <w:sz w:val="23"/>
      <w:szCs w:val="23"/>
      <w:u w:val="none"/>
    </w:rPr>
  </w:style>
  <w:style w:type="character" w:customStyle="1" w:styleId="Bodytext3Spacing0pt1">
    <w:name w:val="Body text (3) + Spacing 0 pt1"/>
    <w:rPr>
      <w:rFonts w:ascii="Times New Roman" w:hAnsi="Times New Roman" w:cs="Times New Roman"/>
      <w:b/>
      <w:bCs/>
      <w:spacing w:val="7"/>
      <w:u w:val="none"/>
    </w:rPr>
  </w:style>
  <w:style w:type="character" w:customStyle="1" w:styleId="Heading14">
    <w:name w:val="Heading #14_"/>
    <w:link w:val="Heading140"/>
    <w:rPr>
      <w:rFonts w:ascii="Times New Roman" w:hAnsi="Times New Roman" w:cs="Times New Roman"/>
      <w:b/>
      <w:bCs/>
      <w:spacing w:val="18"/>
      <w:sz w:val="22"/>
      <w:szCs w:val="22"/>
      <w:u w:val="none"/>
    </w:rPr>
  </w:style>
  <w:style w:type="paragraph" w:customStyle="1" w:styleId="Heading140">
    <w:name w:val="Heading #14"/>
    <w:basedOn w:val="Normal"/>
    <w:link w:val="Heading14"/>
    <w:pPr>
      <w:shd w:val="clear" w:color="auto" w:fill="FFFFFF"/>
      <w:spacing w:after="300" w:line="240" w:lineRule="atLeast"/>
    </w:pPr>
    <w:rPr>
      <w:rFonts w:ascii="Times New Roman" w:hAnsi="Times New Roman" w:cs="Times New Roman"/>
      <w:b/>
      <w:bCs/>
      <w:color w:val="auto"/>
      <w:spacing w:val="18"/>
      <w:sz w:val="22"/>
      <w:szCs w:val="22"/>
      <w:lang w:eastAsia="en-US"/>
    </w:rPr>
  </w:style>
  <w:style w:type="character" w:customStyle="1" w:styleId="Heading1412pt">
    <w:name w:val="Heading #14 + 12 pt"/>
    <w:aliases w:val="Spacing 0 pt56,Heading #20 (2) + 11.5 pt"/>
    <w:rPr>
      <w:rFonts w:ascii="Times New Roman" w:hAnsi="Times New Roman" w:cs="Times New Roman"/>
      <w:b/>
      <w:bCs/>
      <w:noProof/>
      <w:spacing w:val="0"/>
      <w:sz w:val="24"/>
      <w:szCs w:val="24"/>
      <w:u w:val="none"/>
    </w:rPr>
  </w:style>
  <w:style w:type="character" w:customStyle="1" w:styleId="Bodytext20Spacing0pt1">
    <w:name w:val="Body text (20) + Spacing 0 pt1"/>
    <w:rPr>
      <w:rFonts w:ascii="Times New Roman" w:hAnsi="Times New Roman" w:cs="Times New Roman"/>
      <w:b/>
      <w:bCs/>
      <w:i/>
      <w:iCs/>
      <w:spacing w:val="4"/>
      <w:sz w:val="19"/>
      <w:szCs w:val="19"/>
      <w:u w:val="none"/>
    </w:rPr>
  </w:style>
  <w:style w:type="character" w:customStyle="1" w:styleId="Bodytext21Spacing0pt1">
    <w:name w:val="Body text (21) + Spacing 0 pt1"/>
    <w:rPr>
      <w:rFonts w:ascii="Times New Roman" w:hAnsi="Times New Roman" w:cs="Times New Roman"/>
      <w:b/>
      <w:bCs/>
      <w:spacing w:val="3"/>
      <w:sz w:val="19"/>
      <w:szCs w:val="19"/>
      <w:u w:val="none"/>
    </w:rPr>
  </w:style>
  <w:style w:type="character" w:customStyle="1" w:styleId="Bodytext22Spacing0pt1">
    <w:name w:val="Body text (22) + Spacing 0 pt1"/>
    <w:rPr>
      <w:rFonts w:ascii="Times New Roman" w:hAnsi="Times New Roman" w:cs="Times New Roman"/>
      <w:b/>
      <w:bCs/>
      <w:spacing w:val="5"/>
      <w:sz w:val="18"/>
      <w:szCs w:val="18"/>
      <w:u w:val="none"/>
    </w:rPr>
  </w:style>
  <w:style w:type="character" w:customStyle="1" w:styleId="Headerorfooter10">
    <w:name w:val="Header or footer (10)_"/>
    <w:link w:val="Headerorfooter100"/>
    <w:rPr>
      <w:rFonts w:ascii="Times New Roman" w:hAnsi="Times New Roman" w:cs="Times New Roman"/>
      <w:spacing w:val="2"/>
      <w:sz w:val="19"/>
      <w:szCs w:val="19"/>
      <w:u w:val="none"/>
    </w:rPr>
  </w:style>
  <w:style w:type="paragraph" w:customStyle="1" w:styleId="Headerorfooter100">
    <w:name w:val="Header or footer (10)"/>
    <w:basedOn w:val="Normal"/>
    <w:link w:val="Headerorfooter10"/>
    <w:pPr>
      <w:shd w:val="clear" w:color="auto" w:fill="FFFFFF"/>
      <w:spacing w:line="240" w:lineRule="atLeast"/>
    </w:pPr>
    <w:rPr>
      <w:rFonts w:ascii="Times New Roman" w:hAnsi="Times New Roman" w:cs="Times New Roman"/>
      <w:color w:val="auto"/>
      <w:spacing w:val="2"/>
      <w:sz w:val="19"/>
      <w:szCs w:val="19"/>
      <w:lang w:eastAsia="en-US"/>
    </w:rPr>
  </w:style>
  <w:style w:type="character" w:customStyle="1" w:styleId="Heading252">
    <w:name w:val="Heading #25 (2)_"/>
    <w:link w:val="Heading2520"/>
    <w:rPr>
      <w:rFonts w:ascii="Times New Roman" w:hAnsi="Times New Roman" w:cs="Times New Roman"/>
      <w:i/>
      <w:iCs/>
      <w:spacing w:val="2"/>
      <w:u w:val="none"/>
    </w:rPr>
  </w:style>
  <w:style w:type="paragraph" w:customStyle="1" w:styleId="Heading2520">
    <w:name w:val="Heading #25 (2)"/>
    <w:basedOn w:val="Normal"/>
    <w:link w:val="Heading252"/>
    <w:pPr>
      <w:shd w:val="clear" w:color="auto" w:fill="FFFFFF"/>
      <w:spacing w:before="240" w:after="480" w:line="240" w:lineRule="atLeast"/>
      <w:jc w:val="both"/>
    </w:pPr>
    <w:rPr>
      <w:rFonts w:ascii="Times New Roman" w:hAnsi="Times New Roman" w:cs="Times New Roman"/>
      <w:i/>
      <w:iCs/>
      <w:color w:val="auto"/>
      <w:spacing w:val="2"/>
      <w:lang w:eastAsia="en-US"/>
    </w:rPr>
  </w:style>
  <w:style w:type="character" w:customStyle="1" w:styleId="Heading252NotItalic">
    <w:name w:val="Heading #25 (2) + Not Italic"/>
    <w:aliases w:val="Spacing 0 pt55,Heading #16 (2) + Not Italic"/>
    <w:rPr>
      <w:rFonts w:ascii="Times New Roman" w:hAnsi="Times New Roman" w:cs="Times New Roman"/>
      <w:i/>
      <w:iCs/>
      <w:spacing w:val="7"/>
      <w:u w:val="none"/>
    </w:rPr>
  </w:style>
  <w:style w:type="character" w:customStyle="1" w:styleId="BodytextBold2">
    <w:name w:val="Body text + Bold2"/>
    <w:aliases w:val="Spacing 0 pt54,Body text (9) + Bold"/>
    <w:rPr>
      <w:rFonts w:ascii="Times New Roman" w:hAnsi="Times New Roman" w:cs="Times New Roman"/>
      <w:b/>
      <w:bCs/>
      <w:spacing w:val="7"/>
      <w:u w:val="none"/>
    </w:rPr>
  </w:style>
  <w:style w:type="character" w:customStyle="1" w:styleId="Heading202">
    <w:name w:val="Heading #20 (2)_"/>
    <w:link w:val="Heading2020"/>
    <w:rPr>
      <w:rFonts w:ascii="Times New Roman" w:hAnsi="Times New Roman" w:cs="Times New Roman"/>
      <w:b/>
      <w:bCs/>
      <w:spacing w:val="10"/>
      <w:sz w:val="26"/>
      <w:szCs w:val="26"/>
      <w:u w:val="none"/>
    </w:rPr>
  </w:style>
  <w:style w:type="paragraph" w:customStyle="1" w:styleId="Heading2020">
    <w:name w:val="Heading #20 (2)"/>
    <w:basedOn w:val="Normal"/>
    <w:link w:val="Heading202"/>
    <w:pPr>
      <w:shd w:val="clear" w:color="auto" w:fill="FFFFFF"/>
      <w:spacing w:before="480" w:after="600" w:line="240" w:lineRule="atLeast"/>
      <w:jc w:val="both"/>
    </w:pPr>
    <w:rPr>
      <w:rFonts w:ascii="Times New Roman" w:hAnsi="Times New Roman" w:cs="Times New Roman"/>
      <w:b/>
      <w:bCs/>
      <w:color w:val="auto"/>
      <w:spacing w:val="10"/>
      <w:sz w:val="26"/>
      <w:szCs w:val="26"/>
      <w:lang w:eastAsia="en-US"/>
    </w:rPr>
  </w:style>
  <w:style w:type="character" w:customStyle="1" w:styleId="Heading23">
    <w:name w:val="Heading #23_"/>
    <w:link w:val="Heading230"/>
    <w:rPr>
      <w:rFonts w:ascii="Times New Roman" w:hAnsi="Times New Roman" w:cs="Times New Roman"/>
      <w:spacing w:val="7"/>
      <w:u w:val="none"/>
    </w:rPr>
  </w:style>
  <w:style w:type="paragraph" w:customStyle="1" w:styleId="Heading230">
    <w:name w:val="Heading #23"/>
    <w:basedOn w:val="Normal"/>
    <w:link w:val="Heading23"/>
    <w:pPr>
      <w:shd w:val="clear" w:color="auto" w:fill="FFFFFF"/>
      <w:spacing w:before="600" w:after="240" w:line="240" w:lineRule="atLeast"/>
      <w:jc w:val="both"/>
    </w:pPr>
    <w:rPr>
      <w:rFonts w:ascii="Times New Roman" w:hAnsi="Times New Roman" w:cs="Times New Roman"/>
      <w:color w:val="auto"/>
      <w:spacing w:val="7"/>
      <w:lang w:eastAsia="en-US"/>
    </w:rPr>
  </w:style>
  <w:style w:type="character" w:customStyle="1" w:styleId="Bodytext47">
    <w:name w:val="Body text (47)_"/>
    <w:link w:val="Bodytext470"/>
    <w:rPr>
      <w:rFonts w:ascii="Segoe UI" w:hAnsi="Segoe UI" w:cs="Segoe UI"/>
      <w:spacing w:val="11"/>
      <w:sz w:val="20"/>
      <w:szCs w:val="20"/>
      <w:u w:val="none"/>
    </w:rPr>
  </w:style>
  <w:style w:type="paragraph" w:customStyle="1" w:styleId="Bodytext470">
    <w:name w:val="Body text (47)"/>
    <w:basedOn w:val="Normal"/>
    <w:link w:val="Bodytext47"/>
    <w:pPr>
      <w:shd w:val="clear" w:color="auto" w:fill="FFFFFF"/>
      <w:spacing w:before="240" w:after="480" w:line="240" w:lineRule="atLeast"/>
      <w:jc w:val="both"/>
    </w:pPr>
    <w:rPr>
      <w:rFonts w:ascii="Segoe UI" w:hAnsi="Segoe UI" w:cs="Segoe UI"/>
      <w:color w:val="auto"/>
      <w:spacing w:val="11"/>
      <w:sz w:val="20"/>
      <w:szCs w:val="20"/>
      <w:lang w:eastAsia="en-US"/>
    </w:rPr>
  </w:style>
  <w:style w:type="character" w:customStyle="1" w:styleId="HeaderorfooterSpacing0pt1">
    <w:name w:val="Header or footer + Spacing 0 pt1"/>
    <w:rPr>
      <w:rFonts w:ascii="Times New Roman" w:hAnsi="Times New Roman" w:cs="Times New Roman"/>
      <w:b/>
      <w:bCs/>
      <w:spacing w:val="3"/>
      <w:sz w:val="19"/>
      <w:szCs w:val="19"/>
      <w:u w:val="none"/>
    </w:rPr>
  </w:style>
  <w:style w:type="character" w:customStyle="1" w:styleId="Heading162Spacing0pt">
    <w:name w:val="Heading #16 (2) + Spacing 0 pt"/>
    <w:rPr>
      <w:rFonts w:ascii="Times New Roman" w:hAnsi="Times New Roman" w:cs="Times New Roman"/>
      <w:spacing w:val="7"/>
      <w:u w:val="none"/>
    </w:rPr>
  </w:style>
  <w:style w:type="character" w:customStyle="1" w:styleId="Heading27">
    <w:name w:val="Heading #27_"/>
    <w:link w:val="Heading270"/>
    <w:rPr>
      <w:rFonts w:ascii="Times New Roman" w:hAnsi="Times New Roman" w:cs="Times New Roman"/>
      <w:spacing w:val="7"/>
      <w:u w:val="none"/>
    </w:rPr>
  </w:style>
  <w:style w:type="paragraph" w:customStyle="1" w:styleId="Heading270">
    <w:name w:val="Heading #27"/>
    <w:basedOn w:val="Normal"/>
    <w:link w:val="Heading27"/>
    <w:pPr>
      <w:shd w:val="clear" w:color="auto" w:fill="FFFFFF"/>
      <w:spacing w:before="540" w:after="360" w:line="240" w:lineRule="atLeast"/>
      <w:ind w:hanging="3400"/>
    </w:pPr>
    <w:rPr>
      <w:rFonts w:ascii="Times New Roman" w:hAnsi="Times New Roman" w:cs="Times New Roman"/>
      <w:color w:val="auto"/>
      <w:spacing w:val="7"/>
      <w:lang w:eastAsia="en-US"/>
    </w:rPr>
  </w:style>
  <w:style w:type="character" w:customStyle="1" w:styleId="Headerorfooter11">
    <w:name w:val="Header or footer (11)_"/>
    <w:link w:val="Headerorfooter110"/>
    <w:rPr>
      <w:rFonts w:ascii="Calibri" w:hAnsi="Calibri" w:cs="Calibri"/>
      <w:spacing w:val="4"/>
      <w:sz w:val="19"/>
      <w:szCs w:val="19"/>
      <w:u w:val="none"/>
    </w:rPr>
  </w:style>
  <w:style w:type="paragraph" w:customStyle="1" w:styleId="Headerorfooter110">
    <w:name w:val="Header or footer (11)"/>
    <w:basedOn w:val="Normal"/>
    <w:link w:val="Headerorfooter11"/>
    <w:pPr>
      <w:shd w:val="clear" w:color="auto" w:fill="FFFFFF"/>
      <w:spacing w:line="240" w:lineRule="atLeast"/>
    </w:pPr>
    <w:rPr>
      <w:rFonts w:ascii="Calibri" w:hAnsi="Calibri" w:cs="Calibri"/>
      <w:color w:val="auto"/>
      <w:spacing w:val="4"/>
      <w:sz w:val="19"/>
      <w:szCs w:val="19"/>
      <w:lang w:eastAsia="en-US"/>
    </w:rPr>
  </w:style>
  <w:style w:type="character" w:customStyle="1" w:styleId="Bodytext15Spacing0pt">
    <w:name w:val="Body text (15) + Spacing 0 pt"/>
    <w:rPr>
      <w:rFonts w:ascii="Times New Roman" w:hAnsi="Times New Roman" w:cs="Times New Roman"/>
      <w:spacing w:val="2"/>
      <w:sz w:val="26"/>
      <w:szCs w:val="26"/>
      <w:u w:val="none"/>
    </w:rPr>
  </w:style>
  <w:style w:type="character" w:customStyle="1" w:styleId="Heading24">
    <w:name w:val="Heading #24_"/>
    <w:link w:val="Heading240"/>
    <w:rPr>
      <w:rFonts w:ascii="Times New Roman" w:hAnsi="Times New Roman" w:cs="Times New Roman"/>
      <w:spacing w:val="7"/>
      <w:u w:val="none"/>
    </w:rPr>
  </w:style>
  <w:style w:type="paragraph" w:customStyle="1" w:styleId="Heading240">
    <w:name w:val="Heading #24"/>
    <w:basedOn w:val="Normal"/>
    <w:link w:val="Heading24"/>
    <w:pPr>
      <w:shd w:val="clear" w:color="auto" w:fill="FFFFFF"/>
      <w:spacing w:line="523" w:lineRule="exact"/>
      <w:jc w:val="both"/>
    </w:pPr>
    <w:rPr>
      <w:rFonts w:ascii="Times New Roman" w:hAnsi="Times New Roman" w:cs="Times New Roman"/>
      <w:color w:val="auto"/>
      <w:spacing w:val="7"/>
      <w:lang w:eastAsia="en-US"/>
    </w:rPr>
  </w:style>
  <w:style w:type="character" w:customStyle="1" w:styleId="Heading153">
    <w:name w:val="Heading #15 (3)_"/>
    <w:link w:val="Heading1530"/>
    <w:rPr>
      <w:rFonts w:ascii="Times New Roman" w:hAnsi="Times New Roman" w:cs="Times New Roman"/>
      <w:i/>
      <w:iCs/>
      <w:spacing w:val="2"/>
      <w:u w:val="none"/>
    </w:rPr>
  </w:style>
  <w:style w:type="paragraph" w:customStyle="1" w:styleId="Heading1530">
    <w:name w:val="Heading #15 (3)"/>
    <w:basedOn w:val="Normal"/>
    <w:link w:val="Heading153"/>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4Bold">
    <w:name w:val="Body text (4) + Bold"/>
    <w:aliases w:val="Not Italic4,Spacing 0 pt53,Table of contents + Trebuchet MS,8 pt,Header or footer + Italic1"/>
    <w:rPr>
      <w:rFonts w:ascii="Times New Roman" w:hAnsi="Times New Roman" w:cs="Times New Roman"/>
      <w:b/>
      <w:bCs/>
      <w:i/>
      <w:iCs/>
      <w:spacing w:val="7"/>
      <w:u w:val="none"/>
    </w:rPr>
  </w:style>
  <w:style w:type="character" w:customStyle="1" w:styleId="Heading222Spacing0pt">
    <w:name w:val="Heading #22 (2) + Spacing 0 pt"/>
    <w:rPr>
      <w:rFonts w:ascii="Times New Roman" w:hAnsi="Times New Roman" w:cs="Times New Roman"/>
      <w:spacing w:val="7"/>
      <w:u w:val="none"/>
    </w:rPr>
  </w:style>
  <w:style w:type="character" w:customStyle="1" w:styleId="Headerorfooter12">
    <w:name w:val="Header or footer (12)_"/>
    <w:link w:val="Headerorfooter120"/>
    <w:rPr>
      <w:rFonts w:ascii="Times New Roman" w:hAnsi="Times New Roman" w:cs="Times New Roman"/>
      <w:i/>
      <w:iCs/>
      <w:spacing w:val="29"/>
      <w:sz w:val="20"/>
      <w:szCs w:val="20"/>
      <w:u w:val="none"/>
    </w:rPr>
  </w:style>
  <w:style w:type="paragraph" w:customStyle="1" w:styleId="Headerorfooter120">
    <w:name w:val="Header or footer (12)"/>
    <w:basedOn w:val="Normal"/>
    <w:link w:val="Headerorfooter12"/>
    <w:pPr>
      <w:shd w:val="clear" w:color="auto" w:fill="FFFFFF"/>
      <w:spacing w:line="240" w:lineRule="atLeast"/>
    </w:pPr>
    <w:rPr>
      <w:rFonts w:ascii="Times New Roman" w:hAnsi="Times New Roman" w:cs="Times New Roman"/>
      <w:i/>
      <w:iCs/>
      <w:color w:val="auto"/>
      <w:spacing w:val="29"/>
      <w:sz w:val="20"/>
      <w:szCs w:val="20"/>
      <w:lang w:eastAsia="en-US"/>
    </w:rPr>
  </w:style>
  <w:style w:type="character" w:customStyle="1" w:styleId="Heading232">
    <w:name w:val="Heading #23 (2)_"/>
    <w:link w:val="Heading2320"/>
    <w:rPr>
      <w:rFonts w:ascii="Times New Roman" w:hAnsi="Times New Roman" w:cs="Times New Roman"/>
      <w:b/>
      <w:bCs/>
      <w:spacing w:val="7"/>
      <w:u w:val="none"/>
    </w:rPr>
  </w:style>
  <w:style w:type="paragraph" w:customStyle="1" w:styleId="Heading2320">
    <w:name w:val="Heading #23 (2)"/>
    <w:basedOn w:val="Normal"/>
    <w:link w:val="Heading232"/>
    <w:pPr>
      <w:shd w:val="clear" w:color="auto" w:fill="FFFFFF"/>
      <w:spacing w:line="240" w:lineRule="atLeast"/>
      <w:jc w:val="both"/>
    </w:pPr>
    <w:rPr>
      <w:rFonts w:ascii="Times New Roman" w:hAnsi="Times New Roman" w:cs="Times New Roman"/>
      <w:b/>
      <w:bCs/>
      <w:color w:val="auto"/>
      <w:spacing w:val="7"/>
      <w:lang w:eastAsia="en-US"/>
    </w:rPr>
  </w:style>
  <w:style w:type="character" w:customStyle="1" w:styleId="Heading23295pt">
    <w:name w:val="Heading #23 (2) + 9.5 pt"/>
    <w:aliases w:val="Italic10,Spacing 0 pt52,Heading #12 + Not Italic"/>
    <w:rPr>
      <w:rFonts w:ascii="Times New Roman" w:hAnsi="Times New Roman" w:cs="Times New Roman"/>
      <w:b/>
      <w:bCs/>
      <w:i/>
      <w:iCs/>
      <w:spacing w:val="4"/>
      <w:sz w:val="19"/>
      <w:szCs w:val="19"/>
      <w:u w:val="none"/>
    </w:rPr>
  </w:style>
  <w:style w:type="character" w:customStyle="1" w:styleId="Heading23295pt1">
    <w:name w:val="Heading #23 (2) + 9.5 pt1"/>
    <w:aliases w:val="Spacing 0 pt51"/>
    <w:rPr>
      <w:rFonts w:ascii="Times New Roman" w:hAnsi="Times New Roman" w:cs="Times New Roman"/>
      <w:b/>
      <w:bCs/>
      <w:noProof/>
      <w:spacing w:val="3"/>
      <w:sz w:val="19"/>
      <w:szCs w:val="19"/>
      <w:u w:val="none"/>
    </w:rPr>
  </w:style>
  <w:style w:type="character" w:customStyle="1" w:styleId="Heading233">
    <w:name w:val="Heading #23 (3)_"/>
    <w:link w:val="Heading2330"/>
    <w:rPr>
      <w:rFonts w:ascii="Times New Roman" w:hAnsi="Times New Roman" w:cs="Times New Roman"/>
      <w:b/>
      <w:bCs/>
      <w:sz w:val="25"/>
      <w:szCs w:val="25"/>
      <w:u w:val="none"/>
    </w:rPr>
  </w:style>
  <w:style w:type="paragraph" w:customStyle="1" w:styleId="Heading2330">
    <w:name w:val="Heading #23 (3)"/>
    <w:basedOn w:val="Normal"/>
    <w:link w:val="Heading233"/>
    <w:pPr>
      <w:shd w:val="clear" w:color="auto" w:fill="FFFFFF"/>
      <w:spacing w:line="240" w:lineRule="atLeast"/>
      <w:jc w:val="both"/>
    </w:pPr>
    <w:rPr>
      <w:rFonts w:ascii="Times New Roman" w:hAnsi="Times New Roman" w:cs="Times New Roman"/>
      <w:b/>
      <w:bCs/>
      <w:color w:val="auto"/>
      <w:spacing w:val="-1"/>
      <w:sz w:val="25"/>
      <w:szCs w:val="25"/>
      <w:lang w:eastAsia="en-US"/>
    </w:rPr>
  </w:style>
  <w:style w:type="character" w:customStyle="1" w:styleId="Heading23312pt">
    <w:name w:val="Heading #23 (3) + 12 pt"/>
    <w:aliases w:val="Not Bold5,Spacing 0 pt50,Heading #19 (2) + 10.5 pt1"/>
    <w:rPr>
      <w:rFonts w:ascii="Times New Roman" w:hAnsi="Times New Roman" w:cs="Times New Roman"/>
      <w:b/>
      <w:bCs/>
      <w:noProof/>
      <w:spacing w:val="7"/>
      <w:sz w:val="24"/>
      <w:szCs w:val="24"/>
      <w:u w:val="none"/>
    </w:rPr>
  </w:style>
  <w:style w:type="character" w:customStyle="1" w:styleId="Heading253">
    <w:name w:val="Heading #25 (3)_"/>
    <w:link w:val="Heading2530"/>
    <w:rPr>
      <w:rFonts w:ascii="Times New Roman" w:hAnsi="Times New Roman" w:cs="Times New Roman"/>
      <w:b/>
      <w:bCs/>
      <w:spacing w:val="12"/>
      <w:u w:val="none"/>
    </w:rPr>
  </w:style>
  <w:style w:type="paragraph" w:customStyle="1" w:styleId="Heading2530">
    <w:name w:val="Heading #25 (3)"/>
    <w:basedOn w:val="Normal"/>
    <w:link w:val="Heading253"/>
    <w:pPr>
      <w:shd w:val="clear" w:color="auto" w:fill="FFFFFF"/>
      <w:spacing w:after="600" w:line="240" w:lineRule="atLeast"/>
      <w:jc w:val="both"/>
    </w:pPr>
    <w:rPr>
      <w:rFonts w:ascii="Times New Roman" w:hAnsi="Times New Roman" w:cs="Times New Roman"/>
      <w:b/>
      <w:bCs/>
      <w:color w:val="auto"/>
      <w:spacing w:val="12"/>
      <w:lang w:eastAsia="en-US"/>
    </w:rPr>
  </w:style>
  <w:style w:type="character" w:customStyle="1" w:styleId="Heading253NotBold">
    <w:name w:val="Heading #25 (3) + Not Bold"/>
    <w:aliases w:val="Italic9,Spacing 0 pt49"/>
    <w:rPr>
      <w:rFonts w:ascii="Times New Roman" w:hAnsi="Times New Roman" w:cs="Times New Roman"/>
      <w:b/>
      <w:bCs/>
      <w:i/>
      <w:iCs/>
      <w:spacing w:val="-2"/>
      <w:u w:val="none"/>
    </w:rPr>
  </w:style>
  <w:style w:type="character" w:customStyle="1" w:styleId="Bodytext413pt">
    <w:name w:val="Body text (4) + 13 pt"/>
    <w:aliases w:val="Not Italic3,Spacing 0 pt48,Body text (8) + 8.5 pt"/>
    <w:rPr>
      <w:rFonts w:ascii="Times New Roman" w:hAnsi="Times New Roman" w:cs="Times New Roman"/>
      <w:i/>
      <w:iCs/>
      <w:spacing w:val="2"/>
      <w:sz w:val="26"/>
      <w:szCs w:val="26"/>
      <w:u w:val="none"/>
    </w:rPr>
  </w:style>
  <w:style w:type="character" w:customStyle="1" w:styleId="Heading200">
    <w:name w:val="Heading #20_"/>
    <w:link w:val="Heading201"/>
    <w:rPr>
      <w:rFonts w:ascii="Times New Roman" w:hAnsi="Times New Roman" w:cs="Times New Roman"/>
      <w:spacing w:val="7"/>
      <w:u w:val="none"/>
    </w:rPr>
  </w:style>
  <w:style w:type="paragraph" w:customStyle="1" w:styleId="Heading201">
    <w:name w:val="Heading #20"/>
    <w:basedOn w:val="Normal"/>
    <w:link w:val="Heading200"/>
    <w:pPr>
      <w:shd w:val="clear" w:color="auto" w:fill="FFFFFF"/>
      <w:spacing w:before="840" w:line="562" w:lineRule="exact"/>
      <w:jc w:val="both"/>
    </w:pPr>
    <w:rPr>
      <w:rFonts w:ascii="Times New Roman" w:hAnsi="Times New Roman" w:cs="Times New Roman"/>
      <w:color w:val="auto"/>
      <w:spacing w:val="7"/>
      <w:lang w:eastAsia="en-US"/>
    </w:rPr>
  </w:style>
  <w:style w:type="character" w:customStyle="1" w:styleId="Heading173">
    <w:name w:val="Heading #17 (3)_"/>
    <w:link w:val="Heading1730"/>
    <w:rPr>
      <w:rFonts w:ascii="Times New Roman" w:hAnsi="Times New Roman" w:cs="Times New Roman"/>
      <w:i/>
      <w:iCs/>
      <w:spacing w:val="2"/>
      <w:u w:val="none"/>
    </w:rPr>
  </w:style>
  <w:style w:type="paragraph" w:customStyle="1" w:styleId="Heading1730">
    <w:name w:val="Heading #17 (3)"/>
    <w:basedOn w:val="Normal"/>
    <w:link w:val="Heading173"/>
    <w:pPr>
      <w:shd w:val="clear" w:color="auto" w:fill="FFFFFF"/>
      <w:spacing w:line="307" w:lineRule="exact"/>
      <w:jc w:val="center"/>
    </w:pPr>
    <w:rPr>
      <w:rFonts w:ascii="Times New Roman" w:hAnsi="Times New Roman" w:cs="Times New Roman"/>
      <w:i/>
      <w:iCs/>
      <w:color w:val="auto"/>
      <w:spacing w:val="2"/>
      <w:lang w:eastAsia="en-US"/>
    </w:rPr>
  </w:style>
  <w:style w:type="character" w:customStyle="1" w:styleId="Heading26SegoeUI">
    <w:name w:val="Heading #26 + Segoe UI"/>
    <w:aliases w:val="5 pt2,Spacing 1 pt7,Scale 40%2"/>
    <w:rPr>
      <w:rFonts w:ascii="Segoe UI" w:hAnsi="Segoe UI" w:cs="Segoe UI"/>
      <w:noProof/>
      <w:spacing w:val="31"/>
      <w:w w:val="40"/>
      <w:sz w:val="10"/>
      <w:szCs w:val="10"/>
      <w:u w:val="none"/>
    </w:rPr>
  </w:style>
  <w:style w:type="character" w:customStyle="1" w:styleId="Heading174">
    <w:name w:val="Heading #17 (4)_"/>
    <w:link w:val="Heading1740"/>
    <w:rPr>
      <w:rFonts w:ascii="Times New Roman" w:hAnsi="Times New Roman" w:cs="Times New Roman"/>
      <w:b/>
      <w:bCs/>
      <w:spacing w:val="11"/>
      <w:sz w:val="25"/>
      <w:szCs w:val="25"/>
      <w:u w:val="none"/>
    </w:rPr>
  </w:style>
  <w:style w:type="paragraph" w:customStyle="1" w:styleId="Heading1740">
    <w:name w:val="Heading #17 (4)"/>
    <w:basedOn w:val="Normal"/>
    <w:link w:val="Heading174"/>
    <w:pPr>
      <w:shd w:val="clear" w:color="auto" w:fill="FFFFFF"/>
      <w:spacing w:before="300" w:after="600" w:line="240" w:lineRule="atLeast"/>
      <w:jc w:val="both"/>
    </w:pPr>
    <w:rPr>
      <w:rFonts w:ascii="Times New Roman" w:hAnsi="Times New Roman" w:cs="Times New Roman"/>
      <w:b/>
      <w:bCs/>
      <w:color w:val="auto"/>
      <w:spacing w:val="11"/>
      <w:sz w:val="25"/>
      <w:szCs w:val="25"/>
      <w:lang w:eastAsia="en-US"/>
    </w:rPr>
  </w:style>
  <w:style w:type="character" w:customStyle="1" w:styleId="Heading174105pt">
    <w:name w:val="Heading #17 (4) + 10.5 pt"/>
    <w:aliases w:val="Spacing 0 pt47"/>
    <w:rPr>
      <w:rFonts w:ascii="Times New Roman" w:hAnsi="Times New Roman" w:cs="Times New Roman"/>
      <w:b/>
      <w:bCs/>
      <w:spacing w:val="16"/>
      <w:sz w:val="21"/>
      <w:szCs w:val="21"/>
      <w:u w:val="none"/>
    </w:rPr>
  </w:style>
  <w:style w:type="character" w:customStyle="1" w:styleId="Tableofcontents10Italic">
    <w:name w:val="Table of contents (10) + Italic"/>
    <w:rPr>
      <w:rFonts w:ascii="Times New Roman" w:hAnsi="Times New Roman" w:cs="Times New Roman"/>
      <w:b/>
      <w:bCs/>
      <w:i/>
      <w:iCs/>
      <w:spacing w:val="4"/>
      <w:sz w:val="19"/>
      <w:szCs w:val="19"/>
      <w:u w:val="none"/>
    </w:rPr>
  </w:style>
  <w:style w:type="character" w:customStyle="1" w:styleId="Tableofcontents10Spacing0pt">
    <w:name w:val="Table of contents (10) + Spacing 0 pt"/>
    <w:rPr>
      <w:rFonts w:ascii="Times New Roman" w:hAnsi="Times New Roman" w:cs="Times New Roman"/>
      <w:b/>
      <w:bCs/>
      <w:spacing w:val="3"/>
      <w:sz w:val="19"/>
      <w:szCs w:val="19"/>
      <w:u w:val="none"/>
    </w:rPr>
  </w:style>
  <w:style w:type="character" w:customStyle="1" w:styleId="Bodytext313pt1">
    <w:name w:val="Body text (3) + 13 pt1"/>
    <w:aliases w:val="Italic8,Spacing 0 pt46"/>
    <w:rPr>
      <w:rFonts w:ascii="Times New Roman" w:hAnsi="Times New Roman" w:cs="Times New Roman"/>
      <w:b/>
      <w:bCs/>
      <w:i/>
      <w:iCs/>
      <w:spacing w:val="0"/>
      <w:sz w:val="26"/>
      <w:szCs w:val="26"/>
      <w:u w:val="none"/>
    </w:rPr>
  </w:style>
  <w:style w:type="character" w:customStyle="1" w:styleId="Heading25">
    <w:name w:val="Heading #25_"/>
    <w:link w:val="Heading250"/>
    <w:rPr>
      <w:rFonts w:ascii="Times New Roman" w:hAnsi="Times New Roman" w:cs="Times New Roman"/>
      <w:spacing w:val="7"/>
      <w:u w:val="none"/>
    </w:rPr>
  </w:style>
  <w:style w:type="paragraph" w:customStyle="1" w:styleId="Heading250">
    <w:name w:val="Heading #25"/>
    <w:basedOn w:val="Normal"/>
    <w:link w:val="Heading25"/>
    <w:pPr>
      <w:shd w:val="clear" w:color="auto" w:fill="FFFFFF"/>
      <w:spacing w:before="240" w:after="240" w:line="240" w:lineRule="atLeast"/>
      <w:jc w:val="both"/>
    </w:pPr>
    <w:rPr>
      <w:rFonts w:ascii="Times New Roman" w:hAnsi="Times New Roman" w:cs="Times New Roman"/>
      <w:color w:val="auto"/>
      <w:spacing w:val="7"/>
      <w:lang w:eastAsia="en-US"/>
    </w:rPr>
  </w:style>
  <w:style w:type="character" w:customStyle="1" w:styleId="Bodytext2165pt">
    <w:name w:val="Body text (21) + 6.5 pt"/>
    <w:aliases w:val="Not Bold4,Spacing 0 pt45,Heading #20 (2) + 14 pt,Spacing -1 pt5"/>
    <w:rPr>
      <w:rFonts w:ascii="Times New Roman" w:hAnsi="Times New Roman" w:cs="Times New Roman"/>
      <w:b/>
      <w:bCs/>
      <w:spacing w:val="-7"/>
      <w:sz w:val="13"/>
      <w:szCs w:val="13"/>
      <w:u w:val="none"/>
    </w:rPr>
  </w:style>
  <w:style w:type="character" w:customStyle="1" w:styleId="Bodytext21Italic1">
    <w:name w:val="Body text (21) + Italic1"/>
    <w:aliases w:val="Spacing 0 pt44"/>
    <w:rPr>
      <w:rFonts w:ascii="Times New Roman" w:hAnsi="Times New Roman" w:cs="Times New Roman"/>
      <w:b/>
      <w:bCs/>
      <w:i/>
      <w:iCs/>
      <w:noProof/>
      <w:spacing w:val="4"/>
      <w:sz w:val="19"/>
      <w:szCs w:val="19"/>
      <w:u w:val="none"/>
    </w:rPr>
  </w:style>
  <w:style w:type="character" w:customStyle="1" w:styleId="Bodytext11Spacing1pt1">
    <w:name w:val="Body text (11) + Spacing 1 pt1"/>
    <w:rPr>
      <w:rFonts w:ascii="Segoe UI" w:hAnsi="Segoe UI" w:cs="Segoe UI"/>
      <w:spacing w:val="31"/>
      <w:w w:val="40"/>
      <w:sz w:val="10"/>
      <w:szCs w:val="10"/>
      <w:u w:val="none"/>
    </w:rPr>
  </w:style>
  <w:style w:type="character" w:customStyle="1" w:styleId="Heading153NotItalic">
    <w:name w:val="Heading #15 (3) + Not Italic"/>
    <w:aliases w:val="Spacing 0 pt43"/>
    <w:rPr>
      <w:rFonts w:ascii="Times New Roman" w:hAnsi="Times New Roman" w:cs="Times New Roman"/>
      <w:i/>
      <w:iCs/>
      <w:spacing w:val="7"/>
      <w:u w:val="none"/>
    </w:rPr>
  </w:style>
  <w:style w:type="character" w:customStyle="1" w:styleId="Bodytext2312pt1">
    <w:name w:val="Body text (23) + 12 pt1"/>
    <w:aliases w:val="Not Italic2,Spacing 0 pt42,Body text (8) + 7.5 pt"/>
    <w:rPr>
      <w:rFonts w:ascii="Times New Roman" w:hAnsi="Times New Roman" w:cs="Times New Roman"/>
      <w:b/>
      <w:bCs/>
      <w:i/>
      <w:iCs/>
      <w:spacing w:val="7"/>
      <w:sz w:val="24"/>
      <w:szCs w:val="24"/>
      <w:u w:val="none"/>
    </w:rPr>
  </w:style>
  <w:style w:type="character" w:customStyle="1" w:styleId="Bodytext23Spacing0pt">
    <w:name w:val="Body text (23) + Spacing 0 pt"/>
    <w:rPr>
      <w:rFonts w:ascii="Times New Roman" w:hAnsi="Times New Roman" w:cs="Times New Roman"/>
      <w:b/>
      <w:bCs/>
      <w:i/>
      <w:iCs/>
      <w:spacing w:val="0"/>
      <w:sz w:val="26"/>
      <w:szCs w:val="26"/>
      <w:u w:val="none"/>
    </w:rPr>
  </w:style>
  <w:style w:type="character" w:customStyle="1" w:styleId="Heading152Spacing0pt">
    <w:name w:val="Heading #15 (2) + Spacing 0 pt"/>
    <w:rPr>
      <w:rFonts w:ascii="Times New Roman" w:hAnsi="Times New Roman" w:cs="Times New Roman"/>
      <w:spacing w:val="7"/>
      <w:u w:val="none"/>
    </w:rPr>
  </w:style>
  <w:style w:type="character" w:customStyle="1" w:styleId="Tableofcontents11Spacing0pt">
    <w:name w:val="Table of contents (11) + Spacing 0 pt"/>
    <w:rPr>
      <w:rFonts w:ascii="Times New Roman" w:hAnsi="Times New Roman" w:cs="Times New Roman"/>
      <w:b/>
      <w:bCs/>
      <w:i/>
      <w:iCs/>
      <w:spacing w:val="4"/>
      <w:sz w:val="19"/>
      <w:szCs w:val="19"/>
      <w:u w:val="none"/>
    </w:rPr>
  </w:style>
  <w:style w:type="character" w:customStyle="1" w:styleId="Tableofcontents11NotItalic1">
    <w:name w:val="Table of contents (11) + Not Italic1"/>
    <w:aliases w:val="Spacing 0 pt41"/>
    <w:rPr>
      <w:rFonts w:ascii="Times New Roman" w:hAnsi="Times New Roman" w:cs="Times New Roman"/>
      <w:b/>
      <w:bCs/>
      <w:i/>
      <w:iCs/>
      <w:noProof/>
      <w:spacing w:val="3"/>
      <w:sz w:val="19"/>
      <w:szCs w:val="19"/>
      <w:u w:val="none"/>
    </w:rPr>
  </w:style>
  <w:style w:type="character" w:customStyle="1" w:styleId="Tableofcontents12">
    <w:name w:val="Table of contents (12)_"/>
    <w:link w:val="Tableofcontents120"/>
    <w:rPr>
      <w:rFonts w:ascii="Times New Roman" w:hAnsi="Times New Roman" w:cs="Times New Roman"/>
      <w:b/>
      <w:bCs/>
      <w:spacing w:val="3"/>
      <w:sz w:val="18"/>
      <w:szCs w:val="18"/>
      <w:u w:val="none"/>
    </w:rPr>
  </w:style>
  <w:style w:type="paragraph" w:customStyle="1" w:styleId="Tableofcontents120">
    <w:name w:val="Table of contents (12)"/>
    <w:basedOn w:val="Normal"/>
    <w:link w:val="Tableofcontents12"/>
    <w:pPr>
      <w:shd w:val="clear" w:color="auto" w:fill="FFFFFF"/>
      <w:spacing w:line="264" w:lineRule="exact"/>
      <w:jc w:val="both"/>
    </w:pPr>
    <w:rPr>
      <w:rFonts w:ascii="Times New Roman" w:hAnsi="Times New Roman" w:cs="Times New Roman"/>
      <w:b/>
      <w:bCs/>
      <w:color w:val="auto"/>
      <w:spacing w:val="3"/>
      <w:sz w:val="18"/>
      <w:szCs w:val="18"/>
      <w:lang w:eastAsia="en-US"/>
    </w:rPr>
  </w:style>
  <w:style w:type="character" w:customStyle="1" w:styleId="Tableofcontents1295pt">
    <w:name w:val="Table of contents (12) + 9.5 pt"/>
    <w:rPr>
      <w:rFonts w:ascii="Times New Roman" w:hAnsi="Times New Roman" w:cs="Times New Roman"/>
      <w:b/>
      <w:bCs/>
      <w:spacing w:val="3"/>
      <w:sz w:val="19"/>
      <w:szCs w:val="19"/>
      <w:u w:val="none"/>
    </w:rPr>
  </w:style>
  <w:style w:type="character" w:customStyle="1" w:styleId="Tableofcontents1013pt">
    <w:name w:val="Table of contents (10) + 13 pt"/>
    <w:aliases w:val="Spacing 0 pt40,Scale 10%,Heading #8 (4) + 10.5 pt"/>
    <w:rPr>
      <w:rFonts w:ascii="Times New Roman" w:hAnsi="Times New Roman" w:cs="Times New Roman"/>
      <w:b/>
      <w:bCs/>
      <w:noProof/>
      <w:spacing w:val="0"/>
      <w:w w:val="10"/>
      <w:sz w:val="26"/>
      <w:szCs w:val="26"/>
      <w:u w:val="none"/>
    </w:rPr>
  </w:style>
  <w:style w:type="character" w:customStyle="1" w:styleId="BodytextItalic1">
    <w:name w:val="Body text + Italic1"/>
    <w:aliases w:val="Spacing 0 pt39"/>
    <w:rPr>
      <w:rFonts w:ascii="Times New Roman" w:hAnsi="Times New Roman" w:cs="Times New Roman"/>
      <w:i/>
      <w:iCs/>
      <w:spacing w:val="2"/>
      <w:u w:val="none"/>
    </w:rPr>
  </w:style>
  <w:style w:type="character" w:customStyle="1" w:styleId="BodytextCenturyGothic">
    <w:name w:val="Body text + Century Gothic"/>
    <w:aliases w:val="4 pt4,Spacing 0 pt38"/>
    <w:rPr>
      <w:rFonts w:ascii="Century Gothic" w:hAnsi="Century Gothic" w:cs="Century Gothic"/>
      <w:spacing w:val="8"/>
      <w:sz w:val="8"/>
      <w:szCs w:val="8"/>
      <w:u w:val="none"/>
    </w:rPr>
  </w:style>
  <w:style w:type="character" w:customStyle="1" w:styleId="Bodytext48">
    <w:name w:val="Body text (48)_"/>
    <w:link w:val="Bodytext480"/>
    <w:rPr>
      <w:rFonts w:ascii="Times New Roman" w:hAnsi="Times New Roman" w:cs="Times New Roman"/>
      <w:b/>
      <w:bCs/>
      <w:spacing w:val="3"/>
      <w:u w:val="none"/>
    </w:rPr>
  </w:style>
  <w:style w:type="paragraph" w:customStyle="1" w:styleId="Bodytext480">
    <w:name w:val="Body text (48)"/>
    <w:basedOn w:val="Normal"/>
    <w:link w:val="Bodytext48"/>
    <w:pPr>
      <w:shd w:val="clear" w:color="auto" w:fill="FFFFFF"/>
      <w:spacing w:before="660" w:after="420" w:line="413" w:lineRule="exact"/>
      <w:ind w:hanging="1440"/>
    </w:pPr>
    <w:rPr>
      <w:rFonts w:ascii="Times New Roman" w:hAnsi="Times New Roman" w:cs="Times New Roman"/>
      <w:b/>
      <w:bCs/>
      <w:color w:val="auto"/>
      <w:spacing w:val="3"/>
      <w:lang w:eastAsia="en-US"/>
    </w:rPr>
  </w:style>
  <w:style w:type="character" w:customStyle="1" w:styleId="Bodytext48NotBold">
    <w:name w:val="Body text (48) + Not Bold"/>
    <w:aliases w:val="Italic7,Spacing 0 pt37,Body text (25) + Italic"/>
    <w:rPr>
      <w:rFonts w:ascii="Times New Roman" w:hAnsi="Times New Roman" w:cs="Times New Roman"/>
      <w:b/>
      <w:bCs/>
      <w:i/>
      <w:iCs/>
      <w:spacing w:val="2"/>
      <w:u w:val="none"/>
    </w:rPr>
  </w:style>
  <w:style w:type="character" w:customStyle="1" w:styleId="Heading26Bold">
    <w:name w:val="Heading #26 + Bold"/>
    <w:aliases w:val="Spacing 0 pt36"/>
    <w:rPr>
      <w:rFonts w:ascii="Times New Roman" w:hAnsi="Times New Roman" w:cs="Times New Roman"/>
      <w:b/>
      <w:bCs/>
      <w:spacing w:val="2"/>
      <w:u w:val="none"/>
    </w:rPr>
  </w:style>
  <w:style w:type="character" w:customStyle="1" w:styleId="Heading225">
    <w:name w:val="Heading #22 (5)_"/>
    <w:link w:val="Heading2250"/>
    <w:rPr>
      <w:rFonts w:ascii="Times New Roman" w:hAnsi="Times New Roman" w:cs="Times New Roman"/>
      <w:b/>
      <w:bCs/>
      <w:spacing w:val="14"/>
      <w:sz w:val="17"/>
      <w:szCs w:val="17"/>
      <w:u w:val="none"/>
    </w:rPr>
  </w:style>
  <w:style w:type="paragraph" w:customStyle="1" w:styleId="Heading2250">
    <w:name w:val="Heading #22 (5)"/>
    <w:basedOn w:val="Normal"/>
    <w:link w:val="Heading225"/>
    <w:pPr>
      <w:shd w:val="clear" w:color="auto" w:fill="FFFFFF"/>
      <w:spacing w:before="180" w:after="540" w:line="240" w:lineRule="atLeast"/>
      <w:jc w:val="both"/>
    </w:pPr>
    <w:rPr>
      <w:rFonts w:ascii="Times New Roman" w:hAnsi="Times New Roman" w:cs="Times New Roman"/>
      <w:b/>
      <w:bCs/>
      <w:color w:val="auto"/>
      <w:spacing w:val="14"/>
      <w:sz w:val="17"/>
      <w:szCs w:val="17"/>
      <w:lang w:eastAsia="en-US"/>
    </w:rPr>
  </w:style>
  <w:style w:type="character" w:customStyle="1" w:styleId="Heading225SegoeUI">
    <w:name w:val="Heading #22 (5) + Segoe UI"/>
    <w:aliases w:val="5.5 pt1,Italic6,Spacing 1 pt6"/>
    <w:rPr>
      <w:rFonts w:ascii="Segoe UI" w:hAnsi="Segoe UI" w:cs="Segoe UI"/>
      <w:b/>
      <w:bCs/>
      <w:i/>
      <w:iCs/>
      <w:spacing w:val="34"/>
      <w:sz w:val="11"/>
      <w:szCs w:val="11"/>
      <w:u w:val="none"/>
    </w:rPr>
  </w:style>
  <w:style w:type="character" w:customStyle="1" w:styleId="Bodytext49">
    <w:name w:val="Body text (49)_"/>
    <w:link w:val="Bodytext490"/>
    <w:rPr>
      <w:rFonts w:ascii="Segoe UI" w:hAnsi="Segoe UI" w:cs="Segoe UI"/>
      <w:noProof/>
      <w:sz w:val="20"/>
      <w:szCs w:val="20"/>
      <w:u w:val="none"/>
    </w:rPr>
  </w:style>
  <w:style w:type="paragraph" w:customStyle="1" w:styleId="Bodytext490">
    <w:name w:val="Body text (49)"/>
    <w:basedOn w:val="Normal"/>
    <w:link w:val="Bodytext49"/>
    <w:pPr>
      <w:shd w:val="clear" w:color="auto" w:fill="FFFFFF"/>
      <w:spacing w:line="240" w:lineRule="atLeast"/>
      <w:jc w:val="both"/>
    </w:pPr>
    <w:rPr>
      <w:rFonts w:ascii="Segoe UI" w:hAnsi="Segoe UI" w:cs="Segoe UI"/>
      <w:noProof/>
      <w:color w:val="auto"/>
      <w:sz w:val="20"/>
      <w:szCs w:val="20"/>
      <w:lang w:eastAsia="en-US"/>
    </w:rPr>
  </w:style>
  <w:style w:type="character" w:customStyle="1" w:styleId="Bodytext49Italic">
    <w:name w:val="Body text (49) + Italic"/>
    <w:rPr>
      <w:rFonts w:ascii="Segoe UI" w:hAnsi="Segoe UI" w:cs="Segoe UI"/>
      <w:i/>
      <w:iCs/>
      <w:noProof/>
      <w:sz w:val="20"/>
      <w:szCs w:val="20"/>
      <w:u w:val="none"/>
    </w:rPr>
  </w:style>
  <w:style w:type="character" w:customStyle="1" w:styleId="Heading24Italic">
    <w:name w:val="Heading #24 + Italic"/>
    <w:aliases w:val="Spacing 0 pt35"/>
    <w:rPr>
      <w:rFonts w:ascii="Times New Roman" w:hAnsi="Times New Roman" w:cs="Times New Roman"/>
      <w:i/>
      <w:iCs/>
      <w:spacing w:val="2"/>
      <w:u w:val="none"/>
    </w:rPr>
  </w:style>
  <w:style w:type="character" w:customStyle="1" w:styleId="Heading242">
    <w:name w:val="Heading #24 (2)_"/>
    <w:link w:val="Heading2420"/>
    <w:rPr>
      <w:rFonts w:ascii="Times New Roman" w:hAnsi="Times New Roman" w:cs="Times New Roman"/>
      <w:i/>
      <w:iCs/>
      <w:spacing w:val="2"/>
      <w:u w:val="none"/>
    </w:rPr>
  </w:style>
  <w:style w:type="paragraph" w:customStyle="1" w:styleId="Heading2420">
    <w:name w:val="Heading #24 (2)"/>
    <w:basedOn w:val="Normal"/>
    <w:link w:val="Heading242"/>
    <w:pPr>
      <w:shd w:val="clear" w:color="auto" w:fill="FFFFFF"/>
      <w:spacing w:after="240" w:line="240" w:lineRule="atLeast"/>
      <w:jc w:val="right"/>
    </w:pPr>
    <w:rPr>
      <w:rFonts w:ascii="Times New Roman" w:hAnsi="Times New Roman" w:cs="Times New Roman"/>
      <w:i/>
      <w:iCs/>
      <w:color w:val="auto"/>
      <w:spacing w:val="2"/>
      <w:lang w:eastAsia="en-US"/>
    </w:rPr>
  </w:style>
  <w:style w:type="character" w:customStyle="1" w:styleId="Bodytext219pt1">
    <w:name w:val="Body text (21) + 9 pt1"/>
    <w:aliases w:val="Spacing 0 pt34"/>
    <w:rPr>
      <w:rFonts w:ascii="Times New Roman" w:hAnsi="Times New Roman" w:cs="Times New Roman"/>
      <w:b/>
      <w:bCs/>
      <w:spacing w:val="5"/>
      <w:sz w:val="18"/>
      <w:szCs w:val="18"/>
      <w:u w:val="none"/>
    </w:rPr>
  </w:style>
  <w:style w:type="character" w:customStyle="1" w:styleId="Bodytext3Spacing1pt">
    <w:name w:val="Body text (3) + Spacing 1 pt"/>
    <w:rPr>
      <w:rFonts w:ascii="Times New Roman" w:hAnsi="Times New Roman" w:cs="Times New Roman"/>
      <w:b/>
      <w:bCs/>
      <w:spacing w:val="33"/>
      <w:u w:val="none"/>
    </w:rPr>
  </w:style>
  <w:style w:type="character" w:customStyle="1" w:styleId="Heading242NotItalic">
    <w:name w:val="Heading #24 (2) + Not Italic"/>
    <w:aliases w:val="Spacing 0 pt33,Heading #18 (3) + Not Italic"/>
    <w:rPr>
      <w:rFonts w:ascii="Times New Roman" w:hAnsi="Times New Roman" w:cs="Times New Roman"/>
      <w:i/>
      <w:iCs/>
      <w:spacing w:val="7"/>
      <w:u w:val="none"/>
    </w:rPr>
  </w:style>
  <w:style w:type="character" w:customStyle="1" w:styleId="Tableofcontents13">
    <w:name w:val="Table of contents (13)_"/>
    <w:link w:val="Tableofcontents130"/>
    <w:rPr>
      <w:rFonts w:ascii="Times New Roman" w:hAnsi="Times New Roman" w:cs="Times New Roman"/>
      <w:b/>
      <w:bCs/>
      <w:spacing w:val="5"/>
      <w:sz w:val="18"/>
      <w:szCs w:val="18"/>
      <w:u w:val="none"/>
    </w:rPr>
  </w:style>
  <w:style w:type="paragraph" w:customStyle="1" w:styleId="Tableofcontents130">
    <w:name w:val="Table of contents (13)"/>
    <w:basedOn w:val="Normal"/>
    <w:link w:val="Tableofcontents13"/>
    <w:pPr>
      <w:shd w:val="clear" w:color="auto" w:fill="FFFFFF"/>
      <w:spacing w:line="250" w:lineRule="exact"/>
      <w:jc w:val="both"/>
    </w:pPr>
    <w:rPr>
      <w:rFonts w:ascii="Times New Roman" w:hAnsi="Times New Roman" w:cs="Times New Roman"/>
      <w:b/>
      <w:bCs/>
      <w:color w:val="auto"/>
      <w:spacing w:val="5"/>
      <w:sz w:val="18"/>
      <w:szCs w:val="18"/>
      <w:lang w:eastAsia="en-US"/>
    </w:rPr>
  </w:style>
  <w:style w:type="character" w:customStyle="1" w:styleId="Picturecaption3">
    <w:name w:val="Picture caption (3)_"/>
    <w:link w:val="Picturecaption30"/>
    <w:rPr>
      <w:rFonts w:ascii="Times New Roman" w:hAnsi="Times New Roman" w:cs="Times New Roman"/>
      <w:i/>
      <w:iCs/>
      <w:spacing w:val="2"/>
      <w:u w:val="none"/>
    </w:rPr>
  </w:style>
  <w:style w:type="paragraph" w:customStyle="1" w:styleId="Picturecaption30">
    <w:name w:val="Picture caption (3)"/>
    <w:basedOn w:val="Normal"/>
    <w:link w:val="Picturecaption3"/>
    <w:pPr>
      <w:shd w:val="clear" w:color="auto" w:fill="FFFFFF"/>
      <w:spacing w:line="322" w:lineRule="exact"/>
      <w:jc w:val="both"/>
    </w:pPr>
    <w:rPr>
      <w:rFonts w:ascii="Times New Roman" w:hAnsi="Times New Roman" w:cs="Times New Roman"/>
      <w:i/>
      <w:iCs/>
      <w:color w:val="auto"/>
      <w:spacing w:val="2"/>
      <w:lang w:eastAsia="en-US"/>
    </w:rPr>
  </w:style>
  <w:style w:type="character" w:customStyle="1" w:styleId="BodytextSmallCaps1">
    <w:name w:val="Body text + Small Caps1"/>
    <w:aliases w:val="Spacing 0 pt32,Body text (7) + Italic"/>
    <w:rPr>
      <w:rFonts w:ascii="Times New Roman" w:hAnsi="Times New Roman" w:cs="Times New Roman"/>
      <w:smallCaps/>
      <w:spacing w:val="7"/>
      <w:u w:val="none"/>
    </w:rPr>
  </w:style>
  <w:style w:type="character" w:customStyle="1" w:styleId="Bodytext10pt3">
    <w:name w:val="Body text + 10 pt3"/>
    <w:aliases w:val="Bold10,Spacing 0 pt31,Heading #20 (3) + 10 pt1,Spacing -1 pt1,Heading #20 + 8.5 pt1"/>
    <w:rPr>
      <w:rFonts w:ascii="Times New Roman" w:hAnsi="Times New Roman" w:cs="Times New Roman"/>
      <w:b/>
      <w:bCs/>
      <w:spacing w:val="0"/>
      <w:sz w:val="20"/>
      <w:szCs w:val="20"/>
      <w:u w:val="none"/>
    </w:rPr>
  </w:style>
  <w:style w:type="character" w:customStyle="1" w:styleId="Bodytext13pt1">
    <w:name w:val="Body text + 13 pt1"/>
    <w:aliases w:val="Bold9,Italic5,Spacing 0 pt30,Heading #8 (4) + 11.5 pt,Body text (10) + Not Italic1"/>
    <w:rPr>
      <w:rFonts w:ascii="Times New Roman" w:hAnsi="Times New Roman" w:cs="Times New Roman"/>
      <w:b/>
      <w:bCs/>
      <w:i/>
      <w:iCs/>
      <w:noProof/>
      <w:spacing w:val="0"/>
      <w:sz w:val="26"/>
      <w:szCs w:val="26"/>
      <w:u w:val="none"/>
    </w:rPr>
  </w:style>
  <w:style w:type="character" w:customStyle="1" w:styleId="BodytextSegoeUI1">
    <w:name w:val="Body text + Segoe UI1"/>
    <w:aliases w:val="5 pt1,Spacing 1 pt5,Scale 40%1"/>
    <w:rPr>
      <w:rFonts w:ascii="Segoe UI" w:hAnsi="Segoe UI" w:cs="Segoe UI"/>
      <w:spacing w:val="31"/>
      <w:w w:val="40"/>
      <w:sz w:val="10"/>
      <w:szCs w:val="10"/>
      <w:u w:val="none"/>
    </w:rPr>
  </w:style>
  <w:style w:type="character" w:customStyle="1" w:styleId="Headerorfooter5Spacing0pt1">
    <w:name w:val="Header or footer (5) + Spacing 0 pt1"/>
    <w:rPr>
      <w:rFonts w:ascii="Times New Roman" w:hAnsi="Times New Roman" w:cs="Times New Roman"/>
      <w:b/>
      <w:bCs/>
      <w:spacing w:val="9"/>
      <w:u w:val="none"/>
    </w:rPr>
  </w:style>
  <w:style w:type="character" w:customStyle="1" w:styleId="Bodytext500">
    <w:name w:val="Body text (50)_"/>
    <w:link w:val="Bodytext501"/>
    <w:rPr>
      <w:rFonts w:ascii="Times New Roman" w:hAnsi="Times New Roman" w:cs="Times New Roman"/>
      <w:b/>
      <w:bCs/>
      <w:spacing w:val="4"/>
      <w:sz w:val="39"/>
      <w:szCs w:val="39"/>
      <w:u w:val="none"/>
    </w:rPr>
  </w:style>
  <w:style w:type="paragraph" w:customStyle="1" w:styleId="Bodytext501">
    <w:name w:val="Body text (50)"/>
    <w:basedOn w:val="Normal"/>
    <w:link w:val="Bodytext500"/>
    <w:pPr>
      <w:shd w:val="clear" w:color="auto" w:fill="FFFFFF"/>
      <w:spacing w:after="900" w:line="240" w:lineRule="atLeast"/>
      <w:jc w:val="center"/>
    </w:pPr>
    <w:rPr>
      <w:rFonts w:ascii="Times New Roman" w:hAnsi="Times New Roman" w:cs="Times New Roman"/>
      <w:b/>
      <w:bCs/>
      <w:color w:val="auto"/>
      <w:spacing w:val="4"/>
      <w:sz w:val="39"/>
      <w:szCs w:val="39"/>
      <w:lang w:eastAsia="en-US"/>
    </w:rPr>
  </w:style>
  <w:style w:type="character" w:customStyle="1" w:styleId="Heading4">
    <w:name w:val="Heading #4_"/>
    <w:link w:val="Heading40"/>
    <w:rPr>
      <w:rFonts w:ascii="Times New Roman" w:hAnsi="Times New Roman" w:cs="Times New Roman"/>
      <w:b/>
      <w:bCs/>
      <w:spacing w:val="-2"/>
      <w:sz w:val="44"/>
      <w:szCs w:val="44"/>
      <w:u w:val="none"/>
    </w:rPr>
  </w:style>
  <w:style w:type="paragraph" w:customStyle="1" w:styleId="Heading40">
    <w:name w:val="Heading #4"/>
    <w:basedOn w:val="Normal"/>
    <w:link w:val="Heading4"/>
    <w:pPr>
      <w:shd w:val="clear" w:color="auto" w:fill="FFFFFF"/>
      <w:spacing w:before="900" w:after="720" w:line="571" w:lineRule="exact"/>
      <w:jc w:val="center"/>
      <w:outlineLvl w:val="3"/>
    </w:pPr>
    <w:rPr>
      <w:rFonts w:ascii="Times New Roman" w:hAnsi="Times New Roman" w:cs="Times New Roman"/>
      <w:b/>
      <w:bCs/>
      <w:color w:val="auto"/>
      <w:spacing w:val="-2"/>
      <w:sz w:val="44"/>
      <w:szCs w:val="44"/>
      <w:lang w:eastAsia="en-US"/>
    </w:rPr>
  </w:style>
  <w:style w:type="character" w:customStyle="1" w:styleId="Heading117">
    <w:name w:val="Heading #11 (7)_"/>
    <w:link w:val="Heading1170"/>
    <w:rPr>
      <w:rFonts w:ascii="Times New Roman" w:hAnsi="Times New Roman" w:cs="Times New Roman"/>
      <w:b/>
      <w:bCs/>
      <w:spacing w:val="4"/>
      <w:sz w:val="39"/>
      <w:szCs w:val="39"/>
      <w:u w:val="none"/>
    </w:rPr>
  </w:style>
  <w:style w:type="paragraph" w:customStyle="1" w:styleId="Heading1170">
    <w:name w:val="Heading #11 (7)"/>
    <w:basedOn w:val="Normal"/>
    <w:link w:val="Heading117"/>
    <w:pPr>
      <w:shd w:val="clear" w:color="auto" w:fill="FFFFFF"/>
      <w:spacing w:before="720" w:after="420" w:line="240" w:lineRule="atLeast"/>
      <w:jc w:val="center"/>
    </w:pPr>
    <w:rPr>
      <w:rFonts w:ascii="Times New Roman" w:hAnsi="Times New Roman" w:cs="Times New Roman"/>
      <w:b/>
      <w:bCs/>
      <w:color w:val="auto"/>
      <w:spacing w:val="4"/>
      <w:sz w:val="39"/>
      <w:szCs w:val="39"/>
      <w:lang w:eastAsia="en-US"/>
    </w:rPr>
  </w:style>
  <w:style w:type="character" w:customStyle="1" w:styleId="Bodytext9pt">
    <w:name w:val="Body text + 9 pt"/>
    <w:aliases w:val="Bold8,Spacing 0 pt29,Heading #17 + 10 pt"/>
    <w:rPr>
      <w:rFonts w:ascii="Times New Roman" w:hAnsi="Times New Roman" w:cs="Times New Roman"/>
      <w:b/>
      <w:bCs/>
      <w:spacing w:val="5"/>
      <w:sz w:val="18"/>
      <w:szCs w:val="18"/>
      <w:u w:val="none"/>
    </w:rPr>
  </w:style>
  <w:style w:type="character" w:customStyle="1" w:styleId="Bodytext85pt">
    <w:name w:val="Body text + 8.5 pt"/>
    <w:aliases w:val="Bold7,Italic4,Spacing 1 pt4,Heading #19 (5) + 10 pt"/>
    <w:rPr>
      <w:rFonts w:ascii="Times New Roman" w:hAnsi="Times New Roman" w:cs="Times New Roman"/>
      <w:b/>
      <w:bCs/>
      <w:i/>
      <w:iCs/>
      <w:spacing w:val="20"/>
      <w:sz w:val="17"/>
      <w:szCs w:val="17"/>
      <w:u w:val="none"/>
    </w:rPr>
  </w:style>
  <w:style w:type="character" w:customStyle="1" w:styleId="Headerorfooter13">
    <w:name w:val="Header or footer (13)_"/>
    <w:link w:val="Headerorfooter130"/>
    <w:rPr>
      <w:rFonts w:ascii="Bookman Old Style" w:hAnsi="Bookman Old Style" w:cs="Bookman Old Style"/>
      <w:i/>
      <w:iCs/>
      <w:noProof/>
      <w:sz w:val="8"/>
      <w:szCs w:val="8"/>
      <w:u w:val="none"/>
    </w:rPr>
  </w:style>
  <w:style w:type="paragraph" w:customStyle="1" w:styleId="Headerorfooter130">
    <w:name w:val="Header or footer (13)"/>
    <w:basedOn w:val="Normal"/>
    <w:link w:val="Headerorfooter13"/>
    <w:pPr>
      <w:shd w:val="clear" w:color="auto" w:fill="FFFFFF"/>
      <w:spacing w:line="240" w:lineRule="atLeast"/>
    </w:pPr>
    <w:rPr>
      <w:rFonts w:ascii="Bookman Old Style" w:hAnsi="Bookman Old Style" w:cs="Bookman Old Style"/>
      <w:i/>
      <w:iCs/>
      <w:noProof/>
      <w:color w:val="auto"/>
      <w:sz w:val="8"/>
      <w:szCs w:val="8"/>
      <w:lang w:eastAsia="en-US"/>
    </w:rPr>
  </w:style>
  <w:style w:type="character" w:customStyle="1" w:styleId="Footnote2">
    <w:name w:val="Footnote (2)_"/>
    <w:link w:val="Footnote20"/>
    <w:rPr>
      <w:rFonts w:ascii="Times New Roman" w:hAnsi="Times New Roman" w:cs="Times New Roman"/>
      <w:b/>
      <w:bCs/>
      <w:spacing w:val="5"/>
      <w:sz w:val="18"/>
      <w:szCs w:val="18"/>
      <w:u w:val="none"/>
    </w:rPr>
  </w:style>
  <w:style w:type="paragraph" w:customStyle="1" w:styleId="Footnote20">
    <w:name w:val="Footnote (2)"/>
    <w:basedOn w:val="Normal"/>
    <w:link w:val="Footnote2"/>
    <w:pPr>
      <w:shd w:val="clear" w:color="auto" w:fill="FFFFFF"/>
      <w:spacing w:line="221" w:lineRule="exact"/>
      <w:jc w:val="both"/>
    </w:pPr>
    <w:rPr>
      <w:rFonts w:ascii="Times New Roman" w:hAnsi="Times New Roman" w:cs="Times New Roman"/>
      <w:b/>
      <w:bCs/>
      <w:color w:val="auto"/>
      <w:spacing w:val="5"/>
      <w:sz w:val="18"/>
      <w:szCs w:val="18"/>
      <w:lang w:eastAsia="en-US"/>
    </w:rPr>
  </w:style>
  <w:style w:type="character" w:customStyle="1" w:styleId="Bodytext51">
    <w:name w:val="Body text (51)_"/>
    <w:link w:val="Bodytext510"/>
    <w:rPr>
      <w:rFonts w:ascii="Times New Roman" w:hAnsi="Times New Roman" w:cs="Times New Roman"/>
      <w:b/>
      <w:bCs/>
      <w:spacing w:val="11"/>
      <w:sz w:val="31"/>
      <w:szCs w:val="31"/>
      <w:u w:val="none"/>
    </w:rPr>
  </w:style>
  <w:style w:type="paragraph" w:customStyle="1" w:styleId="Bodytext510">
    <w:name w:val="Body text (51)"/>
    <w:basedOn w:val="Normal"/>
    <w:link w:val="Bodytext51"/>
    <w:pPr>
      <w:shd w:val="clear" w:color="auto" w:fill="FFFFFF"/>
      <w:spacing w:before="900" w:after="2520" w:line="240" w:lineRule="atLeast"/>
      <w:jc w:val="center"/>
    </w:pPr>
    <w:rPr>
      <w:rFonts w:ascii="Times New Roman" w:hAnsi="Times New Roman" w:cs="Times New Roman"/>
      <w:b/>
      <w:bCs/>
      <w:color w:val="auto"/>
      <w:spacing w:val="11"/>
      <w:sz w:val="31"/>
      <w:szCs w:val="31"/>
      <w:lang w:eastAsia="en-US"/>
    </w:rPr>
  </w:style>
  <w:style w:type="character" w:customStyle="1" w:styleId="Bodytext51SegoeUI">
    <w:name w:val="Body text (51) + Segoe UI"/>
    <w:aliases w:val="11.5 pt2,Spacing 0 pt28,Heading #12 (2) + 9.5 pt"/>
    <w:rPr>
      <w:rFonts w:ascii="Segoe UI" w:hAnsi="Segoe UI" w:cs="Segoe UI"/>
      <w:b/>
      <w:bCs/>
      <w:spacing w:val="-4"/>
      <w:sz w:val="23"/>
      <w:szCs w:val="23"/>
      <w:u w:val="none"/>
    </w:rPr>
  </w:style>
  <w:style w:type="character" w:customStyle="1" w:styleId="Heading94">
    <w:name w:val="Heading #9 (4)_"/>
    <w:link w:val="Heading940"/>
    <w:rPr>
      <w:rFonts w:ascii="Times New Roman" w:hAnsi="Times New Roman" w:cs="Times New Roman"/>
      <w:b/>
      <w:bCs/>
      <w:spacing w:val="4"/>
      <w:sz w:val="39"/>
      <w:szCs w:val="39"/>
      <w:u w:val="none"/>
    </w:rPr>
  </w:style>
  <w:style w:type="paragraph" w:customStyle="1" w:styleId="Heading940">
    <w:name w:val="Heading #9 (4)"/>
    <w:basedOn w:val="Normal"/>
    <w:link w:val="Heading94"/>
    <w:pPr>
      <w:shd w:val="clear" w:color="auto" w:fill="FFFFFF"/>
      <w:spacing w:before="2520" w:after="4140" w:line="240" w:lineRule="atLeast"/>
      <w:jc w:val="center"/>
      <w:outlineLvl w:val="8"/>
    </w:pPr>
    <w:rPr>
      <w:rFonts w:ascii="Times New Roman" w:hAnsi="Times New Roman" w:cs="Times New Roman"/>
      <w:b/>
      <w:bCs/>
      <w:color w:val="auto"/>
      <w:spacing w:val="4"/>
      <w:sz w:val="39"/>
      <w:szCs w:val="39"/>
      <w:lang w:eastAsia="en-US"/>
    </w:rPr>
  </w:style>
  <w:style w:type="character" w:customStyle="1" w:styleId="Heading9429pt">
    <w:name w:val="Heading #9 (4) + 29 pt"/>
    <w:aliases w:val="Not Bold3,Spacing 0 pt27,Body text (11) + 10.5 pt,Body text + 12 pt"/>
    <w:rPr>
      <w:rFonts w:ascii="Times New Roman" w:hAnsi="Times New Roman" w:cs="Times New Roman"/>
      <w:b/>
      <w:bCs/>
      <w:spacing w:val="-2"/>
      <w:sz w:val="58"/>
      <w:szCs w:val="58"/>
      <w:u w:val="none"/>
    </w:rPr>
  </w:style>
  <w:style w:type="character" w:customStyle="1" w:styleId="Bodytext105pt">
    <w:name w:val="Body text + 10.5 pt"/>
    <w:aliases w:val="Bold6,Spacing 0 pt26,Heading #20 + 8.5 pt"/>
    <w:rPr>
      <w:rFonts w:ascii="Times New Roman" w:hAnsi="Times New Roman" w:cs="Times New Roman"/>
      <w:b/>
      <w:bCs/>
      <w:spacing w:val="8"/>
      <w:sz w:val="21"/>
      <w:szCs w:val="21"/>
      <w:u w:val="none"/>
    </w:rPr>
  </w:style>
  <w:style w:type="character" w:customStyle="1" w:styleId="Bodytext9pt1">
    <w:name w:val="Body text + 9 pt1"/>
    <w:aliases w:val="Bold5,Spacing 1 pt3,Body text (13) + 10 pt1"/>
    <w:rPr>
      <w:rFonts w:ascii="Times New Roman" w:hAnsi="Times New Roman" w:cs="Times New Roman"/>
      <w:b/>
      <w:bCs/>
      <w:spacing w:val="28"/>
      <w:sz w:val="18"/>
      <w:szCs w:val="18"/>
      <w:u w:val="none"/>
    </w:rPr>
  </w:style>
  <w:style w:type="character" w:customStyle="1" w:styleId="Heading234">
    <w:name w:val="Heading #23 (4)_"/>
    <w:link w:val="Heading2340"/>
    <w:rPr>
      <w:rFonts w:ascii="Times New Roman" w:hAnsi="Times New Roman" w:cs="Times New Roman"/>
      <w:sz w:val="33"/>
      <w:szCs w:val="33"/>
      <w:u w:val="none"/>
    </w:rPr>
  </w:style>
  <w:style w:type="paragraph" w:customStyle="1" w:styleId="Heading2340">
    <w:name w:val="Heading #23 (4)"/>
    <w:basedOn w:val="Normal"/>
    <w:link w:val="Heading234"/>
    <w:pPr>
      <w:shd w:val="clear" w:color="auto" w:fill="FFFFFF"/>
      <w:spacing w:before="360" w:line="326" w:lineRule="exact"/>
      <w:jc w:val="center"/>
    </w:pPr>
    <w:rPr>
      <w:rFonts w:ascii="Times New Roman" w:hAnsi="Times New Roman" w:cs="Times New Roman"/>
      <w:color w:val="auto"/>
      <w:spacing w:val="-1"/>
      <w:sz w:val="33"/>
      <w:szCs w:val="33"/>
      <w:lang w:eastAsia="en-US"/>
    </w:rPr>
  </w:style>
  <w:style w:type="character" w:customStyle="1" w:styleId="Bodytext165pt">
    <w:name w:val="Body text + 16.5 pt"/>
    <w:aliases w:val="Spacing 0 pt25,Body text + 7.5 pt"/>
    <w:rPr>
      <w:rFonts w:ascii="Times New Roman" w:hAnsi="Times New Roman" w:cs="Times New Roman"/>
      <w:spacing w:val="1"/>
      <w:sz w:val="33"/>
      <w:szCs w:val="33"/>
      <w:u w:val="none"/>
    </w:rPr>
  </w:style>
  <w:style w:type="character" w:customStyle="1" w:styleId="Bodytext4pt">
    <w:name w:val="Body text + 4 pt"/>
    <w:aliases w:val="Spacing 0 pt24,Scale 60%"/>
    <w:rPr>
      <w:rFonts w:ascii="Times New Roman" w:hAnsi="Times New Roman" w:cs="Times New Roman"/>
      <w:spacing w:val="0"/>
      <w:w w:val="60"/>
      <w:sz w:val="8"/>
      <w:szCs w:val="8"/>
      <w:u w:val="none"/>
    </w:rPr>
  </w:style>
  <w:style w:type="character" w:customStyle="1" w:styleId="BodytextCalibri">
    <w:name w:val="Body text + Calibri"/>
    <w:aliases w:val="4 pt3,Italic3,Spacing 0 pt23"/>
    <w:rPr>
      <w:rFonts w:ascii="Calibri" w:hAnsi="Calibri" w:cs="Calibri"/>
      <w:i/>
      <w:iCs/>
      <w:noProof/>
      <w:spacing w:val="0"/>
      <w:sz w:val="8"/>
      <w:szCs w:val="8"/>
      <w:u w:val="none"/>
    </w:rPr>
  </w:style>
  <w:style w:type="character" w:customStyle="1" w:styleId="Bodytext26">
    <w:name w:val="Body text (26)_"/>
    <w:link w:val="Bodytext260"/>
    <w:rPr>
      <w:rFonts w:ascii="Times New Roman" w:hAnsi="Times New Roman" w:cs="Times New Roman"/>
      <w:b/>
      <w:bCs/>
      <w:spacing w:val="5"/>
      <w:sz w:val="22"/>
      <w:szCs w:val="22"/>
      <w:u w:val="none"/>
    </w:rPr>
  </w:style>
  <w:style w:type="paragraph" w:customStyle="1" w:styleId="Bodytext260">
    <w:name w:val="Body text (26)"/>
    <w:basedOn w:val="Normal"/>
    <w:link w:val="Bodytext26"/>
    <w:pPr>
      <w:shd w:val="clear" w:color="auto" w:fill="FFFFFF"/>
      <w:spacing w:before="240" w:line="240" w:lineRule="atLeast"/>
      <w:jc w:val="both"/>
    </w:pPr>
    <w:rPr>
      <w:rFonts w:ascii="Times New Roman" w:hAnsi="Times New Roman" w:cs="Times New Roman"/>
      <w:b/>
      <w:bCs/>
      <w:color w:val="auto"/>
      <w:spacing w:val="5"/>
      <w:sz w:val="22"/>
      <w:szCs w:val="22"/>
      <w:lang w:eastAsia="en-US"/>
    </w:rPr>
  </w:style>
  <w:style w:type="character" w:customStyle="1" w:styleId="Bodytext26105pt">
    <w:name w:val="Body text (26) + 10.5 pt"/>
    <w:aliases w:val="Spacing 0 pt22"/>
    <w:rPr>
      <w:rFonts w:ascii="Times New Roman" w:hAnsi="Times New Roman" w:cs="Times New Roman"/>
      <w:b/>
      <w:bCs/>
      <w:spacing w:val="8"/>
      <w:sz w:val="21"/>
      <w:szCs w:val="21"/>
      <w:u w:val="none"/>
    </w:rPr>
  </w:style>
  <w:style w:type="character" w:customStyle="1" w:styleId="BodytextMSMincho">
    <w:name w:val="Body text + MS Mincho"/>
    <w:aliases w:val="13.5 pt1,Spacing 0 pt21,Footnote (2) + 7.5 pt"/>
    <w:rPr>
      <w:rFonts w:ascii="MS Mincho" w:eastAsia="MS Mincho" w:hAnsi="Times New Roman" w:cs="MS Mincho"/>
      <w:spacing w:val="0"/>
      <w:sz w:val="27"/>
      <w:szCs w:val="27"/>
      <w:u w:val="none"/>
    </w:rPr>
  </w:style>
  <w:style w:type="character" w:customStyle="1" w:styleId="Bodytext135pt">
    <w:name w:val="Body text + 13.5 pt"/>
    <w:aliases w:val="Bold4,Spacing 0 pt20"/>
    <w:rPr>
      <w:rFonts w:ascii="Times New Roman" w:hAnsi="Times New Roman" w:cs="Times New Roman"/>
      <w:b/>
      <w:bCs/>
      <w:noProof/>
      <w:spacing w:val="0"/>
      <w:sz w:val="27"/>
      <w:szCs w:val="27"/>
      <w:u w:val="none"/>
    </w:rPr>
  </w:style>
  <w:style w:type="character" w:customStyle="1" w:styleId="Bodytext218pt">
    <w:name w:val="Body text (21) + 8 pt"/>
    <w:aliases w:val="Not Bold2,Spacing 0 pt19,Body text (33) + 8.5 pt"/>
    <w:rPr>
      <w:rFonts w:ascii="Times New Roman" w:hAnsi="Times New Roman" w:cs="Times New Roman"/>
      <w:b/>
      <w:bCs/>
      <w:noProof/>
      <w:spacing w:val="0"/>
      <w:sz w:val="16"/>
      <w:szCs w:val="16"/>
      <w:u w:val="none"/>
    </w:rPr>
  </w:style>
  <w:style w:type="character" w:customStyle="1" w:styleId="Bodytext21Calibri">
    <w:name w:val="Body text (21) + Calibri"/>
    <w:aliases w:val="7.5 pt1,Not Bold1,Spacing 0 pt18,Body text (33) + 10.5 pt"/>
    <w:rPr>
      <w:rFonts w:ascii="Calibri" w:hAnsi="Calibri" w:cs="Calibri"/>
      <w:b/>
      <w:bCs/>
      <w:spacing w:val="-2"/>
      <w:sz w:val="15"/>
      <w:szCs w:val="15"/>
      <w:u w:val="none"/>
    </w:rPr>
  </w:style>
  <w:style w:type="character" w:customStyle="1" w:styleId="Bodytext2295pt1">
    <w:name w:val="Body text (22) + 9.5 pt1"/>
    <w:rPr>
      <w:rFonts w:ascii="Times New Roman" w:hAnsi="Times New Roman" w:cs="Times New Roman"/>
      <w:b/>
      <w:bCs/>
      <w:spacing w:val="3"/>
      <w:sz w:val="19"/>
      <w:szCs w:val="19"/>
      <w:u w:val="none"/>
    </w:rPr>
  </w:style>
  <w:style w:type="character" w:customStyle="1" w:styleId="Heading263">
    <w:name w:val="Heading #26 (3)_"/>
    <w:link w:val="Heading2630"/>
    <w:rPr>
      <w:rFonts w:ascii="Times New Roman" w:hAnsi="Times New Roman" w:cs="Times New Roman"/>
      <w:b/>
      <w:bCs/>
      <w:spacing w:val="3"/>
      <w:u w:val="none"/>
    </w:rPr>
  </w:style>
  <w:style w:type="paragraph" w:customStyle="1" w:styleId="Heading2630">
    <w:name w:val="Heading #26 (3)"/>
    <w:basedOn w:val="Normal"/>
    <w:link w:val="Heading263"/>
    <w:pPr>
      <w:shd w:val="clear" w:color="auto" w:fill="FFFFFF"/>
      <w:spacing w:before="900" w:after="300" w:line="240" w:lineRule="atLeast"/>
      <w:jc w:val="both"/>
    </w:pPr>
    <w:rPr>
      <w:rFonts w:ascii="Times New Roman" w:hAnsi="Times New Roman" w:cs="Times New Roman"/>
      <w:b/>
      <w:bCs/>
      <w:color w:val="auto"/>
      <w:spacing w:val="3"/>
      <w:lang w:eastAsia="en-US"/>
    </w:rPr>
  </w:style>
  <w:style w:type="character" w:customStyle="1" w:styleId="Heading263NotBold">
    <w:name w:val="Heading #26 (3) + Not Bold"/>
    <w:aliases w:val="Spacing 0 pt17,Body text + Impact1,10 pt2"/>
    <w:rPr>
      <w:rFonts w:ascii="Times New Roman" w:hAnsi="Times New Roman" w:cs="Times New Roman"/>
      <w:b/>
      <w:bCs/>
      <w:spacing w:val="7"/>
      <w:u w:val="none"/>
    </w:rPr>
  </w:style>
  <w:style w:type="character" w:customStyle="1" w:styleId="Heading263155pt">
    <w:name w:val="Heading #26 (3) + 15.5 pt"/>
    <w:aliases w:val="Spacing 0 pt16"/>
    <w:rPr>
      <w:rFonts w:ascii="Times New Roman" w:hAnsi="Times New Roman" w:cs="Times New Roman"/>
      <w:b/>
      <w:bCs/>
      <w:spacing w:val="3"/>
      <w:sz w:val="31"/>
      <w:szCs w:val="31"/>
      <w:u w:val="none"/>
    </w:rPr>
  </w:style>
  <w:style w:type="character" w:customStyle="1" w:styleId="BodytextMSMincho1">
    <w:name w:val="Body text + MS Mincho1"/>
    <w:aliases w:val="4 pt2,Italic2,Spacing 0 pt15,Scale 150%,Body text + 19 pt,Footnote + Italic"/>
    <w:rPr>
      <w:rFonts w:ascii="MS Mincho" w:eastAsia="MS Mincho" w:hAnsi="Times New Roman" w:cs="MS Mincho"/>
      <w:i/>
      <w:iCs/>
      <w:noProof/>
      <w:spacing w:val="0"/>
      <w:w w:val="150"/>
      <w:sz w:val="8"/>
      <w:szCs w:val="8"/>
      <w:u w:val="none"/>
    </w:rPr>
  </w:style>
  <w:style w:type="character" w:customStyle="1" w:styleId="BodytextBookmanOldStyle">
    <w:name w:val="Body text + Bookman Old Style"/>
    <w:aliases w:val="4 pt1,Bold3,Spacing 1 pt2,Body text (8) + 19 pt,Body text + 8 pt"/>
    <w:rPr>
      <w:rFonts w:ascii="Bookman Old Style" w:hAnsi="Bookman Old Style" w:cs="Bookman Old Style"/>
      <w:b/>
      <w:bCs/>
      <w:spacing w:val="29"/>
      <w:sz w:val="8"/>
      <w:szCs w:val="8"/>
      <w:u w:val="none"/>
    </w:rPr>
  </w:style>
  <w:style w:type="character" w:customStyle="1" w:styleId="BodytextConstantia">
    <w:name w:val="Body text + Constantia"/>
    <w:aliases w:val="4.5 pt1,Spacing 0 pt14"/>
    <w:rPr>
      <w:rFonts w:ascii="Constantia" w:hAnsi="Constantia" w:cs="Constantia"/>
      <w:noProof/>
      <w:spacing w:val="0"/>
      <w:sz w:val="9"/>
      <w:szCs w:val="9"/>
      <w:u w:val="none"/>
    </w:rPr>
  </w:style>
  <w:style w:type="character" w:customStyle="1" w:styleId="Heading263SegoeUI">
    <w:name w:val="Heading #26 (3) + Segoe UI"/>
    <w:aliases w:val="17 pt,Spacing 0 pt13,Body text (33) + Not Bold"/>
    <w:rPr>
      <w:rFonts w:ascii="Segoe UI" w:hAnsi="Segoe UI" w:cs="Segoe UI"/>
      <w:b/>
      <w:bCs/>
      <w:spacing w:val="-7"/>
      <w:sz w:val="34"/>
      <w:szCs w:val="34"/>
      <w:u w:val="none"/>
    </w:rPr>
  </w:style>
  <w:style w:type="character" w:customStyle="1" w:styleId="Bodytext155pt1">
    <w:name w:val="Body text + 15.5 pt1"/>
    <w:aliases w:val="Bold2,Spacing 0 pt12,Body text + 14.5 pt"/>
    <w:rPr>
      <w:rFonts w:ascii="Times New Roman" w:hAnsi="Times New Roman" w:cs="Times New Roman"/>
      <w:b/>
      <w:bCs/>
      <w:spacing w:val="1"/>
      <w:sz w:val="31"/>
      <w:szCs w:val="31"/>
      <w:u w:val="none"/>
    </w:rPr>
  </w:style>
  <w:style w:type="character" w:customStyle="1" w:styleId="Footnote3">
    <w:name w:val="Footnote (3)_"/>
    <w:link w:val="Footnote30"/>
    <w:rPr>
      <w:rFonts w:ascii="Times New Roman" w:hAnsi="Times New Roman" w:cs="Times New Roman"/>
      <w:b/>
      <w:bCs/>
      <w:spacing w:val="3"/>
      <w:sz w:val="19"/>
      <w:szCs w:val="19"/>
      <w:u w:val="none"/>
    </w:rPr>
  </w:style>
  <w:style w:type="paragraph" w:customStyle="1" w:styleId="Footnote30">
    <w:name w:val="Footnote (3)"/>
    <w:basedOn w:val="Normal"/>
    <w:link w:val="Footnote3"/>
    <w:pPr>
      <w:shd w:val="clear" w:color="auto" w:fill="FFFFFF"/>
      <w:spacing w:line="230" w:lineRule="exact"/>
      <w:jc w:val="both"/>
    </w:pPr>
    <w:rPr>
      <w:rFonts w:ascii="Times New Roman" w:hAnsi="Times New Roman" w:cs="Times New Roman"/>
      <w:b/>
      <w:bCs/>
      <w:color w:val="auto"/>
      <w:spacing w:val="3"/>
      <w:sz w:val="19"/>
      <w:szCs w:val="19"/>
      <w:lang w:eastAsia="en-US"/>
    </w:rPr>
  </w:style>
  <w:style w:type="character" w:customStyle="1" w:styleId="Footnote3Italic">
    <w:name w:val="Footnote (3) + Italic"/>
    <w:aliases w:val="Spacing 0 pt11,Body text + Tahoma"/>
    <w:rPr>
      <w:rFonts w:ascii="Times New Roman" w:hAnsi="Times New Roman" w:cs="Times New Roman"/>
      <w:b/>
      <w:bCs/>
      <w:i/>
      <w:iCs/>
      <w:noProof/>
      <w:spacing w:val="4"/>
      <w:sz w:val="19"/>
      <w:szCs w:val="19"/>
      <w:u w:val="none"/>
    </w:rPr>
  </w:style>
  <w:style w:type="character" w:customStyle="1" w:styleId="Heading235">
    <w:name w:val="Heading #23 (5)_"/>
    <w:link w:val="Heading2350"/>
    <w:rPr>
      <w:rFonts w:ascii="Times New Roman" w:hAnsi="Times New Roman" w:cs="Times New Roman"/>
      <w:b/>
      <w:bCs/>
      <w:spacing w:val="3"/>
      <w:u w:val="none"/>
    </w:rPr>
  </w:style>
  <w:style w:type="paragraph" w:customStyle="1" w:styleId="Heading2350">
    <w:name w:val="Heading #23 (5)"/>
    <w:basedOn w:val="Normal"/>
    <w:link w:val="Heading235"/>
    <w:pPr>
      <w:shd w:val="clear" w:color="auto" w:fill="FFFFFF"/>
      <w:spacing w:line="326" w:lineRule="exact"/>
      <w:jc w:val="center"/>
    </w:pPr>
    <w:rPr>
      <w:rFonts w:ascii="Times New Roman" w:hAnsi="Times New Roman" w:cs="Times New Roman"/>
      <w:b/>
      <w:bCs/>
      <w:color w:val="auto"/>
      <w:spacing w:val="3"/>
      <w:lang w:eastAsia="en-US"/>
    </w:rPr>
  </w:style>
  <w:style w:type="character" w:customStyle="1" w:styleId="Heading264">
    <w:name w:val="Heading #26 (4)_"/>
    <w:link w:val="Heading2640"/>
    <w:rPr>
      <w:rFonts w:ascii="Times New Roman" w:hAnsi="Times New Roman" w:cs="Times New Roman"/>
      <w:b/>
      <w:bCs/>
      <w:spacing w:val="7"/>
      <w:sz w:val="22"/>
      <w:szCs w:val="22"/>
      <w:u w:val="none"/>
    </w:rPr>
  </w:style>
  <w:style w:type="paragraph" w:customStyle="1" w:styleId="Heading2640">
    <w:name w:val="Heading #26 (4)"/>
    <w:basedOn w:val="Normal"/>
    <w:link w:val="Heading264"/>
    <w:pPr>
      <w:shd w:val="clear" w:color="auto" w:fill="FFFFFF"/>
      <w:spacing w:line="322" w:lineRule="exact"/>
    </w:pPr>
    <w:rPr>
      <w:rFonts w:ascii="Times New Roman" w:hAnsi="Times New Roman" w:cs="Times New Roman"/>
      <w:b/>
      <w:bCs/>
      <w:color w:val="auto"/>
      <w:spacing w:val="7"/>
      <w:sz w:val="22"/>
      <w:szCs w:val="22"/>
      <w:lang w:eastAsia="en-US"/>
    </w:rPr>
  </w:style>
  <w:style w:type="character" w:customStyle="1" w:styleId="Heading26412pt">
    <w:name w:val="Heading #26 (4) + 12 pt"/>
    <w:rPr>
      <w:rFonts w:ascii="Times New Roman" w:hAnsi="Times New Roman" w:cs="Times New Roman"/>
      <w:b/>
      <w:bCs/>
      <w:spacing w:val="7"/>
      <w:sz w:val="24"/>
      <w:szCs w:val="24"/>
      <w:u w:val="none"/>
    </w:rPr>
  </w:style>
  <w:style w:type="character" w:customStyle="1" w:styleId="Heading262Spacing1pt">
    <w:name w:val="Heading #26 (2) + Spacing 1 pt"/>
    <w:rPr>
      <w:rFonts w:ascii="Times New Roman" w:hAnsi="Times New Roman" w:cs="Times New Roman"/>
      <w:b/>
      <w:bCs/>
      <w:spacing w:val="33"/>
      <w:u w:val="none"/>
    </w:rPr>
  </w:style>
  <w:style w:type="character" w:customStyle="1" w:styleId="Bodytext10pt2">
    <w:name w:val="Body text + 10 pt2"/>
    <w:aliases w:val="Bold1,Spacing 0 pt10,Body text + Dotum,17.5 pt,Body text + 11 pt1"/>
    <w:rPr>
      <w:rFonts w:ascii="Times New Roman" w:hAnsi="Times New Roman" w:cs="Times New Roman"/>
      <w:b/>
      <w:bCs/>
      <w:spacing w:val="6"/>
      <w:sz w:val="20"/>
      <w:szCs w:val="20"/>
      <w:u w:val="none"/>
    </w:rPr>
  </w:style>
  <w:style w:type="character" w:customStyle="1" w:styleId="Bodytext10pt1">
    <w:name w:val="Body text + 10 pt1"/>
    <w:aliases w:val="Spacing 0 pt9"/>
    <w:rPr>
      <w:rFonts w:ascii="Times New Roman" w:hAnsi="Times New Roman" w:cs="Times New Roman"/>
      <w:noProof/>
      <w:spacing w:val="0"/>
      <w:sz w:val="20"/>
      <w:szCs w:val="20"/>
      <w:u w:val="none"/>
    </w:rPr>
  </w:style>
  <w:style w:type="character" w:customStyle="1" w:styleId="BodytextBold1">
    <w:name w:val="Body text + Bold1"/>
    <w:aliases w:val="Spacing 0 pt8,Scale 20%,Body text + Microsoft Sans Serif,10 pt1"/>
    <w:rPr>
      <w:rFonts w:ascii="Times New Roman" w:hAnsi="Times New Roman" w:cs="Times New Roman"/>
      <w:b/>
      <w:bCs/>
      <w:spacing w:val="12"/>
      <w:u w:val="none"/>
    </w:rPr>
  </w:style>
  <w:style w:type="character" w:customStyle="1" w:styleId="Bodytext3NotBold1">
    <w:name w:val="Body text (3) + Not Bold1"/>
    <w:aliases w:val="Spacing 0 pt7,Body text + Dotum1"/>
    <w:rPr>
      <w:rFonts w:ascii="Times New Roman" w:hAnsi="Times New Roman" w:cs="Times New Roman"/>
      <w:b/>
      <w:bCs/>
      <w:spacing w:val="7"/>
      <w:u w:val="none"/>
    </w:rPr>
  </w:style>
  <w:style w:type="character" w:customStyle="1" w:styleId="Heading172Spacing0pt">
    <w:name w:val="Heading #17 (2) + Spacing 0 pt"/>
    <w:rPr>
      <w:rFonts w:ascii="Times New Roman" w:hAnsi="Times New Roman" w:cs="Times New Roman"/>
      <w:spacing w:val="7"/>
      <w:u w:val="none"/>
    </w:rPr>
  </w:style>
  <w:style w:type="character" w:customStyle="1" w:styleId="Heading263SegoeUI1">
    <w:name w:val="Heading #26 (3) + Segoe UI1"/>
    <w:aliases w:val="11.5 pt1,Spacing 0 pt6"/>
    <w:rPr>
      <w:rFonts w:ascii="Segoe UI" w:hAnsi="Segoe UI" w:cs="Segoe UI"/>
      <w:b/>
      <w:bCs/>
      <w:spacing w:val="-4"/>
      <w:sz w:val="23"/>
      <w:szCs w:val="23"/>
      <w:u w:val="none"/>
    </w:rPr>
  </w:style>
  <w:style w:type="character" w:customStyle="1" w:styleId="Heading263Tahoma">
    <w:name w:val="Heading #26 (3) + Tahoma"/>
    <w:aliases w:val="14.5 pt,Spacing 0 pt5,Heading #19 + 12 pt"/>
    <w:rPr>
      <w:rFonts w:ascii="Tahoma" w:hAnsi="Tahoma" w:cs="Tahoma"/>
      <w:b/>
      <w:bCs/>
      <w:spacing w:val="6"/>
      <w:sz w:val="29"/>
      <w:szCs w:val="29"/>
      <w:u w:val="none"/>
    </w:rPr>
  </w:style>
  <w:style w:type="character" w:customStyle="1" w:styleId="BodytextSpacing1pt">
    <w:name w:val="Body text + Spacing 1 pt"/>
    <w:rPr>
      <w:rFonts w:ascii="Times New Roman" w:hAnsi="Times New Roman" w:cs="Times New Roman"/>
      <w:spacing w:val="33"/>
      <w:u w:val="none"/>
    </w:rPr>
  </w:style>
  <w:style w:type="character" w:customStyle="1" w:styleId="Heading226">
    <w:name w:val="Heading #22 (6)_"/>
    <w:link w:val="Heading2260"/>
    <w:rPr>
      <w:rFonts w:ascii="Times New Roman" w:hAnsi="Times New Roman" w:cs="Times New Roman"/>
      <w:i/>
      <w:iCs/>
      <w:spacing w:val="2"/>
      <w:u w:val="none"/>
    </w:rPr>
  </w:style>
  <w:style w:type="paragraph" w:customStyle="1" w:styleId="Heading2260">
    <w:name w:val="Heading #22 (6)"/>
    <w:basedOn w:val="Normal"/>
    <w:link w:val="Heading226"/>
    <w:pPr>
      <w:shd w:val="clear" w:color="auto" w:fill="FFFFFF"/>
      <w:spacing w:before="420" w:after="900" w:line="240" w:lineRule="atLeast"/>
      <w:jc w:val="both"/>
    </w:pPr>
    <w:rPr>
      <w:rFonts w:ascii="Times New Roman" w:hAnsi="Times New Roman" w:cs="Times New Roman"/>
      <w:i/>
      <w:iCs/>
      <w:color w:val="auto"/>
      <w:spacing w:val="2"/>
      <w:lang w:eastAsia="en-US"/>
    </w:rPr>
  </w:style>
  <w:style w:type="character" w:customStyle="1" w:styleId="Heading226NotItalic">
    <w:name w:val="Heading #22 (6) + Not Italic"/>
    <w:aliases w:val="Spacing 0 pt4,Heading #20 (4) + Not Italic"/>
    <w:rPr>
      <w:rFonts w:ascii="Times New Roman" w:hAnsi="Times New Roman" w:cs="Times New Roman"/>
      <w:i/>
      <w:iCs/>
      <w:spacing w:val="7"/>
      <w:u w:val="none"/>
    </w:rPr>
  </w:style>
  <w:style w:type="character" w:customStyle="1" w:styleId="Heading265">
    <w:name w:val="Heading #26 (5)_"/>
    <w:link w:val="Heading2650"/>
    <w:rPr>
      <w:rFonts w:ascii="Times New Roman" w:hAnsi="Times New Roman" w:cs="Times New Roman"/>
      <w:b/>
      <w:bCs/>
      <w:spacing w:val="8"/>
      <w:sz w:val="21"/>
      <w:szCs w:val="21"/>
      <w:u w:val="none"/>
    </w:rPr>
  </w:style>
  <w:style w:type="paragraph" w:customStyle="1" w:styleId="Heading2650">
    <w:name w:val="Heading #26 (5)"/>
    <w:basedOn w:val="Normal"/>
    <w:link w:val="Heading265"/>
    <w:pPr>
      <w:shd w:val="clear" w:color="auto" w:fill="FFFFFF"/>
      <w:spacing w:line="677" w:lineRule="exact"/>
      <w:jc w:val="both"/>
    </w:pPr>
    <w:rPr>
      <w:rFonts w:ascii="Times New Roman" w:hAnsi="Times New Roman" w:cs="Times New Roman"/>
      <w:b/>
      <w:bCs/>
      <w:color w:val="auto"/>
      <w:spacing w:val="8"/>
      <w:sz w:val="21"/>
      <w:szCs w:val="21"/>
      <w:lang w:eastAsia="en-US"/>
    </w:rPr>
  </w:style>
  <w:style w:type="character" w:customStyle="1" w:styleId="Heading26Spacing1pt">
    <w:name w:val="Heading #26 + Spacing 1 pt"/>
    <w:rPr>
      <w:rFonts w:ascii="Times New Roman" w:hAnsi="Times New Roman" w:cs="Times New Roman"/>
      <w:spacing w:val="33"/>
      <w:u w:val="none"/>
    </w:rPr>
  </w:style>
  <w:style w:type="character" w:customStyle="1" w:styleId="TableofcontentsSpacing0pt1">
    <w:name w:val="Table of contents + Spacing 0 pt1"/>
    <w:rPr>
      <w:rFonts w:ascii="Times New Roman" w:hAnsi="Times New Roman" w:cs="Times New Roman"/>
      <w:spacing w:val="7"/>
      <w:u w:val="none"/>
    </w:rPr>
  </w:style>
  <w:style w:type="character" w:customStyle="1" w:styleId="Tableofcontents9Spacing0pt">
    <w:name w:val="Table of contents (9) + Spacing 0 pt"/>
    <w:rPr>
      <w:rFonts w:ascii="Times New Roman" w:hAnsi="Times New Roman" w:cs="Times New Roman"/>
      <w:i/>
      <w:iCs/>
      <w:spacing w:val="2"/>
      <w:u w:val="none"/>
    </w:rPr>
  </w:style>
  <w:style w:type="character" w:customStyle="1" w:styleId="Tableofcontents9NotItalic1">
    <w:name w:val="Table of contents (9) + Not Italic1"/>
    <w:aliases w:val="Spacing 0 pt3"/>
    <w:rPr>
      <w:rFonts w:ascii="Times New Roman" w:hAnsi="Times New Roman" w:cs="Times New Roman"/>
      <w:i/>
      <w:iCs/>
      <w:spacing w:val="7"/>
      <w:u w:val="none"/>
    </w:rPr>
  </w:style>
  <w:style w:type="character" w:customStyle="1" w:styleId="TableofcontentsItalic1">
    <w:name w:val="Table of contents + Italic1"/>
    <w:aliases w:val="Spacing 0 pt2"/>
    <w:rPr>
      <w:rFonts w:ascii="Times New Roman" w:hAnsi="Times New Roman" w:cs="Times New Roman"/>
      <w:i/>
      <w:iCs/>
      <w:spacing w:val="2"/>
      <w:u w:val="none"/>
    </w:rPr>
  </w:style>
  <w:style w:type="character" w:customStyle="1" w:styleId="Tableofcontents14">
    <w:name w:val="Table of contents (14)_"/>
    <w:link w:val="Tableofcontents140"/>
    <w:rPr>
      <w:rFonts w:ascii="Times New Roman" w:hAnsi="Times New Roman" w:cs="Times New Roman"/>
      <w:i/>
      <w:iCs/>
      <w:spacing w:val="-2"/>
      <w:u w:val="none"/>
    </w:rPr>
  </w:style>
  <w:style w:type="paragraph" w:customStyle="1" w:styleId="Tableofcontents140">
    <w:name w:val="Table of contents (14)"/>
    <w:basedOn w:val="Normal"/>
    <w:link w:val="Tableofcontents14"/>
    <w:pPr>
      <w:shd w:val="clear" w:color="auto" w:fill="FFFFFF"/>
      <w:spacing w:after="120" w:line="240" w:lineRule="atLeast"/>
      <w:jc w:val="both"/>
    </w:pPr>
    <w:rPr>
      <w:rFonts w:ascii="Times New Roman" w:hAnsi="Times New Roman" w:cs="Times New Roman"/>
      <w:i/>
      <w:iCs/>
      <w:color w:val="auto"/>
      <w:spacing w:val="-2"/>
      <w:lang w:eastAsia="en-US"/>
    </w:rPr>
  </w:style>
  <w:style w:type="character" w:customStyle="1" w:styleId="Tableofcontents14Bold">
    <w:name w:val="Table of contents (14) + Bold"/>
    <w:aliases w:val="Not Italic1,Spacing 0 pt1,Table of contents (3) + Not Bold,Heading #20 + 12 pt"/>
    <w:rPr>
      <w:rFonts w:ascii="Times New Roman" w:hAnsi="Times New Roman" w:cs="Times New Roman"/>
      <w:b/>
      <w:bCs/>
      <w:i/>
      <w:iCs/>
      <w:spacing w:val="12"/>
      <w:u w:val="none"/>
    </w:rPr>
  </w:style>
  <w:style w:type="character" w:customStyle="1" w:styleId="Tableofcontents3Spacing1pt">
    <w:name w:val="Table of contents (3) + Spacing 1 pt"/>
    <w:rPr>
      <w:rFonts w:ascii="Segoe UI" w:hAnsi="Segoe UI" w:cs="Segoe UI"/>
      <w:spacing w:val="31"/>
      <w:w w:val="40"/>
      <w:sz w:val="10"/>
      <w:szCs w:val="10"/>
      <w:u w:val="none"/>
    </w:rPr>
  </w:style>
  <w:style w:type="character" w:customStyle="1" w:styleId="Heading254">
    <w:name w:val="Heading #25 (4)_"/>
    <w:link w:val="Heading2540"/>
    <w:rPr>
      <w:rFonts w:ascii="Times New Roman" w:hAnsi="Times New Roman" w:cs="Times New Roman"/>
      <w:b/>
      <w:bCs/>
      <w:spacing w:val="7"/>
      <w:sz w:val="22"/>
      <w:szCs w:val="22"/>
      <w:u w:val="none"/>
    </w:rPr>
  </w:style>
  <w:style w:type="paragraph" w:customStyle="1" w:styleId="Heading2540">
    <w:name w:val="Heading #25 (4)"/>
    <w:basedOn w:val="Normal"/>
    <w:link w:val="Heading254"/>
    <w:pPr>
      <w:shd w:val="clear" w:color="auto" w:fill="FFFFFF"/>
      <w:spacing w:before="120" w:line="547" w:lineRule="exact"/>
      <w:jc w:val="both"/>
    </w:pPr>
    <w:rPr>
      <w:rFonts w:ascii="Times New Roman" w:hAnsi="Times New Roman" w:cs="Times New Roman"/>
      <w:b/>
      <w:bCs/>
      <w:color w:val="auto"/>
      <w:spacing w:val="7"/>
      <w:sz w:val="22"/>
      <w:szCs w:val="22"/>
      <w:lang w:eastAsia="en-US"/>
    </w:rPr>
  </w:style>
  <w:style w:type="character" w:customStyle="1" w:styleId="Heading25495pt">
    <w:name w:val="Heading #25 (4) + 9.5 pt"/>
    <w:aliases w:val="Italic1,Spacing 1 pt1,Footnote (2) + Bold"/>
    <w:rPr>
      <w:rFonts w:ascii="Times New Roman" w:hAnsi="Times New Roman" w:cs="Times New Roman"/>
      <w:b/>
      <w:bCs/>
      <w:i/>
      <w:iCs/>
      <w:spacing w:val="25"/>
      <w:sz w:val="19"/>
      <w:szCs w:val="19"/>
      <w:u w:val="none"/>
    </w:rPr>
  </w:style>
  <w:style w:type="table" w:styleId="TableGrid">
    <w:name w:val="Table Grid"/>
    <w:basedOn w:val="TableNormal"/>
    <w:uiPriority w:val="59"/>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SmallCaps">
    <w:name w:val="Body text (2) + Small Caps"/>
    <w:rPr>
      <w:rFonts w:ascii="Times New Roman" w:hAnsi="Times New Roman" w:cs="Times New Roman"/>
      <w:b/>
      <w:bCs/>
      <w:smallCaps/>
      <w:spacing w:val="4"/>
      <w:sz w:val="21"/>
      <w:szCs w:val="21"/>
      <w:u w:val="none"/>
    </w:rPr>
  </w:style>
  <w:style w:type="character" w:customStyle="1" w:styleId="Bodytext6SmallCaps">
    <w:name w:val="Body text (6) + Small Caps"/>
    <w:rPr>
      <w:rFonts w:ascii="Times New Roman" w:hAnsi="Times New Roman" w:cs="Times New Roman"/>
      <w:b/>
      <w:bCs/>
      <w:smallCaps/>
      <w:spacing w:val="5"/>
      <w:sz w:val="17"/>
      <w:szCs w:val="17"/>
      <w:u w:val="none"/>
    </w:rPr>
  </w:style>
  <w:style w:type="character" w:customStyle="1" w:styleId="Bodytext7Spacing0pt">
    <w:name w:val="Body text (7) + Spacing 0 pt"/>
    <w:rPr>
      <w:rFonts w:ascii="Times New Roman" w:hAnsi="Times New Roman" w:cs="Times New Roman"/>
      <w:spacing w:val="1"/>
      <w:sz w:val="21"/>
      <w:szCs w:val="21"/>
      <w:u w:val="none"/>
    </w:rPr>
  </w:style>
  <w:style w:type="character" w:customStyle="1" w:styleId="Heading8Spacing0pt">
    <w:name w:val="Heading #8 + Spacing 0 pt"/>
    <w:rPr>
      <w:rFonts w:ascii="Times New Roman" w:hAnsi="Times New Roman" w:cs="Times New Roman"/>
      <w:spacing w:val="1"/>
      <w:sz w:val="21"/>
      <w:szCs w:val="21"/>
      <w:u w:val="none"/>
    </w:rPr>
  </w:style>
  <w:style w:type="character" w:customStyle="1" w:styleId="Bodytext8NotItalic">
    <w:name w:val="Body text (8) + Not Italic"/>
    <w:rPr>
      <w:rFonts w:ascii="Times New Roman" w:hAnsi="Times New Roman" w:cs="Times New Roman"/>
      <w:i/>
      <w:iCs/>
      <w:spacing w:val="1"/>
      <w:w w:val="80"/>
      <w:sz w:val="21"/>
      <w:szCs w:val="21"/>
      <w:u w:val="none"/>
    </w:rPr>
  </w:style>
  <w:style w:type="character" w:customStyle="1" w:styleId="Heading52">
    <w:name w:val="Heading #5 (2)_"/>
    <w:link w:val="Heading520"/>
    <w:rPr>
      <w:rFonts w:ascii="Impact" w:hAnsi="Impact"/>
      <w:sz w:val="22"/>
      <w:szCs w:val="22"/>
      <w:lang w:bidi="ar-SA"/>
    </w:rPr>
  </w:style>
  <w:style w:type="paragraph" w:customStyle="1" w:styleId="Heading520">
    <w:name w:val="Heading #5 (2)"/>
    <w:basedOn w:val="Normal"/>
    <w:link w:val="Heading52"/>
    <w:pPr>
      <w:shd w:val="clear" w:color="auto" w:fill="FFFFFF"/>
      <w:spacing w:before="60" w:after="480" w:line="240" w:lineRule="atLeast"/>
      <w:jc w:val="both"/>
      <w:outlineLvl w:val="4"/>
    </w:pPr>
    <w:rPr>
      <w:rFonts w:ascii="Impact" w:eastAsia="Times New Roman" w:hAnsi="Impact" w:cs="Times New Roman"/>
      <w:color w:val="auto"/>
      <w:sz w:val="22"/>
      <w:szCs w:val="22"/>
      <w:lang w:val="en-US" w:eastAsia="en-US"/>
    </w:rPr>
  </w:style>
  <w:style w:type="character" w:customStyle="1" w:styleId="Heading52Verdana">
    <w:name w:val="Heading #5 (2) + Verdana"/>
    <w:aliases w:val="10 pt"/>
    <w:rPr>
      <w:rFonts w:ascii="Verdana" w:hAnsi="Verdana" w:cs="Verdana"/>
      <w:noProof/>
      <w:sz w:val="20"/>
      <w:szCs w:val="20"/>
      <w:lang w:bidi="ar-SA"/>
    </w:rPr>
  </w:style>
  <w:style w:type="character" w:customStyle="1" w:styleId="Heading42">
    <w:name w:val="Heading #4 (2)_"/>
    <w:link w:val="Heading420"/>
    <w:rPr>
      <w:rFonts w:ascii="Impact" w:hAnsi="Impact"/>
      <w:lang w:bidi="ar-SA"/>
    </w:rPr>
  </w:style>
  <w:style w:type="paragraph" w:customStyle="1" w:styleId="Heading420">
    <w:name w:val="Heading #4 (2)"/>
    <w:basedOn w:val="Normal"/>
    <w:link w:val="Heading42"/>
    <w:pPr>
      <w:shd w:val="clear" w:color="auto" w:fill="FFFFFF"/>
      <w:spacing w:before="120" w:after="60" w:line="240" w:lineRule="atLeast"/>
      <w:jc w:val="both"/>
      <w:outlineLvl w:val="3"/>
    </w:pPr>
    <w:rPr>
      <w:rFonts w:ascii="Impact" w:eastAsia="Times New Roman" w:hAnsi="Impact" w:cs="Times New Roman"/>
      <w:color w:val="auto"/>
      <w:sz w:val="20"/>
      <w:szCs w:val="20"/>
      <w:lang w:val="en-US" w:eastAsia="en-US"/>
    </w:rPr>
  </w:style>
  <w:style w:type="character" w:customStyle="1" w:styleId="Heading4295pt">
    <w:name w:val="Heading #4 (2) + 9.5 pt"/>
    <w:rPr>
      <w:rFonts w:ascii="Impact" w:hAnsi="Impact"/>
      <w:noProof/>
      <w:sz w:val="19"/>
      <w:szCs w:val="19"/>
      <w:lang w:bidi="ar-SA"/>
    </w:rPr>
  </w:style>
  <w:style w:type="character" w:customStyle="1" w:styleId="Heading53">
    <w:name w:val="Heading #5 (3)_"/>
    <w:link w:val="Heading530"/>
    <w:rPr>
      <w:spacing w:val="22"/>
      <w:sz w:val="17"/>
      <w:szCs w:val="17"/>
      <w:lang w:bidi="ar-SA"/>
    </w:rPr>
  </w:style>
  <w:style w:type="paragraph" w:customStyle="1" w:styleId="Heading530">
    <w:name w:val="Heading #5 (3)"/>
    <w:basedOn w:val="Normal"/>
    <w:link w:val="Heading53"/>
    <w:pPr>
      <w:shd w:val="clear" w:color="auto" w:fill="FFFFFF"/>
      <w:spacing w:line="240" w:lineRule="atLeast"/>
      <w:jc w:val="both"/>
      <w:outlineLvl w:val="4"/>
    </w:pPr>
    <w:rPr>
      <w:rFonts w:ascii="Times New Roman" w:eastAsia="Times New Roman" w:hAnsi="Times New Roman" w:cs="Times New Roman"/>
      <w:color w:val="auto"/>
      <w:spacing w:val="22"/>
      <w:sz w:val="17"/>
      <w:szCs w:val="17"/>
      <w:lang w:val="en-US" w:eastAsia="en-US"/>
    </w:rPr>
  </w:style>
  <w:style w:type="character" w:customStyle="1" w:styleId="Heading62">
    <w:name w:val="Heading #6 (2)_"/>
    <w:link w:val="Heading620"/>
    <w:rPr>
      <w:rFonts w:ascii="Impact" w:hAnsi="Impact"/>
      <w:noProof/>
      <w:sz w:val="23"/>
      <w:szCs w:val="23"/>
      <w:lang w:bidi="ar-SA"/>
    </w:rPr>
  </w:style>
  <w:style w:type="paragraph" w:customStyle="1" w:styleId="Heading620">
    <w:name w:val="Heading #6 (2)"/>
    <w:basedOn w:val="Normal"/>
    <w:link w:val="Heading62"/>
    <w:pPr>
      <w:shd w:val="clear" w:color="auto" w:fill="FFFFFF"/>
      <w:spacing w:before="360" w:after="420" w:line="240" w:lineRule="atLeast"/>
      <w:jc w:val="center"/>
      <w:outlineLvl w:val="5"/>
    </w:pPr>
    <w:rPr>
      <w:rFonts w:ascii="Impact" w:eastAsia="Times New Roman" w:hAnsi="Impact" w:cs="Times New Roman"/>
      <w:noProof/>
      <w:color w:val="auto"/>
      <w:sz w:val="23"/>
      <w:szCs w:val="23"/>
      <w:lang w:val="en-US" w:eastAsia="en-US"/>
    </w:rPr>
  </w:style>
  <w:style w:type="character" w:customStyle="1" w:styleId="Heading62Verdana">
    <w:name w:val="Heading #6 (2) + Verdana"/>
    <w:aliases w:val="10.5 pt4"/>
    <w:rPr>
      <w:rFonts w:ascii="Verdana" w:hAnsi="Verdana" w:cs="Verdana"/>
      <w:noProof/>
      <w:sz w:val="21"/>
      <w:szCs w:val="21"/>
      <w:lang w:bidi="ar-SA"/>
    </w:rPr>
  </w:style>
  <w:style w:type="character" w:customStyle="1" w:styleId="Heading82">
    <w:name w:val="Heading #8 (2)_"/>
    <w:link w:val="Heading820"/>
    <w:rPr>
      <w:spacing w:val="1"/>
      <w:sz w:val="21"/>
      <w:szCs w:val="21"/>
      <w:lang w:bidi="ar-SA"/>
    </w:rPr>
  </w:style>
  <w:style w:type="paragraph" w:customStyle="1" w:styleId="Heading820">
    <w:name w:val="Heading #8 (2)"/>
    <w:basedOn w:val="Normal"/>
    <w:link w:val="Heading82"/>
    <w:pPr>
      <w:shd w:val="clear" w:color="auto" w:fill="FFFFFF"/>
      <w:spacing w:after="540" w:line="240" w:lineRule="atLeast"/>
      <w:jc w:val="both"/>
      <w:outlineLvl w:val="7"/>
    </w:pPr>
    <w:rPr>
      <w:rFonts w:ascii="Times New Roman" w:eastAsia="Times New Roman" w:hAnsi="Times New Roman" w:cs="Times New Roman"/>
      <w:color w:val="auto"/>
      <w:spacing w:val="1"/>
      <w:sz w:val="21"/>
      <w:szCs w:val="21"/>
      <w:lang w:val="en-US" w:eastAsia="en-US"/>
    </w:rPr>
  </w:style>
  <w:style w:type="character" w:customStyle="1" w:styleId="Heading82Italic">
    <w:name w:val="Heading #8 (2) + Italic"/>
    <w:rPr>
      <w:i/>
      <w:iCs/>
      <w:spacing w:val="1"/>
      <w:sz w:val="21"/>
      <w:szCs w:val="21"/>
      <w:lang w:bidi="ar-SA"/>
    </w:rPr>
  </w:style>
  <w:style w:type="character" w:customStyle="1" w:styleId="BodytextSpacing0pt4">
    <w:name w:val="Body text + Spacing 0 pt4"/>
    <w:rPr>
      <w:rFonts w:ascii="Times New Roman" w:hAnsi="Times New Roman" w:cs="Times New Roman"/>
      <w:noProof/>
      <w:spacing w:val="4"/>
      <w:sz w:val="21"/>
      <w:szCs w:val="21"/>
      <w:u w:val="none"/>
    </w:rPr>
  </w:style>
  <w:style w:type="character" w:customStyle="1" w:styleId="Heading7NotItalic">
    <w:name w:val="Heading #7 + Not Italic"/>
    <w:rPr>
      <w:rFonts w:ascii="Times New Roman" w:hAnsi="Times New Roman" w:cs="Times New Roman"/>
      <w:b/>
      <w:bCs/>
      <w:i/>
      <w:iCs/>
      <w:spacing w:val="1"/>
      <w:sz w:val="21"/>
      <w:szCs w:val="21"/>
      <w:u w:val="none"/>
    </w:rPr>
  </w:style>
  <w:style w:type="character" w:customStyle="1" w:styleId="HeaderorfooterItalic">
    <w:name w:val="Header or footer + Italic"/>
    <w:rPr>
      <w:rFonts w:ascii="Times New Roman" w:hAnsi="Times New Roman" w:cs="Times New Roman"/>
      <w:b/>
      <w:bCs/>
      <w:i/>
      <w:iCs/>
      <w:spacing w:val="6"/>
      <w:sz w:val="21"/>
      <w:szCs w:val="21"/>
      <w:u w:val="none"/>
    </w:rPr>
  </w:style>
  <w:style w:type="character" w:customStyle="1" w:styleId="TableofcontentsNotItalic">
    <w:name w:val="Table of contents + Not Italic"/>
    <w:rPr>
      <w:rFonts w:ascii="Times New Roman" w:hAnsi="Times New Roman" w:cs="Times New Roman"/>
      <w:i/>
      <w:iCs/>
      <w:noProof/>
      <w:spacing w:val="1"/>
      <w:sz w:val="21"/>
      <w:szCs w:val="21"/>
      <w:u w:val="none"/>
    </w:rPr>
  </w:style>
  <w:style w:type="character" w:customStyle="1" w:styleId="Heading63">
    <w:name w:val="Heading #6 (3)_"/>
    <w:link w:val="Heading630"/>
    <w:rPr>
      <w:rFonts w:ascii="Impact" w:hAnsi="Impact"/>
      <w:noProof/>
      <w:sz w:val="22"/>
      <w:szCs w:val="22"/>
      <w:lang w:bidi="ar-SA"/>
    </w:rPr>
  </w:style>
  <w:style w:type="paragraph" w:customStyle="1" w:styleId="Heading630">
    <w:name w:val="Heading #6 (3)"/>
    <w:basedOn w:val="Normal"/>
    <w:link w:val="Heading63"/>
    <w:pPr>
      <w:shd w:val="clear" w:color="auto" w:fill="FFFFFF"/>
      <w:spacing w:before="480" w:after="240" w:line="240" w:lineRule="atLeast"/>
      <w:jc w:val="center"/>
      <w:outlineLvl w:val="5"/>
    </w:pPr>
    <w:rPr>
      <w:rFonts w:ascii="Impact" w:eastAsia="Times New Roman" w:hAnsi="Impact" w:cs="Times New Roman"/>
      <w:noProof/>
      <w:color w:val="auto"/>
      <w:sz w:val="22"/>
      <w:szCs w:val="22"/>
      <w:lang w:val="en-US" w:eastAsia="en-US"/>
    </w:rPr>
  </w:style>
  <w:style w:type="character" w:customStyle="1" w:styleId="Heading63Verdana">
    <w:name w:val="Heading #6 (3) + Verdana"/>
    <w:aliases w:val="10 pt5"/>
    <w:rPr>
      <w:rFonts w:ascii="Verdana" w:hAnsi="Verdana" w:cs="Verdana"/>
      <w:noProof/>
      <w:sz w:val="20"/>
      <w:szCs w:val="20"/>
      <w:lang w:bidi="ar-SA"/>
    </w:rPr>
  </w:style>
  <w:style w:type="character" w:customStyle="1" w:styleId="Bodytext11pt">
    <w:name w:val="Body text + 11 pt"/>
    <w:rPr>
      <w:rFonts w:ascii="Times New Roman" w:hAnsi="Times New Roman" w:cs="Times New Roman"/>
      <w:spacing w:val="1"/>
      <w:sz w:val="22"/>
      <w:szCs w:val="22"/>
      <w:u w:val="none"/>
    </w:rPr>
  </w:style>
  <w:style w:type="character" w:customStyle="1" w:styleId="Heading83">
    <w:name w:val="Heading #8 (3)_"/>
    <w:link w:val="Heading830"/>
    <w:rPr>
      <w:i/>
      <w:iCs/>
      <w:spacing w:val="1"/>
      <w:sz w:val="21"/>
      <w:szCs w:val="21"/>
      <w:lang w:bidi="ar-SA"/>
    </w:rPr>
  </w:style>
  <w:style w:type="paragraph" w:customStyle="1" w:styleId="Heading830">
    <w:name w:val="Heading #8 (3)"/>
    <w:basedOn w:val="Normal"/>
    <w:link w:val="Heading83"/>
    <w:pPr>
      <w:shd w:val="clear" w:color="auto" w:fill="FFFFFF"/>
      <w:spacing w:after="180" w:line="240" w:lineRule="atLeast"/>
      <w:jc w:val="both"/>
      <w:outlineLvl w:val="7"/>
    </w:pPr>
    <w:rPr>
      <w:rFonts w:ascii="Times New Roman" w:eastAsia="Times New Roman" w:hAnsi="Times New Roman" w:cs="Times New Roman"/>
      <w:i/>
      <w:iCs/>
      <w:color w:val="auto"/>
      <w:spacing w:val="1"/>
      <w:sz w:val="21"/>
      <w:szCs w:val="21"/>
      <w:lang w:val="en-US" w:eastAsia="en-US"/>
    </w:rPr>
  </w:style>
  <w:style w:type="character" w:customStyle="1" w:styleId="Heading83NotItalic">
    <w:name w:val="Heading #8 (3) + Not Italic"/>
    <w:basedOn w:val="Heading83"/>
    <w:rPr>
      <w:i/>
      <w:iCs/>
      <w:spacing w:val="1"/>
      <w:sz w:val="21"/>
      <w:szCs w:val="21"/>
      <w:lang w:bidi="ar-SA"/>
    </w:rPr>
  </w:style>
  <w:style w:type="character" w:customStyle="1" w:styleId="Heading32">
    <w:name w:val="Heading #3 (2)_"/>
    <w:link w:val="Heading320"/>
    <w:rPr>
      <w:b/>
      <w:bCs/>
      <w:spacing w:val="32"/>
      <w:sz w:val="19"/>
      <w:szCs w:val="19"/>
      <w:lang w:bidi="ar-SA"/>
    </w:rPr>
  </w:style>
  <w:style w:type="paragraph" w:customStyle="1" w:styleId="Heading320">
    <w:name w:val="Heading #3 (2)"/>
    <w:basedOn w:val="Normal"/>
    <w:link w:val="Heading32"/>
    <w:pPr>
      <w:shd w:val="clear" w:color="auto" w:fill="FFFFFF"/>
      <w:spacing w:line="240" w:lineRule="atLeast"/>
      <w:jc w:val="both"/>
      <w:outlineLvl w:val="2"/>
    </w:pPr>
    <w:rPr>
      <w:rFonts w:ascii="Times New Roman" w:eastAsia="Times New Roman" w:hAnsi="Times New Roman" w:cs="Times New Roman"/>
      <w:b/>
      <w:bCs/>
      <w:color w:val="auto"/>
      <w:spacing w:val="32"/>
      <w:sz w:val="19"/>
      <w:szCs w:val="19"/>
      <w:lang w:val="en-US" w:eastAsia="en-US"/>
    </w:rPr>
  </w:style>
  <w:style w:type="character" w:customStyle="1" w:styleId="Heading64">
    <w:name w:val="Heading #6 (4)_"/>
    <w:link w:val="Heading640"/>
    <w:rPr>
      <w:rFonts w:ascii="Impact" w:hAnsi="Impact"/>
      <w:noProof/>
      <w:sz w:val="22"/>
      <w:szCs w:val="22"/>
      <w:lang w:bidi="ar-SA"/>
    </w:rPr>
  </w:style>
  <w:style w:type="paragraph" w:customStyle="1" w:styleId="Heading640">
    <w:name w:val="Heading #6 (4)"/>
    <w:basedOn w:val="Normal"/>
    <w:link w:val="Heading64"/>
    <w:pPr>
      <w:shd w:val="clear" w:color="auto" w:fill="FFFFFF"/>
      <w:spacing w:before="540" w:after="540" w:line="240" w:lineRule="atLeast"/>
      <w:jc w:val="center"/>
      <w:outlineLvl w:val="5"/>
    </w:pPr>
    <w:rPr>
      <w:rFonts w:ascii="Impact" w:eastAsia="Times New Roman" w:hAnsi="Impact" w:cs="Times New Roman"/>
      <w:noProof/>
      <w:color w:val="auto"/>
      <w:sz w:val="22"/>
      <w:szCs w:val="22"/>
      <w:lang w:val="en-US" w:eastAsia="en-US"/>
    </w:rPr>
  </w:style>
  <w:style w:type="character" w:customStyle="1" w:styleId="Heading64Verdana">
    <w:name w:val="Heading #6 (4) + Verdana"/>
    <w:aliases w:val="10.5 pt2"/>
    <w:rPr>
      <w:rFonts w:ascii="Verdana" w:hAnsi="Verdana" w:cs="Verdana"/>
      <w:noProof/>
      <w:sz w:val="21"/>
      <w:szCs w:val="21"/>
      <w:lang w:bidi="ar-SA"/>
    </w:rPr>
  </w:style>
  <w:style w:type="character" w:customStyle="1" w:styleId="BodytextSpacing0pt3">
    <w:name w:val="Body text + Spacing 0 pt3"/>
    <w:rPr>
      <w:rFonts w:ascii="Times New Roman" w:hAnsi="Times New Roman" w:cs="Times New Roman"/>
      <w:spacing w:val="4"/>
      <w:sz w:val="21"/>
      <w:szCs w:val="21"/>
      <w:u w:val="none"/>
    </w:rPr>
  </w:style>
  <w:style w:type="character" w:customStyle="1" w:styleId="TablecaptionNotItalic">
    <w:name w:val="Table caption + Not Italic"/>
    <w:rPr>
      <w:rFonts w:ascii="Times New Roman" w:hAnsi="Times New Roman" w:cs="Times New Roman"/>
      <w:i/>
      <w:iCs/>
      <w:spacing w:val="1"/>
      <w:sz w:val="21"/>
      <w:szCs w:val="21"/>
      <w:u w:val="none"/>
    </w:rPr>
  </w:style>
  <w:style w:type="character" w:customStyle="1" w:styleId="Heading54">
    <w:name w:val="Heading #5 (4)_"/>
    <w:link w:val="Heading540"/>
    <w:rPr>
      <w:rFonts w:ascii="Impact" w:hAnsi="Impact"/>
      <w:sz w:val="22"/>
      <w:szCs w:val="22"/>
      <w:lang w:bidi="ar-SA"/>
    </w:rPr>
  </w:style>
  <w:style w:type="paragraph" w:customStyle="1" w:styleId="Heading540">
    <w:name w:val="Heading #5 (4)"/>
    <w:basedOn w:val="Normal"/>
    <w:link w:val="Heading54"/>
    <w:pPr>
      <w:shd w:val="clear" w:color="auto" w:fill="FFFFFF"/>
      <w:spacing w:line="240" w:lineRule="atLeast"/>
      <w:jc w:val="both"/>
      <w:outlineLvl w:val="4"/>
    </w:pPr>
    <w:rPr>
      <w:rFonts w:ascii="Impact" w:eastAsia="Times New Roman" w:hAnsi="Impact" w:cs="Times New Roman"/>
      <w:color w:val="auto"/>
      <w:sz w:val="22"/>
      <w:szCs w:val="22"/>
      <w:lang w:val="en-US" w:eastAsia="en-US"/>
    </w:rPr>
  </w:style>
  <w:style w:type="character" w:customStyle="1" w:styleId="Heading54Verdana">
    <w:name w:val="Heading #5 (4) + Verdana"/>
    <w:aliases w:val="10.5 pt1"/>
    <w:rPr>
      <w:rFonts w:ascii="Verdana" w:hAnsi="Verdana" w:cs="Verdana"/>
      <w:noProof/>
      <w:sz w:val="21"/>
      <w:szCs w:val="21"/>
      <w:lang w:bidi="ar-SA"/>
    </w:rPr>
  </w:style>
  <w:style w:type="character" w:customStyle="1" w:styleId="Bodytext11pt3">
    <w:name w:val="Body text + 11 pt3"/>
    <w:rPr>
      <w:rFonts w:ascii="Times New Roman" w:hAnsi="Times New Roman" w:cs="Times New Roman"/>
      <w:spacing w:val="1"/>
      <w:sz w:val="22"/>
      <w:szCs w:val="22"/>
      <w:u w:val="none"/>
    </w:rPr>
  </w:style>
  <w:style w:type="character" w:customStyle="1" w:styleId="Bodytext13Spacing0pt">
    <w:name w:val="Body text (13) + Spacing 0 pt"/>
    <w:rPr>
      <w:rFonts w:ascii="Times New Roman" w:hAnsi="Times New Roman" w:cs="Times New Roman"/>
      <w:b/>
      <w:bCs/>
      <w:noProof/>
      <w:spacing w:val="2"/>
      <w:sz w:val="21"/>
      <w:szCs w:val="21"/>
      <w:u w:val="none"/>
    </w:rPr>
  </w:style>
  <w:style w:type="character" w:customStyle="1" w:styleId="Bodytext2Spacing0pt1">
    <w:name w:val="Body text (2) + Spacing 0 pt1"/>
    <w:rPr>
      <w:rFonts w:ascii="Times New Roman" w:hAnsi="Times New Roman" w:cs="Times New Roman"/>
      <w:b/>
      <w:bCs/>
      <w:spacing w:val="5"/>
      <w:sz w:val="21"/>
      <w:szCs w:val="21"/>
      <w:u w:val="none"/>
    </w:rPr>
  </w:style>
  <w:style w:type="character" w:customStyle="1" w:styleId="Tablecaption3Spacing0pt">
    <w:name w:val="Table caption (3) + Spacing 0 pt"/>
    <w:rPr>
      <w:rFonts w:ascii="Times New Roman" w:hAnsi="Times New Roman" w:cs="Times New Roman"/>
      <w:b/>
      <w:bCs/>
      <w:spacing w:val="6"/>
      <w:sz w:val="17"/>
      <w:szCs w:val="17"/>
      <w:u w:val="none"/>
    </w:rPr>
  </w:style>
  <w:style w:type="character" w:customStyle="1" w:styleId="Heading202NotBold">
    <w:name w:val="Heading #20 (2) + Not Bold"/>
    <w:rPr>
      <w:rFonts w:ascii="Times New Roman" w:hAnsi="Times New Roman" w:cs="Times New Roman"/>
      <w:b/>
      <w:bCs/>
      <w:spacing w:val="5"/>
      <w:sz w:val="21"/>
      <w:szCs w:val="21"/>
      <w:u w:val="none"/>
    </w:rPr>
  </w:style>
  <w:style w:type="character" w:customStyle="1" w:styleId="Heading15295pt">
    <w:name w:val="Heading #15 (2) + 9.5 pt"/>
    <w:rPr>
      <w:rFonts w:ascii="Impact" w:hAnsi="Impact" w:cs="Impact"/>
      <w:noProof/>
      <w:spacing w:val="6"/>
      <w:sz w:val="19"/>
      <w:szCs w:val="19"/>
      <w:u w:val="none"/>
    </w:rPr>
  </w:style>
  <w:style w:type="character" w:customStyle="1" w:styleId="Heading202NotBold1">
    <w:name w:val="Heading #20 (2) + Not Bold1"/>
    <w:rPr>
      <w:rFonts w:ascii="Times New Roman" w:hAnsi="Times New Roman" w:cs="Times New Roman"/>
      <w:b/>
      <w:bCs/>
      <w:spacing w:val="5"/>
      <w:sz w:val="21"/>
      <w:szCs w:val="21"/>
      <w:u w:val="single"/>
    </w:rPr>
  </w:style>
  <w:style w:type="character" w:customStyle="1" w:styleId="Heading142">
    <w:name w:val="Heading #14 (2)_"/>
    <w:link w:val="Heading1420"/>
    <w:rPr>
      <w:rFonts w:ascii="Impact" w:hAnsi="Impact"/>
      <w:noProof/>
      <w:sz w:val="22"/>
      <w:szCs w:val="22"/>
      <w:lang w:bidi="ar-SA"/>
    </w:rPr>
  </w:style>
  <w:style w:type="paragraph" w:customStyle="1" w:styleId="Heading1420">
    <w:name w:val="Heading #14 (2)"/>
    <w:basedOn w:val="Normal"/>
    <w:link w:val="Heading142"/>
    <w:pPr>
      <w:shd w:val="clear" w:color="auto" w:fill="FFFFFF"/>
      <w:spacing w:before="600" w:after="1680" w:line="240" w:lineRule="atLeast"/>
      <w:jc w:val="center"/>
    </w:pPr>
    <w:rPr>
      <w:rFonts w:ascii="Impact" w:eastAsia="Times New Roman" w:hAnsi="Impact" w:cs="Times New Roman"/>
      <w:noProof/>
      <w:color w:val="auto"/>
      <w:sz w:val="22"/>
      <w:szCs w:val="22"/>
      <w:lang w:val="en-US" w:eastAsia="en-US"/>
    </w:rPr>
  </w:style>
  <w:style w:type="character" w:customStyle="1" w:styleId="Heading142MSReferenceSansSerif">
    <w:name w:val="Heading #14 (2) + MS Reference Sans Serif"/>
    <w:aliases w:val="10 pt4"/>
    <w:rPr>
      <w:rFonts w:ascii="MS Reference Sans Serif" w:hAnsi="MS Reference Sans Serif" w:cs="MS Reference Sans Serif"/>
      <w:noProof/>
      <w:sz w:val="20"/>
      <w:szCs w:val="20"/>
      <w:lang w:bidi="ar-SA"/>
    </w:rPr>
  </w:style>
  <w:style w:type="character" w:customStyle="1" w:styleId="Heading143">
    <w:name w:val="Heading #14 (3)_"/>
    <w:link w:val="Heading1430"/>
    <w:rPr>
      <w:rFonts w:ascii="Tahoma" w:hAnsi="Tahoma"/>
      <w:spacing w:val="21"/>
      <w:lang w:bidi="ar-SA"/>
    </w:rPr>
  </w:style>
  <w:style w:type="paragraph" w:customStyle="1" w:styleId="Heading1430">
    <w:name w:val="Heading #14 (3)"/>
    <w:basedOn w:val="Normal"/>
    <w:link w:val="Heading143"/>
    <w:pPr>
      <w:shd w:val="clear" w:color="auto" w:fill="FFFFFF"/>
      <w:spacing w:before="60" w:after="240" w:line="240" w:lineRule="atLeast"/>
      <w:jc w:val="both"/>
    </w:pPr>
    <w:rPr>
      <w:rFonts w:ascii="Tahoma" w:eastAsia="Times New Roman" w:hAnsi="Tahoma" w:cs="Times New Roman"/>
      <w:color w:val="auto"/>
      <w:spacing w:val="21"/>
      <w:sz w:val="20"/>
      <w:szCs w:val="20"/>
      <w:lang w:val="en-US" w:eastAsia="en-US"/>
    </w:rPr>
  </w:style>
  <w:style w:type="character" w:customStyle="1" w:styleId="Heading143Spacing0pt">
    <w:name w:val="Heading #14 (3) + Spacing 0 pt"/>
    <w:rPr>
      <w:rFonts w:ascii="Tahoma" w:hAnsi="Tahoma"/>
      <w:noProof/>
      <w:spacing w:val="0"/>
      <w:lang w:bidi="ar-SA"/>
    </w:rPr>
  </w:style>
  <w:style w:type="character" w:customStyle="1" w:styleId="Heading144">
    <w:name w:val="Heading #14 (4)_"/>
    <w:link w:val="Heading1440"/>
    <w:rPr>
      <w:b/>
      <w:bCs/>
      <w:spacing w:val="4"/>
      <w:lang w:bidi="ar-SA"/>
    </w:rPr>
  </w:style>
  <w:style w:type="paragraph" w:customStyle="1" w:styleId="Heading1440">
    <w:name w:val="Heading #14 (4)"/>
    <w:basedOn w:val="Normal"/>
    <w:link w:val="Heading144"/>
    <w:pPr>
      <w:shd w:val="clear" w:color="auto" w:fill="FFFFFF"/>
      <w:spacing w:before="660" w:after="60" w:line="240" w:lineRule="atLeast"/>
      <w:jc w:val="both"/>
    </w:pPr>
    <w:rPr>
      <w:rFonts w:ascii="Times New Roman" w:eastAsia="Times New Roman" w:hAnsi="Times New Roman" w:cs="Times New Roman"/>
      <w:b/>
      <w:bCs/>
      <w:color w:val="auto"/>
      <w:spacing w:val="4"/>
      <w:sz w:val="20"/>
      <w:szCs w:val="20"/>
      <w:lang w:val="en-US" w:eastAsia="en-US"/>
    </w:rPr>
  </w:style>
  <w:style w:type="character" w:customStyle="1" w:styleId="Heading19Bold">
    <w:name w:val="Heading #19 + Bold"/>
    <w:rPr>
      <w:rFonts w:ascii="Times New Roman" w:hAnsi="Times New Roman" w:cs="Times New Roman"/>
      <w:b/>
      <w:bCs/>
      <w:spacing w:val="5"/>
      <w:sz w:val="21"/>
      <w:szCs w:val="21"/>
      <w:u w:val="none"/>
    </w:rPr>
  </w:style>
  <w:style w:type="character" w:customStyle="1" w:styleId="Heading33">
    <w:name w:val="Heading #3 (3)_"/>
    <w:link w:val="Heading330"/>
    <w:rPr>
      <w:spacing w:val="5"/>
      <w:sz w:val="21"/>
      <w:szCs w:val="21"/>
      <w:lang w:bidi="ar-SA"/>
    </w:rPr>
  </w:style>
  <w:style w:type="paragraph" w:customStyle="1" w:styleId="Heading330">
    <w:name w:val="Heading #3 (3)"/>
    <w:basedOn w:val="Normal"/>
    <w:link w:val="Heading33"/>
    <w:pPr>
      <w:shd w:val="clear" w:color="auto" w:fill="FFFFFF"/>
      <w:spacing w:after="240" w:line="240" w:lineRule="atLeast"/>
      <w:jc w:val="both"/>
      <w:outlineLvl w:val="2"/>
    </w:pPr>
    <w:rPr>
      <w:rFonts w:ascii="Times New Roman" w:eastAsia="Times New Roman" w:hAnsi="Times New Roman" w:cs="Times New Roman"/>
      <w:color w:val="auto"/>
      <w:spacing w:val="5"/>
      <w:sz w:val="21"/>
      <w:szCs w:val="21"/>
      <w:lang w:val="en-US" w:eastAsia="en-US"/>
    </w:rPr>
  </w:style>
  <w:style w:type="character" w:customStyle="1" w:styleId="Heading20Italic1">
    <w:name w:val="Heading #20 + Italic1"/>
    <w:aliases w:val="Spacing -1 pt4"/>
    <w:rPr>
      <w:rFonts w:ascii="Times New Roman" w:hAnsi="Times New Roman" w:cs="Times New Roman"/>
      <w:i/>
      <w:iCs/>
      <w:spacing w:val="-23"/>
      <w:sz w:val="21"/>
      <w:szCs w:val="21"/>
      <w:u w:val="none"/>
    </w:rPr>
  </w:style>
  <w:style w:type="character" w:customStyle="1" w:styleId="Heading133">
    <w:name w:val="Heading #13 (3)_"/>
    <w:link w:val="Heading1330"/>
    <w:rPr>
      <w:rFonts w:ascii="Impact" w:hAnsi="Impact"/>
      <w:sz w:val="22"/>
      <w:szCs w:val="22"/>
      <w:lang w:bidi="ar-SA"/>
    </w:rPr>
  </w:style>
  <w:style w:type="paragraph" w:customStyle="1" w:styleId="Heading1330">
    <w:name w:val="Heading #13 (3)"/>
    <w:basedOn w:val="Normal"/>
    <w:link w:val="Heading133"/>
    <w:pPr>
      <w:shd w:val="clear" w:color="auto" w:fill="FFFFFF"/>
      <w:spacing w:line="273" w:lineRule="exact"/>
      <w:jc w:val="both"/>
    </w:pPr>
    <w:rPr>
      <w:rFonts w:ascii="Impact" w:eastAsia="Times New Roman" w:hAnsi="Impact" w:cs="Times New Roman"/>
      <w:color w:val="auto"/>
      <w:sz w:val="22"/>
      <w:szCs w:val="22"/>
      <w:lang w:val="en-US" w:eastAsia="en-US"/>
    </w:rPr>
  </w:style>
  <w:style w:type="character" w:customStyle="1" w:styleId="Heading133MSReferenceSansSerif">
    <w:name w:val="Heading #13 (3) + MS Reference Sans Serif"/>
    <w:aliases w:val="10 pt3"/>
    <w:rPr>
      <w:rFonts w:ascii="MS Reference Sans Serif" w:hAnsi="MS Reference Sans Serif" w:cs="MS Reference Sans Serif"/>
      <w:noProof/>
      <w:sz w:val="20"/>
      <w:szCs w:val="20"/>
      <w:lang w:bidi="ar-SA"/>
    </w:rPr>
  </w:style>
  <w:style w:type="character" w:customStyle="1" w:styleId="Heading1914pt">
    <w:name w:val="Heading #19 + 14 pt"/>
    <w:aliases w:val="Spacing -1 pt3"/>
    <w:rPr>
      <w:rFonts w:ascii="Times New Roman" w:hAnsi="Times New Roman" w:cs="Times New Roman"/>
      <w:b/>
      <w:bCs/>
      <w:spacing w:val="-31"/>
      <w:sz w:val="28"/>
      <w:szCs w:val="28"/>
      <w:u w:val="none"/>
    </w:rPr>
  </w:style>
  <w:style w:type="character" w:customStyle="1" w:styleId="Heading145">
    <w:name w:val="Heading #14 (5)_"/>
    <w:link w:val="Heading1450"/>
    <w:rPr>
      <w:rFonts w:ascii="Impact" w:hAnsi="Impact"/>
      <w:sz w:val="22"/>
      <w:szCs w:val="22"/>
      <w:lang w:bidi="ar-SA"/>
    </w:rPr>
  </w:style>
  <w:style w:type="paragraph" w:customStyle="1" w:styleId="Heading1450">
    <w:name w:val="Heading #14 (5)"/>
    <w:basedOn w:val="Normal"/>
    <w:link w:val="Heading145"/>
    <w:pPr>
      <w:shd w:val="clear" w:color="auto" w:fill="FFFFFF"/>
      <w:spacing w:before="180" w:after="540" w:line="240" w:lineRule="atLeast"/>
      <w:jc w:val="both"/>
    </w:pPr>
    <w:rPr>
      <w:rFonts w:ascii="Impact" w:eastAsia="Times New Roman" w:hAnsi="Impact" w:cs="Times New Roman"/>
      <w:color w:val="auto"/>
      <w:sz w:val="22"/>
      <w:szCs w:val="22"/>
      <w:lang w:val="en-US" w:eastAsia="en-US"/>
    </w:rPr>
  </w:style>
  <w:style w:type="character" w:customStyle="1" w:styleId="Heading145Dotum">
    <w:name w:val="Heading #14 (5) + Dotum"/>
    <w:rPr>
      <w:rFonts w:ascii="Dotum" w:eastAsia="Dotum" w:hAnsi="Impact" w:cs="Dotum"/>
      <w:noProof/>
      <w:sz w:val="22"/>
      <w:szCs w:val="22"/>
      <w:lang w:bidi="ar-SA"/>
    </w:rPr>
  </w:style>
  <w:style w:type="character" w:customStyle="1" w:styleId="Heading146">
    <w:name w:val="Heading #14 (6)_"/>
    <w:link w:val="Heading1460"/>
    <w:rPr>
      <w:rFonts w:ascii="Impact" w:hAnsi="Impact"/>
      <w:noProof/>
      <w:sz w:val="23"/>
      <w:szCs w:val="23"/>
      <w:lang w:bidi="ar-SA"/>
    </w:rPr>
  </w:style>
  <w:style w:type="paragraph" w:customStyle="1" w:styleId="Heading1460">
    <w:name w:val="Heading #14 (6)"/>
    <w:basedOn w:val="Normal"/>
    <w:link w:val="Heading146"/>
    <w:pPr>
      <w:shd w:val="clear" w:color="auto" w:fill="FFFFFF"/>
      <w:spacing w:before="960" w:after="540" w:line="240" w:lineRule="atLeast"/>
      <w:jc w:val="both"/>
    </w:pPr>
    <w:rPr>
      <w:rFonts w:ascii="Impact" w:eastAsia="Times New Roman" w:hAnsi="Impact" w:cs="Times New Roman"/>
      <w:noProof/>
      <w:color w:val="auto"/>
      <w:sz w:val="23"/>
      <w:szCs w:val="23"/>
      <w:lang w:val="en-US" w:eastAsia="en-US"/>
    </w:rPr>
  </w:style>
  <w:style w:type="character" w:customStyle="1" w:styleId="Heading14610pt">
    <w:name w:val="Heading #14 (6) + 10 pt"/>
    <w:rPr>
      <w:rFonts w:ascii="Impact" w:hAnsi="Impact"/>
      <w:noProof/>
      <w:sz w:val="20"/>
      <w:szCs w:val="20"/>
      <w:lang w:bidi="ar-SA"/>
    </w:rPr>
  </w:style>
  <w:style w:type="character" w:customStyle="1" w:styleId="Bodytext5Spacing0pt">
    <w:name w:val="Body text (5) + Spacing 0 pt"/>
    <w:rPr>
      <w:rFonts w:ascii="Times New Roman" w:hAnsi="Times New Roman" w:cs="Times New Roman"/>
      <w:b/>
      <w:bCs/>
      <w:i/>
      <w:iCs/>
      <w:spacing w:val="5"/>
      <w:w w:val="66"/>
      <w:sz w:val="17"/>
      <w:szCs w:val="17"/>
      <w:u w:val="none"/>
    </w:rPr>
  </w:style>
  <w:style w:type="character" w:customStyle="1" w:styleId="Headerorfooter2Spacing0pt">
    <w:name w:val="Header or footer (2) + Spacing 0 pt"/>
    <w:rPr>
      <w:rFonts w:ascii="Times New Roman" w:hAnsi="Times New Roman" w:cs="Times New Roman"/>
      <w:noProof/>
      <w:spacing w:val="3"/>
      <w:sz w:val="19"/>
      <w:szCs w:val="19"/>
      <w:u w:val="none"/>
    </w:rPr>
  </w:style>
  <w:style w:type="character" w:customStyle="1" w:styleId="Heading2014pt">
    <w:name w:val="Heading #20 + 14 pt"/>
    <w:aliases w:val="Spacing -1 pt2"/>
    <w:rPr>
      <w:rFonts w:ascii="Times New Roman" w:hAnsi="Times New Roman" w:cs="Times New Roman"/>
      <w:spacing w:val="-31"/>
      <w:sz w:val="28"/>
      <w:szCs w:val="28"/>
      <w:u w:val="none"/>
    </w:rPr>
  </w:style>
  <w:style w:type="character" w:customStyle="1" w:styleId="Heading147">
    <w:name w:val="Heading #14 (7)_"/>
    <w:link w:val="Heading1470"/>
    <w:rPr>
      <w:rFonts w:ascii="Impact" w:hAnsi="Impact"/>
      <w:sz w:val="22"/>
      <w:szCs w:val="22"/>
      <w:lang w:bidi="ar-SA"/>
    </w:rPr>
  </w:style>
  <w:style w:type="paragraph" w:customStyle="1" w:styleId="Heading1470">
    <w:name w:val="Heading #14 (7)"/>
    <w:basedOn w:val="Normal"/>
    <w:link w:val="Heading147"/>
    <w:pPr>
      <w:shd w:val="clear" w:color="auto" w:fill="FFFFFF"/>
      <w:spacing w:after="180" w:line="240" w:lineRule="atLeast"/>
      <w:jc w:val="both"/>
    </w:pPr>
    <w:rPr>
      <w:rFonts w:ascii="Impact" w:eastAsia="Times New Roman" w:hAnsi="Impact" w:cs="Times New Roman"/>
      <w:color w:val="auto"/>
      <w:sz w:val="22"/>
      <w:szCs w:val="22"/>
      <w:lang w:val="en-US" w:eastAsia="en-US"/>
    </w:rPr>
  </w:style>
  <w:style w:type="character" w:customStyle="1" w:styleId="Heading14710pt">
    <w:name w:val="Heading #14 (7) + 10 pt"/>
    <w:rPr>
      <w:rFonts w:ascii="Impact" w:hAnsi="Impact"/>
      <w:noProof/>
      <w:sz w:val="20"/>
      <w:szCs w:val="20"/>
      <w:lang w:bidi="ar-SA"/>
    </w:rPr>
  </w:style>
  <w:style w:type="character" w:customStyle="1" w:styleId="Bodytext6105pt1">
    <w:name w:val="Body text (6) + 10.5 pt1"/>
    <w:rPr>
      <w:rFonts w:ascii="Times New Roman" w:hAnsi="Times New Roman" w:cs="Times New Roman"/>
      <w:b/>
      <w:bCs/>
      <w:spacing w:val="5"/>
      <w:sz w:val="21"/>
      <w:szCs w:val="21"/>
      <w:u w:val="none"/>
    </w:rPr>
  </w:style>
  <w:style w:type="character" w:customStyle="1" w:styleId="Heading203">
    <w:name w:val="Heading #20 (3)_"/>
    <w:link w:val="Heading2030"/>
    <w:rPr>
      <w:spacing w:val="4"/>
      <w:sz w:val="21"/>
      <w:szCs w:val="21"/>
      <w:lang w:bidi="ar-SA"/>
    </w:rPr>
  </w:style>
  <w:style w:type="paragraph" w:customStyle="1" w:styleId="Heading2030">
    <w:name w:val="Heading #20 (3)"/>
    <w:basedOn w:val="Normal"/>
    <w:link w:val="Heading203"/>
    <w:pPr>
      <w:shd w:val="clear" w:color="auto" w:fill="FFFFFF"/>
      <w:spacing w:after="180" w:line="240" w:lineRule="atLeast"/>
      <w:jc w:val="both"/>
    </w:pPr>
    <w:rPr>
      <w:rFonts w:ascii="Times New Roman" w:eastAsia="Times New Roman" w:hAnsi="Times New Roman" w:cs="Times New Roman"/>
      <w:color w:val="auto"/>
      <w:spacing w:val="4"/>
      <w:sz w:val="21"/>
      <w:szCs w:val="21"/>
      <w:lang w:val="en-US" w:eastAsia="en-US"/>
    </w:rPr>
  </w:style>
  <w:style w:type="character" w:customStyle="1" w:styleId="Heading194">
    <w:name w:val="Heading #19 (4)_"/>
    <w:link w:val="Heading1940"/>
    <w:rPr>
      <w:b/>
      <w:bCs/>
      <w:spacing w:val="5"/>
      <w:sz w:val="21"/>
      <w:szCs w:val="21"/>
      <w:lang w:bidi="ar-SA"/>
    </w:rPr>
  </w:style>
  <w:style w:type="paragraph" w:customStyle="1" w:styleId="Heading1940">
    <w:name w:val="Heading #19 (4)"/>
    <w:basedOn w:val="Normal"/>
    <w:link w:val="Heading194"/>
    <w:pPr>
      <w:shd w:val="clear" w:color="auto" w:fill="FFFFFF"/>
      <w:spacing w:before="420" w:after="420" w:line="240" w:lineRule="atLeast"/>
      <w:jc w:val="both"/>
    </w:pPr>
    <w:rPr>
      <w:rFonts w:ascii="Times New Roman" w:eastAsia="Times New Roman" w:hAnsi="Times New Roman" w:cs="Times New Roman"/>
      <w:b/>
      <w:bCs/>
      <w:color w:val="auto"/>
      <w:spacing w:val="5"/>
      <w:sz w:val="21"/>
      <w:szCs w:val="21"/>
      <w:lang w:val="en-US" w:eastAsia="en-US"/>
    </w:rPr>
  </w:style>
  <w:style w:type="character" w:customStyle="1" w:styleId="Heading134">
    <w:name w:val="Heading #13 (4)_"/>
    <w:link w:val="Heading1340"/>
    <w:rPr>
      <w:rFonts w:ascii="Impact" w:hAnsi="Impact"/>
      <w:sz w:val="23"/>
      <w:szCs w:val="23"/>
      <w:lang w:bidi="ar-SA"/>
    </w:rPr>
  </w:style>
  <w:style w:type="paragraph" w:customStyle="1" w:styleId="Heading1340">
    <w:name w:val="Heading #13 (4)"/>
    <w:basedOn w:val="Normal"/>
    <w:link w:val="Heading134"/>
    <w:pPr>
      <w:shd w:val="clear" w:color="auto" w:fill="FFFFFF"/>
      <w:spacing w:before="60" w:line="240" w:lineRule="atLeast"/>
      <w:jc w:val="both"/>
    </w:pPr>
    <w:rPr>
      <w:rFonts w:ascii="Impact" w:eastAsia="Times New Roman" w:hAnsi="Impact" w:cs="Times New Roman"/>
      <w:color w:val="auto"/>
      <w:sz w:val="23"/>
      <w:szCs w:val="23"/>
      <w:lang w:val="en-US" w:eastAsia="en-US"/>
    </w:rPr>
  </w:style>
  <w:style w:type="character" w:customStyle="1" w:styleId="Heading13410pt">
    <w:name w:val="Heading #13 (4) + 10 pt"/>
    <w:rPr>
      <w:rFonts w:ascii="Impact" w:hAnsi="Impact"/>
      <w:noProof/>
      <w:sz w:val="20"/>
      <w:szCs w:val="20"/>
      <w:lang w:bidi="ar-SA"/>
    </w:rPr>
  </w:style>
  <w:style w:type="character" w:customStyle="1" w:styleId="Heading84">
    <w:name w:val="Heading #8 (4)_"/>
    <w:link w:val="Heading840"/>
    <w:rPr>
      <w:spacing w:val="-31"/>
      <w:sz w:val="28"/>
      <w:szCs w:val="28"/>
      <w:lang w:bidi="ar-SA"/>
    </w:rPr>
  </w:style>
  <w:style w:type="paragraph" w:customStyle="1" w:styleId="Heading840">
    <w:name w:val="Heading #8 (4)"/>
    <w:basedOn w:val="Normal"/>
    <w:link w:val="Heading84"/>
    <w:pPr>
      <w:shd w:val="clear" w:color="auto" w:fill="FFFFFF"/>
      <w:spacing w:before="240" w:after="420" w:line="289" w:lineRule="exact"/>
      <w:ind w:firstLine="820"/>
      <w:outlineLvl w:val="7"/>
    </w:pPr>
    <w:rPr>
      <w:rFonts w:ascii="Times New Roman" w:eastAsia="Times New Roman" w:hAnsi="Times New Roman" w:cs="Times New Roman"/>
      <w:color w:val="auto"/>
      <w:spacing w:val="-31"/>
      <w:sz w:val="28"/>
      <w:szCs w:val="28"/>
      <w:lang w:val="en-US" w:eastAsia="en-US"/>
    </w:rPr>
  </w:style>
  <w:style w:type="character" w:customStyle="1" w:styleId="Heading84Spacing0pt">
    <w:name w:val="Heading #8 (4) + Spacing 0 pt"/>
    <w:rPr>
      <w:spacing w:val="10"/>
      <w:sz w:val="28"/>
      <w:szCs w:val="28"/>
      <w:lang w:bidi="ar-SA"/>
    </w:rPr>
  </w:style>
  <w:style w:type="character" w:customStyle="1" w:styleId="Bodytext675pt">
    <w:name w:val="Body text (6) + 7.5 pt"/>
    <w:rPr>
      <w:rFonts w:ascii="Times New Roman" w:hAnsi="Times New Roman" w:cs="Times New Roman"/>
      <w:b/>
      <w:bCs/>
      <w:spacing w:val="5"/>
      <w:sz w:val="15"/>
      <w:szCs w:val="15"/>
      <w:u w:val="none"/>
    </w:rPr>
  </w:style>
  <w:style w:type="character" w:customStyle="1" w:styleId="Bodytext7Spacing0pt1">
    <w:name w:val="Body text (7) + Spacing 0 pt1"/>
    <w:rPr>
      <w:rFonts w:ascii="Times New Roman" w:hAnsi="Times New Roman" w:cs="Times New Roman"/>
      <w:spacing w:val="5"/>
      <w:sz w:val="21"/>
      <w:szCs w:val="21"/>
      <w:u w:val="none"/>
    </w:rPr>
  </w:style>
  <w:style w:type="character" w:customStyle="1" w:styleId="Heading195">
    <w:name w:val="Heading #19 (5)_"/>
    <w:link w:val="Heading1950"/>
    <w:rPr>
      <w:spacing w:val="4"/>
      <w:sz w:val="21"/>
      <w:szCs w:val="21"/>
      <w:lang w:bidi="ar-SA"/>
    </w:rPr>
  </w:style>
  <w:style w:type="paragraph" w:customStyle="1" w:styleId="Heading1950">
    <w:name w:val="Heading #19 (5)"/>
    <w:basedOn w:val="Normal"/>
    <w:link w:val="Heading195"/>
    <w:pPr>
      <w:shd w:val="clear" w:color="auto" w:fill="FFFFFF"/>
      <w:spacing w:line="298" w:lineRule="exact"/>
      <w:jc w:val="both"/>
    </w:pPr>
    <w:rPr>
      <w:rFonts w:ascii="Times New Roman" w:eastAsia="Times New Roman" w:hAnsi="Times New Roman" w:cs="Times New Roman"/>
      <w:color w:val="auto"/>
      <w:spacing w:val="4"/>
      <w:sz w:val="21"/>
      <w:szCs w:val="21"/>
      <w:lang w:val="en-US" w:eastAsia="en-US"/>
    </w:rPr>
  </w:style>
  <w:style w:type="character" w:customStyle="1" w:styleId="Bodytext8Spacing-1pt">
    <w:name w:val="Body text (8) + Spacing -1 pt"/>
    <w:rPr>
      <w:rFonts w:ascii="Times New Roman" w:hAnsi="Times New Roman" w:cs="Times New Roman"/>
      <w:i/>
      <w:iCs/>
      <w:spacing w:val="-23"/>
      <w:w w:val="80"/>
      <w:sz w:val="21"/>
      <w:szCs w:val="21"/>
      <w:u w:val="none"/>
    </w:rPr>
  </w:style>
  <w:style w:type="character" w:customStyle="1" w:styleId="Heading122">
    <w:name w:val="Heading #12 (2)_"/>
    <w:link w:val="Heading1220"/>
    <w:rPr>
      <w:b/>
      <w:bCs/>
      <w:spacing w:val="11"/>
      <w:lang w:bidi="ar-SA"/>
    </w:rPr>
  </w:style>
  <w:style w:type="paragraph" w:customStyle="1" w:styleId="Heading1220">
    <w:name w:val="Heading #12 (2)"/>
    <w:basedOn w:val="Normal"/>
    <w:link w:val="Heading122"/>
    <w:pPr>
      <w:shd w:val="clear" w:color="auto" w:fill="FFFFFF"/>
      <w:spacing w:before="300" w:after="420" w:line="240" w:lineRule="atLeast"/>
      <w:jc w:val="both"/>
    </w:pPr>
    <w:rPr>
      <w:rFonts w:ascii="Times New Roman" w:eastAsia="Times New Roman" w:hAnsi="Times New Roman" w:cs="Times New Roman"/>
      <w:b/>
      <w:bCs/>
      <w:color w:val="auto"/>
      <w:spacing w:val="11"/>
      <w:sz w:val="20"/>
      <w:szCs w:val="20"/>
      <w:lang w:val="en-US" w:eastAsia="en-US"/>
    </w:rPr>
  </w:style>
  <w:style w:type="character" w:customStyle="1" w:styleId="Bodytext27">
    <w:name w:val="Body text (27)_"/>
    <w:link w:val="Bodytext270"/>
    <w:rPr>
      <w:b/>
      <w:bCs/>
      <w:spacing w:val="12"/>
      <w:sz w:val="21"/>
      <w:szCs w:val="21"/>
      <w:lang w:bidi="ar-SA"/>
    </w:rPr>
  </w:style>
  <w:style w:type="paragraph" w:customStyle="1" w:styleId="Bodytext270">
    <w:name w:val="Body text (27)"/>
    <w:basedOn w:val="Normal"/>
    <w:link w:val="Bodytext27"/>
    <w:pPr>
      <w:shd w:val="clear" w:color="auto" w:fill="FFFFFF"/>
      <w:spacing w:before="180" w:after="480" w:line="240" w:lineRule="atLeast"/>
      <w:jc w:val="both"/>
    </w:pPr>
    <w:rPr>
      <w:rFonts w:ascii="Times New Roman" w:eastAsia="Times New Roman" w:hAnsi="Times New Roman" w:cs="Times New Roman"/>
      <w:b/>
      <w:bCs/>
      <w:color w:val="auto"/>
      <w:spacing w:val="12"/>
      <w:sz w:val="21"/>
      <w:szCs w:val="21"/>
      <w:lang w:val="en-US" w:eastAsia="en-US"/>
    </w:rPr>
  </w:style>
  <w:style w:type="character" w:customStyle="1" w:styleId="Bodytext27Spacing0pt">
    <w:name w:val="Body text (27) + Spacing 0 pt"/>
    <w:rPr>
      <w:b/>
      <w:bCs/>
      <w:spacing w:val="-14"/>
      <w:sz w:val="21"/>
      <w:szCs w:val="21"/>
      <w:lang w:bidi="ar-SA"/>
    </w:rPr>
  </w:style>
  <w:style w:type="character" w:customStyle="1" w:styleId="Heading183Spacing1pt">
    <w:name w:val="Heading #18 (3) + Spacing 1 pt"/>
    <w:rPr>
      <w:rFonts w:ascii="Times New Roman" w:hAnsi="Times New Roman" w:cs="Times New Roman"/>
      <w:i/>
      <w:iCs/>
      <w:noProof/>
      <w:spacing w:val="36"/>
      <w:sz w:val="21"/>
      <w:szCs w:val="21"/>
      <w:u w:val="none"/>
    </w:rPr>
  </w:style>
  <w:style w:type="character" w:customStyle="1" w:styleId="Heading43">
    <w:name w:val="Heading #4 (3)_"/>
    <w:link w:val="Heading430"/>
    <w:rPr>
      <w:b/>
      <w:bCs/>
      <w:sz w:val="39"/>
      <w:szCs w:val="39"/>
      <w:lang w:bidi="ar-SA"/>
    </w:rPr>
  </w:style>
  <w:style w:type="paragraph" w:customStyle="1" w:styleId="Heading430">
    <w:name w:val="Heading #4 (3)"/>
    <w:basedOn w:val="Normal"/>
    <w:link w:val="Heading43"/>
    <w:pPr>
      <w:shd w:val="clear" w:color="auto" w:fill="FFFFFF"/>
      <w:spacing w:before="720" w:after="600" w:line="473" w:lineRule="exact"/>
      <w:jc w:val="center"/>
      <w:outlineLvl w:val="3"/>
    </w:pPr>
    <w:rPr>
      <w:rFonts w:ascii="Times New Roman" w:eastAsia="Times New Roman" w:hAnsi="Times New Roman" w:cs="Times New Roman"/>
      <w:b/>
      <w:bCs/>
      <w:color w:val="auto"/>
      <w:sz w:val="39"/>
      <w:szCs w:val="39"/>
      <w:lang w:val="en-US" w:eastAsia="en-US"/>
    </w:rPr>
  </w:style>
  <w:style w:type="character" w:customStyle="1" w:styleId="Heading65">
    <w:name w:val="Heading #6 (5)_"/>
    <w:link w:val="Heading650"/>
    <w:rPr>
      <w:b/>
      <w:bCs/>
      <w:spacing w:val="1"/>
      <w:sz w:val="35"/>
      <w:szCs w:val="35"/>
      <w:lang w:bidi="ar-SA"/>
    </w:rPr>
  </w:style>
  <w:style w:type="paragraph" w:customStyle="1" w:styleId="Heading650">
    <w:name w:val="Heading #6 (5)"/>
    <w:basedOn w:val="Normal"/>
    <w:link w:val="Heading65"/>
    <w:pPr>
      <w:shd w:val="clear" w:color="auto" w:fill="FFFFFF"/>
      <w:spacing w:before="2220" w:after="3660" w:line="240" w:lineRule="atLeast"/>
      <w:outlineLvl w:val="5"/>
    </w:pPr>
    <w:rPr>
      <w:rFonts w:ascii="Times New Roman" w:eastAsia="Times New Roman" w:hAnsi="Times New Roman" w:cs="Times New Roman"/>
      <w:b/>
      <w:bCs/>
      <w:color w:val="auto"/>
      <w:spacing w:val="1"/>
      <w:sz w:val="35"/>
      <w:szCs w:val="35"/>
      <w:lang w:val="en-US" w:eastAsia="en-US"/>
    </w:rPr>
  </w:style>
  <w:style w:type="character" w:customStyle="1" w:styleId="Heading135">
    <w:name w:val="Heading #13 (5)_"/>
    <w:link w:val="Heading1350"/>
    <w:rPr>
      <w:b/>
      <w:bCs/>
      <w:spacing w:val="6"/>
      <w:sz w:val="27"/>
      <w:szCs w:val="27"/>
      <w:lang w:bidi="ar-SA"/>
    </w:rPr>
  </w:style>
  <w:style w:type="paragraph" w:customStyle="1" w:styleId="Heading1350">
    <w:name w:val="Heading #13 (5)"/>
    <w:basedOn w:val="Normal"/>
    <w:link w:val="Heading135"/>
    <w:pPr>
      <w:shd w:val="clear" w:color="auto" w:fill="FFFFFF"/>
      <w:spacing w:before="3660" w:line="240" w:lineRule="atLeast"/>
    </w:pPr>
    <w:rPr>
      <w:rFonts w:ascii="Times New Roman" w:eastAsia="Times New Roman" w:hAnsi="Times New Roman" w:cs="Times New Roman"/>
      <w:b/>
      <w:bCs/>
      <w:color w:val="auto"/>
      <w:spacing w:val="6"/>
      <w:sz w:val="27"/>
      <w:szCs w:val="27"/>
      <w:lang w:val="en-US" w:eastAsia="en-US"/>
    </w:rPr>
  </w:style>
  <w:style w:type="character" w:customStyle="1" w:styleId="Bodytext11pt2">
    <w:name w:val="Body text + 11 pt2"/>
    <w:rPr>
      <w:rFonts w:ascii="Times New Roman" w:hAnsi="Times New Roman" w:cs="Times New Roman"/>
      <w:spacing w:val="1"/>
      <w:sz w:val="22"/>
      <w:szCs w:val="22"/>
      <w:u w:val="none"/>
    </w:rPr>
  </w:style>
  <w:style w:type="character" w:customStyle="1" w:styleId="Footnote275pt1">
    <w:name w:val="Footnote (2) + 7.5 pt1"/>
    <w:rPr>
      <w:rFonts w:ascii="Times New Roman" w:hAnsi="Times New Roman" w:cs="Times New Roman"/>
      <w:b/>
      <w:bCs/>
      <w:spacing w:val="6"/>
      <w:sz w:val="15"/>
      <w:szCs w:val="15"/>
      <w:u w:val="none"/>
    </w:rPr>
  </w:style>
  <w:style w:type="character" w:customStyle="1" w:styleId="Footnote85pt">
    <w:name w:val="Footnote + 8.5 pt"/>
    <w:rPr>
      <w:rFonts w:ascii="Times New Roman" w:hAnsi="Times New Roman" w:cs="Times New Roman"/>
      <w:spacing w:val="6"/>
      <w:sz w:val="17"/>
      <w:szCs w:val="17"/>
      <w:u w:val="none"/>
    </w:rPr>
  </w:style>
  <w:style w:type="character" w:customStyle="1" w:styleId="FootnoteSpacing0pt">
    <w:name w:val="Footnote + Spacing 0 pt"/>
    <w:rPr>
      <w:rFonts w:ascii="Times New Roman" w:hAnsi="Times New Roman" w:cs="Times New Roman"/>
      <w:spacing w:val="5"/>
      <w:sz w:val="15"/>
      <w:szCs w:val="15"/>
      <w:u w:val="none"/>
    </w:rPr>
  </w:style>
  <w:style w:type="character" w:customStyle="1" w:styleId="Heading173NotBold">
    <w:name w:val="Heading #17 (3) + Not Bold"/>
    <w:rPr>
      <w:rFonts w:ascii="Times New Roman" w:hAnsi="Times New Roman" w:cs="Times New Roman"/>
      <w:b/>
      <w:bCs/>
      <w:i/>
      <w:iCs/>
      <w:spacing w:val="5"/>
      <w:sz w:val="21"/>
      <w:szCs w:val="21"/>
      <w:u w:val="none"/>
    </w:rPr>
  </w:style>
  <w:style w:type="character" w:customStyle="1" w:styleId="Heading204">
    <w:name w:val="Heading #20 (4)_"/>
    <w:link w:val="Heading2040"/>
    <w:rPr>
      <w:i/>
      <w:iCs/>
      <w:spacing w:val="1"/>
      <w:sz w:val="21"/>
      <w:szCs w:val="21"/>
      <w:lang w:bidi="ar-SA"/>
    </w:rPr>
  </w:style>
  <w:style w:type="paragraph" w:customStyle="1" w:styleId="Heading2040">
    <w:name w:val="Heading #20 (4)"/>
    <w:basedOn w:val="Normal"/>
    <w:link w:val="Heading204"/>
    <w:pPr>
      <w:shd w:val="clear" w:color="auto" w:fill="FFFFFF"/>
      <w:spacing w:before="180" w:after="360" w:line="240" w:lineRule="atLeast"/>
      <w:jc w:val="both"/>
    </w:pPr>
    <w:rPr>
      <w:rFonts w:ascii="Times New Roman" w:eastAsia="Times New Roman" w:hAnsi="Times New Roman" w:cs="Times New Roman"/>
      <w:i/>
      <w:iCs/>
      <w:color w:val="auto"/>
      <w:spacing w:val="1"/>
      <w:sz w:val="21"/>
      <w:szCs w:val="21"/>
      <w:lang w:val="en-US" w:eastAsia="en-US"/>
    </w:rPr>
  </w:style>
  <w:style w:type="character" w:customStyle="1" w:styleId="Bodytext3485pt">
    <w:name w:val="Body text (34) + 8.5 pt"/>
    <w:rPr>
      <w:rFonts w:ascii="Times New Roman" w:hAnsi="Times New Roman" w:cs="Times New Roman"/>
      <w:noProof/>
      <w:spacing w:val="6"/>
      <w:sz w:val="17"/>
      <w:szCs w:val="17"/>
      <w:u w:val="none"/>
    </w:rPr>
  </w:style>
  <w:style w:type="paragraph" w:customStyle="1" w:styleId="Bodytext1a">
    <w:name w:val="Body text1"/>
    <w:basedOn w:val="Normal"/>
    <w:pPr>
      <w:shd w:val="clear" w:color="auto" w:fill="FFFFFF"/>
      <w:spacing w:before="240" w:after="240" w:line="276" w:lineRule="exact"/>
      <w:ind w:hanging="720"/>
      <w:jc w:val="both"/>
    </w:pPr>
    <w:rPr>
      <w:rFonts w:ascii="Times New Roman" w:hAnsi="Times New Roman" w:cs="Times New Roman"/>
      <w:color w:val="auto"/>
      <w:spacing w:val="1"/>
      <w:sz w:val="21"/>
      <w:szCs w:val="21"/>
      <w:lang w:eastAsia="en-US"/>
    </w:rPr>
  </w:style>
  <w:style w:type="paragraph" w:customStyle="1" w:styleId="Bodytext131">
    <w:name w:val="Body text (13)1"/>
    <w:basedOn w:val="Normal"/>
    <w:pPr>
      <w:shd w:val="clear" w:color="auto" w:fill="FFFFFF"/>
      <w:spacing w:before="180" w:line="240" w:lineRule="atLeast"/>
      <w:jc w:val="both"/>
    </w:pPr>
    <w:rPr>
      <w:rFonts w:ascii="Times New Roman" w:hAnsi="Times New Roman" w:cs="Times New Roman"/>
      <w:color w:val="auto"/>
      <w:spacing w:val="4"/>
      <w:sz w:val="21"/>
      <w:szCs w:val="21"/>
      <w:lang w:eastAsia="en-US"/>
    </w:rPr>
  </w:style>
  <w:style w:type="paragraph" w:styleId="FootnoteText">
    <w:name w:val="footnote text"/>
    <w:basedOn w:val="Normal"/>
    <w:link w:val="FootnoteTextChar"/>
    <w:uiPriority w:val="99"/>
    <w:rPr>
      <w:sz w:val="20"/>
      <w:szCs w:val="20"/>
    </w:rPr>
  </w:style>
  <w:style w:type="character" w:styleId="FootnoteReference">
    <w:name w:val="footnote reference"/>
    <w:uiPriority w:val="99"/>
    <w:rPr>
      <w:vertAlign w:val="superscript"/>
    </w:rPr>
  </w:style>
  <w:style w:type="character" w:customStyle="1" w:styleId="FootnoteTextChar">
    <w:name w:val="Footnote Text Char"/>
    <w:link w:val="FootnoteText"/>
    <w:uiPriority w:val="99"/>
    <w:rPr>
      <w:color w:val="000000"/>
    </w:rPr>
  </w:style>
  <w:style w:type="paragraph" w:styleId="Header">
    <w:name w:val="header"/>
    <w:basedOn w:val="Normal"/>
    <w:link w:val="HeaderChar"/>
    <w:uiPriority w:val="99"/>
    <w:unhideWhenUsed/>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HeaderChar">
    <w:name w:val="Header Char"/>
    <w:link w:val="Header"/>
    <w:uiPriority w:val="99"/>
    <w:rPr>
      <w:rFonts w:ascii="Calibri" w:eastAsia="Calibri" w:hAnsi="Calibri" w:cs="Times New Roman"/>
      <w:sz w:val="22"/>
      <w:szCs w:val="22"/>
      <w:lang w:val="en-US" w:eastAsia="en-US"/>
    </w:rPr>
  </w:style>
  <w:style w:type="paragraph" w:styleId="Footer">
    <w:name w:val="footer"/>
    <w:basedOn w:val="Normal"/>
    <w:link w:val="FooterChar"/>
    <w:uiPriority w:val="99"/>
    <w:unhideWhenUsed/>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FooterChar">
    <w:name w:val="Footer Char"/>
    <w:link w:val="Footer"/>
    <w:uiPriority w:val="99"/>
    <w:rPr>
      <w:rFonts w:ascii="Calibri" w:eastAsia="Calibri" w:hAnsi="Calibri" w:cs="Times New Roman"/>
      <w:sz w:val="22"/>
      <w:szCs w:val="22"/>
      <w:lang w:val="en-US" w:eastAsia="en-US"/>
    </w:rPr>
  </w:style>
  <w:style w:type="paragraph" w:styleId="NormalWeb">
    <w:name w:val="Normal (Web)"/>
    <w:basedOn w:val="Normal"/>
    <w:uiPriority w:val="99"/>
    <w:unhideWhenUsed/>
    <w:pPr>
      <w:widowControl/>
      <w:spacing w:line="312" w:lineRule="auto"/>
    </w:pPr>
    <w:rPr>
      <w:rFonts w:ascii="Times New Roman" w:eastAsia="Times New Roman" w:hAnsi="Times New Roman" w:cs="Times New Roman"/>
      <w:color w:val="auto"/>
      <w:lang w:val="en-US" w:eastAsia="en-US"/>
    </w:rPr>
  </w:style>
  <w:style w:type="paragraph" w:styleId="ListParagraph">
    <w:name w:val="List Paragraph"/>
    <w:basedOn w:val="Normal"/>
    <w:uiPriority w:val="34"/>
    <w:qFormat/>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styleId="Strong">
    <w:name w:val="Strong"/>
    <w:uiPriority w:val="22"/>
    <w:qFormat/>
    <w:rPr>
      <w:b/>
      <w:bCs/>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color w:val="000000"/>
    </w:rPr>
  </w:style>
  <w:style w:type="character" w:customStyle="1" w:styleId="normal-h1">
    <w:name w:val="normal-h1"/>
    <w:rPr>
      <w:rFonts w:ascii="Times New Roman" w:hAnsi="Times New Roman" w:cs="Times New Roman" w:hint="default"/>
      <w:sz w:val="28"/>
      <w:szCs w:val="28"/>
    </w:rPr>
  </w:style>
  <w:style w:type="paragraph" w:styleId="BalloonText">
    <w:name w:val="Balloon Text"/>
    <w:basedOn w:val="Normal"/>
    <w:link w:val="BalloonTextChar"/>
    <w:uiPriority w:val="99"/>
    <w:unhideWhenUsed/>
    <w:pPr>
      <w:widowControl/>
    </w:pPr>
    <w:rPr>
      <w:rFonts w:ascii="Segoe UI" w:eastAsia="Calibri" w:hAnsi="Segoe UI" w:cs="Segoe UI"/>
      <w:color w:val="auto"/>
      <w:sz w:val="18"/>
      <w:szCs w:val="18"/>
      <w:lang w:val="en-US" w:eastAsia="en-US"/>
    </w:rPr>
  </w:style>
  <w:style w:type="character" w:customStyle="1" w:styleId="BalloonTextChar">
    <w:name w:val="Balloon Text Char"/>
    <w:link w:val="BalloonText"/>
    <w:uiPriority w:val="99"/>
    <w:rPr>
      <w:rFonts w:ascii="Segoe UI" w:eastAsia="Calibri" w:hAnsi="Segoe UI" w:cs="Segoe UI"/>
      <w:sz w:val="18"/>
      <w:szCs w:val="18"/>
      <w:lang w:val="en-US" w:eastAsia="en-US"/>
    </w:rPr>
  </w:style>
  <w:style w:type="paragraph" w:customStyle="1" w:styleId="normal-p">
    <w:name w:val="normal-p"/>
    <w:basedOn w:val="Normal"/>
    <w:pPr>
      <w:widowControl/>
    </w:pPr>
    <w:rPr>
      <w:rFonts w:ascii="Times New Roman" w:eastAsia="Times New Roman" w:hAnsi="Times New Roman" w:cs="Times New Roman"/>
      <w:color w:val="auto"/>
      <w:sz w:val="20"/>
      <w:szCs w:val="20"/>
      <w:lang w:val="en-US" w:eastAsia="en-US"/>
    </w:rPr>
  </w:style>
  <w:style w:type="paragraph" w:customStyle="1" w:styleId="pbody">
    <w:name w:val="pbody"/>
    <w:basedOn w:val="Normal"/>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CommentSubject">
    <w:name w:val="annotation subject"/>
    <w:basedOn w:val="CommentText"/>
    <w:next w:val="CommentText"/>
    <w:link w:val="CommentSubjectChar"/>
    <w:uiPriority w:val="99"/>
    <w:unhideWhenUsed/>
    <w:pPr>
      <w:widowControl/>
      <w:spacing w:after="200"/>
    </w:pPr>
    <w:rPr>
      <w:rFonts w:ascii="Calibri" w:eastAsia="Calibri" w:hAnsi="Calibri" w:cs="Times New Roman"/>
      <w:b/>
      <w:bCs/>
      <w:color w:val="auto"/>
      <w:lang w:val="en-US" w:eastAsia="en-US"/>
    </w:rPr>
  </w:style>
  <w:style w:type="character" w:customStyle="1" w:styleId="CommentSubjectChar">
    <w:name w:val="Comment Subject Char"/>
    <w:link w:val="CommentSubject"/>
    <w:uiPriority w:val="99"/>
    <w:rPr>
      <w:rFonts w:ascii="Calibri" w:eastAsia="Calibri" w:hAnsi="Calibri" w:cs="Times New Roman"/>
      <w:b/>
      <w:bCs/>
      <w:color w:val="000000"/>
      <w:lang w:val="en-US" w:eastAsia="en-US"/>
    </w:rPr>
  </w:style>
  <w:style w:type="paragraph" w:styleId="Revision">
    <w:name w:val="Revision"/>
    <w:hidden/>
    <w:uiPriority w:val="99"/>
    <w:semiHidden/>
    <w:rPr>
      <w:rFonts w:ascii="Calibri" w:eastAsia="Calibri" w:hAnsi="Calibri" w:cs="Times New Roman"/>
      <w:sz w:val="22"/>
      <w:szCs w:val="22"/>
    </w:rPr>
  </w:style>
  <w:style w:type="character" w:customStyle="1" w:styleId="fontstyle01">
    <w:name w:val="fontstyle01"/>
    <w:rPr>
      <w:rFonts w:ascii="TimesNewRomanPS-ItalicMT" w:hAnsi="TimesNewRomanPS-ItalicMT" w:hint="default"/>
      <w:b w:val="0"/>
      <w:bCs w:val="0"/>
      <w:i/>
      <w:iCs/>
      <w:color w:val="000000"/>
      <w:sz w:val="24"/>
      <w:szCs w:val="24"/>
    </w:rPr>
  </w:style>
  <w:style w:type="table" w:customStyle="1" w:styleId="TableGrid1">
    <w:name w:val="Table Grid1"/>
    <w:basedOn w:val="TableNormal"/>
    <w:next w:val="TableGrid"/>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471822">
      <w:bodyDiv w:val="1"/>
      <w:marLeft w:val="0"/>
      <w:marRight w:val="0"/>
      <w:marTop w:val="0"/>
      <w:marBottom w:val="0"/>
      <w:divBdr>
        <w:top w:val="none" w:sz="0" w:space="0" w:color="auto"/>
        <w:left w:val="none" w:sz="0" w:space="0" w:color="auto"/>
        <w:bottom w:val="none" w:sz="0" w:space="0" w:color="auto"/>
        <w:right w:val="none" w:sz="0" w:space="0" w:color="auto"/>
      </w:divBdr>
    </w:div>
    <w:div w:id="261259175">
      <w:bodyDiv w:val="1"/>
      <w:marLeft w:val="0"/>
      <w:marRight w:val="0"/>
      <w:marTop w:val="0"/>
      <w:marBottom w:val="0"/>
      <w:divBdr>
        <w:top w:val="none" w:sz="0" w:space="0" w:color="auto"/>
        <w:left w:val="none" w:sz="0" w:space="0" w:color="auto"/>
        <w:bottom w:val="none" w:sz="0" w:space="0" w:color="auto"/>
        <w:right w:val="none" w:sz="0" w:space="0" w:color="auto"/>
      </w:divBdr>
    </w:div>
    <w:div w:id="750195109">
      <w:bodyDiv w:val="1"/>
      <w:marLeft w:val="0"/>
      <w:marRight w:val="0"/>
      <w:marTop w:val="0"/>
      <w:marBottom w:val="0"/>
      <w:divBdr>
        <w:top w:val="none" w:sz="0" w:space="0" w:color="auto"/>
        <w:left w:val="none" w:sz="0" w:space="0" w:color="auto"/>
        <w:bottom w:val="none" w:sz="0" w:space="0" w:color="auto"/>
        <w:right w:val="none" w:sz="0" w:space="0" w:color="auto"/>
      </w:divBdr>
    </w:div>
    <w:div w:id="772556422">
      <w:bodyDiv w:val="1"/>
      <w:marLeft w:val="0"/>
      <w:marRight w:val="0"/>
      <w:marTop w:val="0"/>
      <w:marBottom w:val="0"/>
      <w:divBdr>
        <w:top w:val="none" w:sz="0" w:space="0" w:color="auto"/>
        <w:left w:val="none" w:sz="0" w:space="0" w:color="auto"/>
        <w:bottom w:val="none" w:sz="0" w:space="0" w:color="auto"/>
        <w:right w:val="none" w:sz="0" w:space="0" w:color="auto"/>
      </w:divBdr>
    </w:div>
    <w:div w:id="865219161">
      <w:bodyDiv w:val="1"/>
      <w:marLeft w:val="0"/>
      <w:marRight w:val="0"/>
      <w:marTop w:val="0"/>
      <w:marBottom w:val="0"/>
      <w:divBdr>
        <w:top w:val="none" w:sz="0" w:space="0" w:color="auto"/>
        <w:left w:val="none" w:sz="0" w:space="0" w:color="auto"/>
        <w:bottom w:val="none" w:sz="0" w:space="0" w:color="auto"/>
        <w:right w:val="none" w:sz="0" w:space="0" w:color="auto"/>
      </w:divBdr>
    </w:div>
    <w:div w:id="1103916300">
      <w:bodyDiv w:val="1"/>
      <w:marLeft w:val="0"/>
      <w:marRight w:val="0"/>
      <w:marTop w:val="0"/>
      <w:marBottom w:val="0"/>
      <w:divBdr>
        <w:top w:val="none" w:sz="0" w:space="0" w:color="auto"/>
        <w:left w:val="none" w:sz="0" w:space="0" w:color="auto"/>
        <w:bottom w:val="none" w:sz="0" w:space="0" w:color="auto"/>
        <w:right w:val="none" w:sz="0" w:space="0" w:color="auto"/>
      </w:divBdr>
    </w:div>
    <w:div w:id="1119492704">
      <w:bodyDiv w:val="1"/>
      <w:marLeft w:val="0"/>
      <w:marRight w:val="0"/>
      <w:marTop w:val="0"/>
      <w:marBottom w:val="0"/>
      <w:divBdr>
        <w:top w:val="none" w:sz="0" w:space="0" w:color="auto"/>
        <w:left w:val="none" w:sz="0" w:space="0" w:color="auto"/>
        <w:bottom w:val="none" w:sz="0" w:space="0" w:color="auto"/>
        <w:right w:val="none" w:sz="0" w:space="0" w:color="auto"/>
      </w:divBdr>
    </w:div>
    <w:div w:id="1149054681">
      <w:bodyDiv w:val="1"/>
      <w:marLeft w:val="0"/>
      <w:marRight w:val="0"/>
      <w:marTop w:val="0"/>
      <w:marBottom w:val="0"/>
      <w:divBdr>
        <w:top w:val="none" w:sz="0" w:space="0" w:color="auto"/>
        <w:left w:val="none" w:sz="0" w:space="0" w:color="auto"/>
        <w:bottom w:val="none" w:sz="0" w:space="0" w:color="auto"/>
        <w:right w:val="none" w:sz="0" w:space="0" w:color="auto"/>
      </w:divBdr>
    </w:div>
    <w:div w:id="1524593394">
      <w:bodyDiv w:val="1"/>
      <w:marLeft w:val="0"/>
      <w:marRight w:val="0"/>
      <w:marTop w:val="0"/>
      <w:marBottom w:val="0"/>
      <w:divBdr>
        <w:top w:val="none" w:sz="0" w:space="0" w:color="auto"/>
        <w:left w:val="none" w:sz="0" w:space="0" w:color="auto"/>
        <w:bottom w:val="none" w:sz="0" w:space="0" w:color="auto"/>
        <w:right w:val="none" w:sz="0" w:space="0" w:color="auto"/>
      </w:divBdr>
    </w:div>
    <w:div w:id="1787583009">
      <w:bodyDiv w:val="1"/>
      <w:marLeft w:val="0"/>
      <w:marRight w:val="0"/>
      <w:marTop w:val="0"/>
      <w:marBottom w:val="0"/>
      <w:divBdr>
        <w:top w:val="none" w:sz="0" w:space="0" w:color="auto"/>
        <w:left w:val="none" w:sz="0" w:space="0" w:color="auto"/>
        <w:bottom w:val="none" w:sz="0" w:space="0" w:color="auto"/>
        <w:right w:val="none" w:sz="0" w:space="0" w:color="auto"/>
      </w:divBdr>
    </w:div>
    <w:div w:id="1850556296">
      <w:bodyDiv w:val="1"/>
      <w:marLeft w:val="0"/>
      <w:marRight w:val="0"/>
      <w:marTop w:val="0"/>
      <w:marBottom w:val="0"/>
      <w:divBdr>
        <w:top w:val="none" w:sz="0" w:space="0" w:color="auto"/>
        <w:left w:val="none" w:sz="0" w:space="0" w:color="auto"/>
        <w:bottom w:val="none" w:sz="0" w:space="0" w:color="auto"/>
        <w:right w:val="none" w:sz="0" w:space="0" w:color="auto"/>
      </w:divBdr>
    </w:div>
    <w:div w:id="1858613537">
      <w:bodyDiv w:val="1"/>
      <w:marLeft w:val="0"/>
      <w:marRight w:val="0"/>
      <w:marTop w:val="0"/>
      <w:marBottom w:val="0"/>
      <w:divBdr>
        <w:top w:val="none" w:sz="0" w:space="0" w:color="auto"/>
        <w:left w:val="none" w:sz="0" w:space="0" w:color="auto"/>
        <w:bottom w:val="none" w:sz="0" w:space="0" w:color="auto"/>
        <w:right w:val="none" w:sz="0" w:space="0" w:color="auto"/>
      </w:divBdr>
    </w:div>
    <w:div w:id="1949777435">
      <w:bodyDiv w:val="1"/>
      <w:marLeft w:val="0"/>
      <w:marRight w:val="0"/>
      <w:marTop w:val="0"/>
      <w:marBottom w:val="0"/>
      <w:divBdr>
        <w:top w:val="none" w:sz="0" w:space="0" w:color="auto"/>
        <w:left w:val="none" w:sz="0" w:space="0" w:color="auto"/>
        <w:bottom w:val="none" w:sz="0" w:space="0" w:color="auto"/>
        <w:right w:val="none" w:sz="0" w:space="0" w:color="auto"/>
      </w:divBdr>
    </w:div>
    <w:div w:id="212792009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D4AB2C-0F2E-44EE-853C-7B8A7D38C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A4E5858-4E09-4144-9B68-8DBA74A935A5}">
  <ds:schemaRefs>
    <ds:schemaRef ds:uri="http://schemas.microsoft.com/office/2006/metadata/properties"/>
  </ds:schemaRefs>
</ds:datastoreItem>
</file>

<file path=customXml/itemProps3.xml><?xml version="1.0" encoding="utf-8"?>
<ds:datastoreItem xmlns:ds="http://schemas.openxmlformats.org/officeDocument/2006/customXml" ds:itemID="{33B7A6E8-E0C1-409C-B992-9DED6C29A8A6}">
  <ds:schemaRefs>
    <ds:schemaRef ds:uri="http://schemas.microsoft.com/sharepoint/v3/contenttype/forms"/>
  </ds:schemaRefs>
</ds:datastoreItem>
</file>

<file path=customXml/itemProps4.xml><?xml version="1.0" encoding="utf-8"?>
<ds:datastoreItem xmlns:ds="http://schemas.openxmlformats.org/officeDocument/2006/customXml" ds:itemID="{859C028D-86AD-4520-AE1C-8C2488D7E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2497</Words>
  <Characters>14239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\GP</vt:lpstr>
    </vt:vector>
  </TitlesOfParts>
  <Company>HOME</Company>
  <LinksUpToDate>false</LinksUpToDate>
  <CharactersWithSpaces>16703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dc:title>
  <dc:creator>User</dc:creator>
  <cp:lastModifiedBy>WINDOWS</cp:lastModifiedBy>
  <cp:revision>2</cp:revision>
  <cp:lastPrinted>2025-12-12T07:33:00Z</cp:lastPrinted>
  <dcterms:created xsi:type="dcterms:W3CDTF">2026-03-19T08:29:00Z</dcterms:created>
  <dcterms:modified xsi:type="dcterms:W3CDTF">2026-03-19T08:29:00Z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2025-09-08T03:00:29Z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4f7bedbf-ff7e-428b-9995-8374323e20e3</vt:lpwstr>
  </property>
  <property fmtid="{D5CDD505-2E9C-101B-9397-08002B2CF9AE}" pid="7" name="MSIP_Label_defa4170-0d19-0005-0004-bc88714345d2_ActionId">
    <vt:lpwstr>ce81d193-4df0-4e91-b345-8805cba1bc9d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